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E9403D">
      <w:pPr>
        <w:ind w:left="0" w:leftChars="0" w:firstLine="0" w:firstLineChars="0"/>
        <w:jc w:val="center"/>
        <w:rPr>
          <w:b/>
          <w:bCs/>
          <w:sz w:val="28"/>
          <w:szCs w:val="28"/>
        </w:rPr>
      </w:pPr>
      <w:r>
        <w:rPr>
          <w:b/>
          <w:bCs/>
          <w:sz w:val="28"/>
          <w:szCs w:val="28"/>
        </w:rPr>
        <w:t>TRƯỜNG ĐẠI HỌC NAM CẦN THƠ</w:t>
      </w:r>
    </w:p>
    <w:p w14:paraId="589A3040">
      <w:pPr>
        <w:ind w:left="0" w:leftChars="0" w:firstLine="0" w:firstLineChars="0"/>
        <w:jc w:val="center"/>
        <w:rPr>
          <w:b/>
          <w:bCs/>
          <w:sz w:val="28"/>
          <w:szCs w:val="28"/>
        </w:rPr>
      </w:pPr>
      <w:r>
        <w:rPr>
          <w:b/>
          <w:bCs/>
          <w:sz w:val="28"/>
          <w:szCs w:val="28"/>
        </w:rPr>
        <w:t>KHOA CÔNG NGHỆ THÔNG TIN</w:t>
      </w:r>
    </w:p>
    <w:p w14:paraId="77032E70">
      <w:pPr>
        <w:ind w:left="0" w:leftChars="0" w:firstLine="0" w:firstLineChars="0"/>
        <w:jc w:val="center"/>
      </w:pPr>
      <w:r>
        <w:rPr/>
        <w:sym w:font="Wingdings" w:char="F097"/>
      </w:r>
      <w:r>
        <w:rPr/>
        <w:sym w:font="Wingdings" w:char="F026"/>
      </w:r>
      <w:r>
        <w:rPr/>
        <w:sym w:font="Wingdings" w:char="F096"/>
      </w:r>
    </w:p>
    <w:p w14:paraId="367390E9">
      <w:pPr>
        <w:ind w:left="0" w:leftChars="0" w:firstLine="0" w:firstLineChars="0"/>
        <w:jc w:val="both"/>
      </w:pPr>
      <w:r>
        <w:drawing>
          <wp:anchor distT="0" distB="0" distL="114300" distR="114300" simplePos="0" relativeHeight="251660288" behindDoc="1" locked="0" layoutInCell="1" allowOverlap="1">
            <wp:simplePos x="0" y="0"/>
            <wp:positionH relativeFrom="column">
              <wp:posOffset>2103120</wp:posOffset>
            </wp:positionH>
            <wp:positionV relativeFrom="paragraph">
              <wp:posOffset>545465</wp:posOffset>
            </wp:positionV>
            <wp:extent cx="1384935" cy="1292225"/>
            <wp:effectExtent l="0" t="0" r="32385" b="33655"/>
            <wp:wrapTight wrapText="bothSides">
              <wp:wrapPolygon>
                <wp:start x="0" y="0"/>
                <wp:lineTo x="0" y="21398"/>
                <wp:lineTo x="21392" y="21398"/>
                <wp:lineTo x="2139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384935" cy="1292225"/>
                    </a:xfrm>
                    <a:prstGeom prst="rect">
                      <a:avLst/>
                    </a:prstGeom>
                  </pic:spPr>
                </pic:pic>
              </a:graphicData>
            </a:graphic>
          </wp:anchor>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7A926A9">
      <w:pPr>
        <w:jc w:val="center"/>
      </w:pPr>
    </w:p>
    <w:p w14:paraId="52014BBC">
      <w:pPr>
        <w:jc w:val="center"/>
        <w:rPr>
          <w:b/>
          <w:sz w:val="28"/>
          <w:szCs w:val="28"/>
        </w:rPr>
      </w:pPr>
    </w:p>
    <w:p w14:paraId="13099025">
      <w:pPr>
        <w:ind w:left="0" w:leftChars="0" w:firstLine="0" w:firstLineChars="0"/>
        <w:jc w:val="center"/>
        <w:rPr>
          <w:b/>
          <w:sz w:val="28"/>
          <w:szCs w:val="28"/>
        </w:rPr>
      </w:pPr>
      <w:r>
        <w:rPr>
          <w:b/>
          <w:sz w:val="28"/>
          <w:szCs w:val="28"/>
        </w:rPr>
        <w:t xml:space="preserve">NGUYỄN </w:t>
      </w:r>
      <w:r>
        <w:rPr>
          <w:rFonts w:hint="default"/>
          <w:b/>
          <w:sz w:val="28"/>
          <w:szCs w:val="28"/>
          <w:lang w:val="en-US"/>
        </w:rPr>
        <w:t>VỸ KHANG</w:t>
      </w:r>
      <w:r>
        <w:rPr>
          <w:b/>
          <w:sz w:val="28"/>
          <w:szCs w:val="28"/>
        </w:rPr>
        <w:t xml:space="preserve"> </w:t>
      </w:r>
    </w:p>
    <w:p w14:paraId="1E9BF764">
      <w:pPr>
        <w:ind w:left="0" w:leftChars="0" w:firstLine="0" w:firstLineChars="0"/>
        <w:jc w:val="center"/>
        <w:rPr>
          <w:rFonts w:hint="default"/>
          <w:b/>
          <w:sz w:val="28"/>
          <w:szCs w:val="28"/>
          <w:lang w:val="en-US"/>
        </w:rPr>
      </w:pPr>
      <w:r>
        <w:rPr>
          <w:rFonts w:hint="default"/>
          <w:b/>
          <w:sz w:val="28"/>
          <w:szCs w:val="28"/>
          <w:lang w:val="en-US"/>
        </w:rPr>
        <w:t xml:space="preserve">MSSV </w:t>
      </w:r>
      <w:r>
        <w:rPr>
          <w:b/>
          <w:sz w:val="28"/>
          <w:szCs w:val="28"/>
        </w:rPr>
        <w:t>22</w:t>
      </w:r>
      <w:r>
        <w:rPr>
          <w:rFonts w:hint="default"/>
          <w:b/>
          <w:sz w:val="28"/>
          <w:szCs w:val="28"/>
          <w:lang w:val="en-US"/>
        </w:rPr>
        <w:t>0825</w:t>
      </w:r>
    </w:p>
    <w:p w14:paraId="2531DB96">
      <w:pPr>
        <w:jc w:val="center"/>
        <w:rPr>
          <w:b/>
        </w:rPr>
      </w:pPr>
    </w:p>
    <w:p w14:paraId="4C43CE4B">
      <w:pPr>
        <w:ind w:left="0" w:leftChars="0" w:firstLine="0" w:firstLineChars="0"/>
        <w:jc w:val="center"/>
        <w:rPr>
          <w:rFonts w:hint="default"/>
          <w:b/>
          <w:sz w:val="40"/>
          <w:lang w:val="en-US"/>
        </w:rPr>
      </w:pPr>
      <w:r>
        <w:rPr>
          <w:b/>
          <w:sz w:val="40"/>
        </w:rPr>
        <w:t xml:space="preserve">WEBSITE ĐẶT TOUR DU LỊCH </w:t>
      </w:r>
      <w:r>
        <w:rPr>
          <w:rFonts w:hint="default"/>
          <w:b/>
          <w:sz w:val="40"/>
          <w:lang w:val="en-US"/>
        </w:rPr>
        <w:t>CÓ CHATBOT AI TƯ VẤN</w:t>
      </w:r>
    </w:p>
    <w:p w14:paraId="454AF5FB">
      <w:pPr>
        <w:jc w:val="center"/>
        <w:rPr>
          <w:b/>
          <w:sz w:val="40"/>
        </w:rPr>
      </w:pPr>
    </w:p>
    <w:p w14:paraId="77111D6C">
      <w:pPr>
        <w:ind w:left="0" w:leftChars="0" w:firstLine="0" w:firstLineChars="0"/>
        <w:jc w:val="center"/>
        <w:rPr>
          <w:b/>
          <w:sz w:val="28"/>
        </w:rPr>
      </w:pPr>
      <w:r>
        <w:rPr>
          <w:b/>
          <w:sz w:val="28"/>
        </w:rPr>
        <w:t>BÁO CÁO ĐỒ ÁN CHUYÊN NGÀNH 2</w:t>
      </w:r>
    </w:p>
    <w:p w14:paraId="4F817D7F">
      <w:pPr>
        <w:ind w:left="0" w:leftChars="0" w:firstLine="0" w:firstLineChars="0"/>
        <w:jc w:val="center"/>
        <w:rPr>
          <w:b/>
          <w:sz w:val="28"/>
          <w:szCs w:val="28"/>
        </w:rPr>
      </w:pPr>
      <w:r>
        <w:rPr>
          <w:b/>
          <w:sz w:val="28"/>
          <w:szCs w:val="28"/>
        </w:rPr>
        <w:t>Ngành Kỹ Thuật Phần Mềm</w:t>
      </w:r>
    </w:p>
    <w:p w14:paraId="256C3A33">
      <w:pPr>
        <w:ind w:left="0" w:leftChars="0" w:firstLine="0" w:firstLineChars="0"/>
        <w:jc w:val="center"/>
        <w:rPr>
          <w:b/>
          <w:sz w:val="28"/>
          <w:szCs w:val="28"/>
        </w:rPr>
      </w:pPr>
      <w:r>
        <w:rPr>
          <w:b/>
          <w:sz w:val="28"/>
          <w:szCs w:val="28"/>
        </w:rPr>
        <w:t>Mã ngành: 7480103</w:t>
      </w:r>
    </w:p>
    <w:p w14:paraId="68EAAD62">
      <w:pPr>
        <w:jc w:val="center"/>
        <w:rPr>
          <w:b/>
          <w:sz w:val="28"/>
          <w:szCs w:val="28"/>
        </w:rPr>
      </w:pPr>
    </w:p>
    <w:p w14:paraId="69AD297C">
      <w:pPr>
        <w:jc w:val="center"/>
        <w:rPr>
          <w:b/>
          <w:sz w:val="28"/>
          <w:szCs w:val="28"/>
        </w:rPr>
      </w:pPr>
    </w:p>
    <w:p w14:paraId="1010358C">
      <w:pPr>
        <w:jc w:val="center"/>
        <w:rPr>
          <w:b/>
          <w:sz w:val="28"/>
          <w:szCs w:val="28"/>
        </w:rPr>
      </w:pPr>
    </w:p>
    <w:p w14:paraId="0923CADA">
      <w:pPr>
        <w:ind w:left="0" w:leftChars="0" w:firstLine="0" w:firstLineChars="0"/>
        <w:jc w:val="both"/>
        <w:rPr>
          <w:b/>
          <w:sz w:val="28"/>
          <w:szCs w:val="28"/>
        </w:rPr>
      </w:pPr>
    </w:p>
    <w:p w14:paraId="7E35EAD3">
      <w:pPr>
        <w:bidi w:val="0"/>
        <w:ind w:left="0" w:leftChars="0" w:firstLine="0" w:firstLineChars="0"/>
        <w:jc w:val="center"/>
        <w:rPr>
          <w:rFonts w:hint="default"/>
          <w:b/>
          <w:bCs w:val="0"/>
          <w:lang w:val="en-US"/>
        </w:rPr>
      </w:pPr>
      <w:r>
        <w:rPr>
          <w:b/>
          <w:bCs w:val="0"/>
          <w:i/>
          <w:szCs w:val="26"/>
        </w:rPr>
        <w:t>Cần Thơ,</w:t>
      </w:r>
      <w:r>
        <w:rPr>
          <w:b/>
          <w:bCs w:val="0"/>
          <w:szCs w:val="26"/>
        </w:rPr>
        <w:t xml:space="preserve">  tháng </w:t>
      </w:r>
      <w:r>
        <w:rPr>
          <w:rFonts w:hint="default"/>
          <w:b/>
          <w:bCs w:val="0"/>
          <w:szCs w:val="26"/>
          <w:lang w:val="en-US"/>
        </w:rPr>
        <w:t>03</w:t>
      </w:r>
      <w:r>
        <w:rPr>
          <w:b/>
          <w:bCs w:val="0"/>
          <w:szCs w:val="26"/>
        </w:rPr>
        <w:t xml:space="preserve"> năm 2026</w:t>
      </w:r>
    </w:p>
    <w:p w14:paraId="5175BBB8">
      <w:pPr>
        <w:rPr>
          <w:rFonts w:hint="default"/>
          <w:lang w:val="en-US"/>
        </w:rPr>
      </w:pPr>
      <w:r>
        <w:rPr>
          <w:rFonts w:hint="default"/>
          <w:lang w:val="en-US"/>
        </w:rPr>
        <w:br w:type="page"/>
      </w:r>
    </w:p>
    <w:p w14:paraId="0CD4B339">
      <w:pPr>
        <w:ind w:left="0" w:leftChars="0" w:firstLine="0" w:firstLineChars="0"/>
        <w:jc w:val="center"/>
        <w:rPr>
          <w:b/>
          <w:bCs/>
          <w:sz w:val="28"/>
          <w:szCs w:val="28"/>
        </w:rPr>
      </w:pPr>
      <w:r>
        <w:rPr>
          <w:b/>
          <w:bCs/>
          <w:sz w:val="28"/>
          <w:szCs w:val="28"/>
        </w:rPr>
        <w:t>TRƯỜNG ĐẠI HỌC NAM CẦN THƠ</w:t>
      </w:r>
    </w:p>
    <w:p w14:paraId="3DBC1564">
      <w:pPr>
        <w:ind w:left="0" w:leftChars="0" w:firstLine="0" w:firstLineChars="0"/>
        <w:jc w:val="center"/>
        <w:rPr>
          <w:b/>
          <w:bCs/>
          <w:sz w:val="28"/>
          <w:szCs w:val="28"/>
        </w:rPr>
      </w:pPr>
      <w:r>
        <w:rPr>
          <w:b/>
          <w:bCs/>
          <w:sz w:val="28"/>
          <w:szCs w:val="28"/>
        </w:rPr>
        <w:t>KHOA CÔNG NGHỆ THÔNG TIN</w:t>
      </w:r>
    </w:p>
    <w:p w14:paraId="7CFEAA42">
      <w:pPr>
        <w:ind w:left="0" w:leftChars="0" w:firstLine="0" w:firstLineChars="0"/>
        <w:jc w:val="center"/>
      </w:pPr>
      <w:r>
        <w:rPr/>
        <w:sym w:font="Wingdings" w:char="F097"/>
      </w:r>
      <w:r>
        <w:rPr/>
        <w:sym w:font="Wingdings" w:char="F026"/>
      </w:r>
      <w:r>
        <w:rPr/>
        <w:sym w:font="Wingdings" w:char="F096"/>
      </w:r>
    </w:p>
    <w:p w14:paraId="541A455E">
      <w:pPr>
        <w:ind w:left="0" w:leftChars="0" w:firstLine="0" w:firstLineChars="0"/>
        <w:jc w:val="both"/>
      </w:pPr>
      <w:r>
        <w:drawing>
          <wp:anchor distT="0" distB="0" distL="114300" distR="114300" simplePos="0" relativeHeight="251661312" behindDoc="1" locked="0" layoutInCell="1" allowOverlap="1">
            <wp:simplePos x="0" y="0"/>
            <wp:positionH relativeFrom="column">
              <wp:posOffset>2103120</wp:posOffset>
            </wp:positionH>
            <wp:positionV relativeFrom="paragraph">
              <wp:posOffset>545465</wp:posOffset>
            </wp:positionV>
            <wp:extent cx="1384935" cy="1292225"/>
            <wp:effectExtent l="0" t="0" r="1905" b="3175"/>
            <wp:wrapTight wrapText="bothSides">
              <wp:wrapPolygon>
                <wp:start x="0" y="0"/>
                <wp:lineTo x="0" y="21398"/>
                <wp:lineTo x="21392" y="21398"/>
                <wp:lineTo x="2139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384935" cy="1292225"/>
                    </a:xfrm>
                    <a:prstGeom prst="rect">
                      <a:avLst/>
                    </a:prstGeom>
                  </pic:spPr>
                </pic:pic>
              </a:graphicData>
            </a:graphic>
          </wp:anchor>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B959826">
      <w:pPr>
        <w:ind w:left="0" w:leftChars="0" w:firstLine="0" w:firstLineChars="0"/>
        <w:jc w:val="both"/>
        <w:rPr>
          <w:b/>
          <w:sz w:val="28"/>
          <w:szCs w:val="28"/>
        </w:rPr>
      </w:pPr>
    </w:p>
    <w:p w14:paraId="37D3E500">
      <w:pPr>
        <w:ind w:left="0" w:leftChars="0" w:firstLine="0" w:firstLineChars="0"/>
        <w:jc w:val="center"/>
        <w:rPr>
          <w:b/>
          <w:sz w:val="28"/>
          <w:szCs w:val="28"/>
        </w:rPr>
      </w:pPr>
      <w:r>
        <w:rPr>
          <w:b/>
          <w:sz w:val="28"/>
          <w:szCs w:val="28"/>
        </w:rPr>
        <w:t xml:space="preserve">NGUYỄN </w:t>
      </w:r>
      <w:r>
        <w:rPr>
          <w:rFonts w:hint="default"/>
          <w:b/>
          <w:sz w:val="28"/>
          <w:szCs w:val="28"/>
          <w:lang w:val="en-US"/>
        </w:rPr>
        <w:t>VỸ KHANG</w:t>
      </w:r>
      <w:r>
        <w:rPr>
          <w:b/>
          <w:sz w:val="28"/>
          <w:szCs w:val="28"/>
        </w:rPr>
        <w:t xml:space="preserve"> </w:t>
      </w:r>
    </w:p>
    <w:p w14:paraId="4823E9E4">
      <w:pPr>
        <w:ind w:left="0" w:leftChars="0" w:firstLine="0" w:firstLineChars="0"/>
        <w:jc w:val="center"/>
        <w:rPr>
          <w:rFonts w:hint="default"/>
          <w:b/>
          <w:sz w:val="28"/>
          <w:szCs w:val="28"/>
          <w:lang w:val="en-US"/>
        </w:rPr>
      </w:pPr>
      <w:r>
        <w:rPr>
          <w:rFonts w:hint="default"/>
          <w:b/>
          <w:sz w:val="28"/>
          <w:szCs w:val="28"/>
          <w:lang w:val="en-US"/>
        </w:rPr>
        <w:t xml:space="preserve">MSSV </w:t>
      </w:r>
      <w:r>
        <w:rPr>
          <w:b/>
          <w:sz w:val="28"/>
          <w:szCs w:val="28"/>
        </w:rPr>
        <w:t>22</w:t>
      </w:r>
      <w:r>
        <w:rPr>
          <w:rFonts w:hint="default"/>
          <w:b/>
          <w:sz w:val="28"/>
          <w:szCs w:val="28"/>
          <w:lang w:val="en-US"/>
        </w:rPr>
        <w:t>0825</w:t>
      </w:r>
    </w:p>
    <w:p w14:paraId="07B18A2F">
      <w:pPr>
        <w:jc w:val="center"/>
        <w:rPr>
          <w:b/>
        </w:rPr>
      </w:pPr>
    </w:p>
    <w:p w14:paraId="6F7F22CF">
      <w:pPr>
        <w:ind w:left="0" w:leftChars="0" w:firstLine="0" w:firstLineChars="0"/>
        <w:jc w:val="center"/>
        <w:rPr>
          <w:rFonts w:hint="default"/>
          <w:b/>
          <w:sz w:val="40"/>
          <w:lang w:val="en-US"/>
        </w:rPr>
      </w:pPr>
      <w:r>
        <w:rPr>
          <w:b/>
          <w:sz w:val="40"/>
        </w:rPr>
        <w:t xml:space="preserve">WEBSITE ĐẶT TOUR DU LỊCH </w:t>
      </w:r>
      <w:r>
        <w:rPr>
          <w:rFonts w:hint="default"/>
          <w:b/>
          <w:sz w:val="40"/>
          <w:lang w:val="en-US"/>
        </w:rPr>
        <w:t>CÓ CHATBOT AI TƯ VẤN</w:t>
      </w:r>
    </w:p>
    <w:p w14:paraId="5D45586A">
      <w:pPr>
        <w:jc w:val="center"/>
        <w:rPr>
          <w:b/>
          <w:sz w:val="40"/>
        </w:rPr>
      </w:pPr>
    </w:p>
    <w:p w14:paraId="2217AE86">
      <w:pPr>
        <w:ind w:left="0" w:leftChars="0" w:firstLine="0" w:firstLineChars="0"/>
        <w:jc w:val="center"/>
        <w:rPr>
          <w:b/>
          <w:sz w:val="28"/>
          <w:szCs w:val="28"/>
        </w:rPr>
      </w:pPr>
      <w:r>
        <w:rPr>
          <w:b/>
          <w:sz w:val="28"/>
        </w:rPr>
        <w:t>BÁO CÁO ĐỒ ÁN CHUYÊN NGÀNH 2</w:t>
      </w:r>
    </w:p>
    <w:p w14:paraId="2FC61804">
      <w:pPr>
        <w:ind w:left="0" w:leftChars="0" w:firstLine="0" w:firstLineChars="0"/>
        <w:jc w:val="center"/>
        <w:rPr>
          <w:b/>
          <w:sz w:val="28"/>
          <w:szCs w:val="28"/>
        </w:rPr>
      </w:pPr>
      <w:r>
        <w:rPr>
          <w:b/>
          <w:sz w:val="28"/>
          <w:szCs w:val="28"/>
        </w:rPr>
        <w:t>Ngành Kỹ Thuật Phần Mềm</w:t>
      </w:r>
    </w:p>
    <w:p w14:paraId="4CCF4905">
      <w:pPr>
        <w:ind w:left="0" w:leftChars="0" w:firstLine="0" w:firstLineChars="0"/>
        <w:jc w:val="center"/>
        <w:rPr>
          <w:b/>
          <w:sz w:val="28"/>
          <w:szCs w:val="28"/>
        </w:rPr>
      </w:pPr>
      <w:r>
        <w:rPr>
          <w:b/>
          <w:sz w:val="28"/>
          <w:szCs w:val="28"/>
        </w:rPr>
        <w:t>Mã ngành: 7480103</w:t>
      </w:r>
    </w:p>
    <w:p w14:paraId="5A8511C4">
      <w:pPr>
        <w:jc w:val="center"/>
        <w:rPr>
          <w:b/>
          <w:sz w:val="28"/>
          <w:szCs w:val="28"/>
        </w:rPr>
      </w:pPr>
    </w:p>
    <w:p w14:paraId="3ADDC916">
      <w:pPr>
        <w:tabs>
          <w:tab w:val="left" w:pos="0"/>
          <w:tab w:val="right" w:pos="4410"/>
          <w:tab w:val="left" w:pos="4678"/>
          <w:tab w:val="right" w:pos="9360"/>
        </w:tabs>
        <w:ind w:left="0" w:leftChars="0" w:firstLine="0" w:firstLineChars="0"/>
        <w:jc w:val="center"/>
        <w:rPr>
          <w:b/>
          <w:sz w:val="28"/>
          <w:szCs w:val="28"/>
        </w:rPr>
      </w:pPr>
      <w:r>
        <w:rPr>
          <w:b/>
          <w:sz w:val="28"/>
          <w:szCs w:val="28"/>
        </w:rPr>
        <w:t>GIẢNG VIÊN HƯỚNG DẪN</w:t>
      </w:r>
    </w:p>
    <w:p w14:paraId="36E5429C">
      <w:pPr>
        <w:ind w:left="0" w:leftChars="0" w:firstLine="0" w:firstLineChars="0"/>
        <w:jc w:val="center"/>
        <w:rPr>
          <w:b/>
          <w:sz w:val="28"/>
          <w:szCs w:val="28"/>
        </w:rPr>
      </w:pPr>
      <w:r>
        <w:rPr>
          <w:b/>
          <w:sz w:val="28"/>
          <w:szCs w:val="28"/>
        </w:rPr>
        <w:t>GIẢNG VIÊN</w:t>
      </w:r>
      <w:r>
        <w:rPr>
          <w:rFonts w:hint="default"/>
          <w:b/>
          <w:sz w:val="28"/>
          <w:szCs w:val="28"/>
          <w:lang w:val="en-US"/>
        </w:rPr>
        <w:t>.</w:t>
      </w:r>
      <w:r>
        <w:rPr>
          <w:b/>
          <w:sz w:val="28"/>
          <w:szCs w:val="28"/>
        </w:rPr>
        <w:t xml:space="preserve"> </w:t>
      </w:r>
      <w:r>
        <w:rPr>
          <w:rFonts w:hint="default"/>
          <w:b/>
          <w:sz w:val="28"/>
          <w:szCs w:val="28"/>
          <w:lang w:val="en-US"/>
        </w:rPr>
        <w:t>TRẦN VĂN THIỆN</w:t>
      </w:r>
    </w:p>
    <w:p w14:paraId="4F068F45">
      <w:pPr>
        <w:jc w:val="center"/>
        <w:rPr>
          <w:b/>
          <w:sz w:val="28"/>
          <w:szCs w:val="28"/>
        </w:rPr>
      </w:pPr>
    </w:p>
    <w:p w14:paraId="2CAC0301">
      <w:pPr>
        <w:jc w:val="center"/>
        <w:rPr>
          <w:b/>
          <w:sz w:val="28"/>
          <w:szCs w:val="28"/>
        </w:rPr>
      </w:pPr>
    </w:p>
    <w:p w14:paraId="0137EEED">
      <w:pPr>
        <w:bidi w:val="0"/>
        <w:ind w:left="0" w:leftChars="0" w:firstLine="0" w:firstLineChars="0"/>
        <w:jc w:val="center"/>
        <w:rPr>
          <w:rFonts w:hint="default"/>
          <w:b/>
          <w:bCs w:val="0"/>
          <w:lang w:val="en-US"/>
        </w:rPr>
      </w:pPr>
      <w:r>
        <w:rPr>
          <w:b/>
          <w:bCs w:val="0"/>
          <w:i/>
          <w:szCs w:val="26"/>
        </w:rPr>
        <w:t>Cần Thơ,</w:t>
      </w:r>
      <w:r>
        <w:rPr>
          <w:b/>
          <w:bCs w:val="0"/>
          <w:szCs w:val="26"/>
        </w:rPr>
        <w:t xml:space="preserve"> </w:t>
      </w:r>
      <w:bookmarkStart w:id="236" w:name="_GoBack"/>
      <w:bookmarkEnd w:id="236"/>
      <w:r>
        <w:rPr>
          <w:b/>
          <w:bCs w:val="0"/>
          <w:szCs w:val="26"/>
        </w:rPr>
        <w:t xml:space="preserve"> tháng </w:t>
      </w:r>
      <w:r>
        <w:rPr>
          <w:rFonts w:hint="default"/>
          <w:b/>
          <w:bCs w:val="0"/>
          <w:szCs w:val="26"/>
          <w:lang w:val="en-US"/>
        </w:rPr>
        <w:t>03</w:t>
      </w:r>
      <w:r>
        <w:rPr>
          <w:b/>
          <w:bCs w:val="0"/>
          <w:szCs w:val="26"/>
        </w:rPr>
        <w:t xml:space="preserve"> năm 2026</w:t>
      </w:r>
    </w:p>
    <w:p w14:paraId="2DD74FB0">
      <w:pPr>
        <w:ind w:left="0" w:leftChars="0" w:firstLine="0" w:firstLineChars="0"/>
        <w:rPr>
          <w:rFonts w:hint="default"/>
          <w:lang w:val="en-US"/>
        </w:rPr>
        <w:sectPr>
          <w:pgSz w:w="11906" w:h="16838"/>
          <w:pgMar w:top="1417" w:right="1134" w:bottom="1417" w:left="1984" w:header="567" w:footer="567" w:gutter="0"/>
          <w:pgBorders w:display="firstPage">
            <w:top w:val="none" w:sz="0" w:space="0"/>
            <w:left w:val="none" w:sz="0" w:space="0"/>
            <w:bottom w:val="none" w:sz="0" w:space="0"/>
            <w:right w:val="none" w:sz="0" w:space="0"/>
          </w:pgBorders>
          <w:pgNumType w:fmt="lowerRoman" w:start="1"/>
          <w:cols w:space="0" w:num="1"/>
          <w:rtlGutter w:val="0"/>
          <w:docGrid w:linePitch="360" w:charSpace="0"/>
        </w:sectPr>
      </w:pPr>
    </w:p>
    <w:p w14:paraId="1741702D">
      <w:pPr>
        <w:pStyle w:val="2"/>
        <w:bidi w:val="0"/>
        <w:rPr>
          <w:rFonts w:hint="default"/>
          <w:b/>
          <w:bCs/>
          <w:szCs w:val="28"/>
          <w:lang w:val="en-US"/>
        </w:rPr>
      </w:pPr>
      <w:bookmarkStart w:id="0" w:name="_Toc11949"/>
      <w:bookmarkStart w:id="1" w:name="_Toc8535"/>
      <w:r>
        <w:rPr>
          <w:rFonts w:hint="default"/>
          <w:lang w:val="en-US"/>
        </w:rPr>
        <w:t>LỜI CẢM TẠ</w:t>
      </w:r>
      <w:bookmarkEnd w:id="0"/>
      <w:bookmarkEnd w:id="1"/>
    </w:p>
    <w:p w14:paraId="4859A560">
      <w:pPr>
        <w:bidi w:val="0"/>
      </w:pPr>
      <w:r>
        <w:t xml:space="preserve">Với lòng biết ơn sâu sắc và tình cảm chân thành cho phép gửi lời cảm ơn chân thành nhất tới: </w:t>
      </w:r>
    </w:p>
    <w:p w14:paraId="322A2AA5">
      <w:pPr>
        <w:bidi w:val="0"/>
      </w:pPr>
      <w:r>
        <w:t>Trường Đại học Nam Cần Thơ, khoa Công Nghệ Thông Tin, cùng các giảng viên đã tận tình chỉ dạy và tạo điều kiện giúp đỡ chúng em trong quá trình học tập, nghiên cứu và hoàn thành đề tài.</w:t>
      </w:r>
    </w:p>
    <w:p w14:paraId="16B2BC75">
      <w:pPr>
        <w:bidi w:val="0"/>
      </w:pPr>
      <w:r>
        <w:t xml:space="preserve">Đặc biệt chúng em xin bày tỏ lòng biết ơn sâu sắc đến Thầy </w:t>
      </w:r>
      <w:r>
        <w:rPr>
          <w:rFonts w:hint="default"/>
          <w:lang w:val="en-US"/>
        </w:rPr>
        <w:t>Trần Văn Thiện</w:t>
      </w:r>
      <w:r>
        <w:t xml:space="preserve"> người hướng dẫn và cũng là người đã luôn tận tình hướng dẫn, chỉ bảo, giúp đỡ và động viên chúng em trong suốt quá trình nghiên cứu và hoàn thành đề nghiên cứu này.</w:t>
      </w:r>
    </w:p>
    <w:p w14:paraId="61F4970A">
      <w:pPr>
        <w:bidi w:val="0"/>
      </w:pPr>
      <w:r>
        <w:t xml:space="preserve">Mặc dù, đã cố gắng rất nhiều nhưng bài luận không tránh khỏi những thiếu sót; chúng em rất mong nhận được sự thông cảm, chỉ dẫn, giúp đỡ và đóng góp ý kiến của quý thầy cô, các cán bộ quản lý và các bạn đang học cùng chúng em tại Trường Đại học Nam Cần Thơ. </w:t>
      </w:r>
    </w:p>
    <w:p w14:paraId="7F533FDB">
      <w:pPr>
        <w:rPr>
          <w:b/>
          <w:bCs/>
        </w:rPr>
      </w:pPr>
      <w:r>
        <w:rPr>
          <w:b/>
          <w:bCs/>
        </w:rPr>
        <w:t xml:space="preserve"> </w:t>
      </w:r>
    </w:p>
    <w:p w14:paraId="6EF927D5">
      <w:pPr>
        <w:jc w:val="right"/>
        <w:rPr>
          <w:b/>
          <w:bCs/>
        </w:rPr>
      </w:pPr>
      <w:r>
        <w:rPr>
          <w:b/>
          <w:bCs/>
        </w:rPr>
        <w:t xml:space="preserve"> </w:t>
      </w:r>
      <w:r>
        <w:rPr>
          <w:i/>
        </w:rPr>
        <w:t>Cần Thơ,</w:t>
      </w:r>
      <w:r>
        <w:t xml:space="preserve"> ngày…….tháng…....năm ..…..</w:t>
      </w:r>
    </w:p>
    <w:p w14:paraId="541B1CCA">
      <w:pPr>
        <w:ind w:firstLine="6285" w:firstLineChars="0"/>
        <w:jc w:val="center"/>
        <w:rPr>
          <w:rFonts w:hint="default"/>
          <w:b/>
          <w:bCs/>
          <w:lang w:val="en-US"/>
        </w:rPr>
      </w:pPr>
      <w:r>
        <w:rPr>
          <w:b/>
          <w:bCs/>
        </w:rPr>
        <w:t>Người thực hiện</w:t>
      </w:r>
      <w:r>
        <w:rPr>
          <w:rFonts w:hint="default"/>
          <w:b/>
          <w:bCs/>
          <w:lang w:val="en-US"/>
        </w:rPr>
        <w:t xml:space="preserve">   </w:t>
      </w:r>
    </w:p>
    <w:p w14:paraId="448631DB">
      <w:pPr>
        <w:ind w:firstLine="6285" w:firstLineChars="0"/>
        <w:jc w:val="center"/>
        <w:rPr>
          <w:rFonts w:hint="default"/>
          <w:b/>
          <w:bCs/>
          <w:lang w:val="en-US"/>
        </w:rPr>
      </w:pPr>
    </w:p>
    <w:p w14:paraId="603F9465">
      <w:pPr>
        <w:ind w:firstLine="6285" w:firstLineChars="0"/>
        <w:jc w:val="center"/>
        <w:rPr>
          <w:rFonts w:hint="default"/>
          <w:b/>
          <w:bCs/>
          <w:lang w:val="en-US"/>
        </w:rPr>
      </w:pPr>
    </w:p>
    <w:p w14:paraId="1D033303">
      <w:pPr>
        <w:ind w:firstLine="6285" w:firstLineChars="0"/>
        <w:jc w:val="center"/>
        <w:rPr>
          <w:rFonts w:hint="default"/>
          <w:b/>
          <w:bCs/>
          <w:lang w:val="en-US"/>
        </w:rPr>
      </w:pPr>
    </w:p>
    <w:p w14:paraId="7506092B">
      <w:pPr>
        <w:ind w:firstLine="6285" w:firstLineChars="0"/>
        <w:jc w:val="center"/>
        <w:rPr>
          <w:rFonts w:hint="default"/>
          <w:lang w:val="en-US"/>
        </w:rPr>
      </w:pPr>
      <w:r>
        <w:rPr>
          <w:rFonts w:hint="default"/>
          <w:b/>
          <w:bCs/>
          <w:lang w:val="en-US"/>
        </w:rPr>
        <w:t>Nguyễn Vỹ Khang</w:t>
      </w:r>
      <w:r>
        <w:rPr>
          <w:rFonts w:hint="default"/>
          <w:lang w:val="en-US"/>
        </w:rPr>
        <w:br w:type="page"/>
      </w:r>
    </w:p>
    <w:p w14:paraId="10988EFF">
      <w:pPr>
        <w:pStyle w:val="2"/>
        <w:bidi w:val="0"/>
        <w:rPr>
          <w:rFonts w:hint="default"/>
          <w:b/>
          <w:bCs/>
          <w:szCs w:val="28"/>
          <w:lang w:val="en-US"/>
        </w:rPr>
      </w:pPr>
      <w:bookmarkStart w:id="2" w:name="_Toc14478"/>
      <w:bookmarkStart w:id="3" w:name="_Toc14529"/>
      <w:r>
        <w:rPr>
          <w:rFonts w:hint="default"/>
          <w:lang w:val="en-US"/>
        </w:rPr>
        <w:t>LỜI CAM KẾT</w:t>
      </w:r>
      <w:bookmarkEnd w:id="2"/>
      <w:bookmarkEnd w:id="3"/>
    </w:p>
    <w:p w14:paraId="07E4B2CB">
      <w:pPr>
        <w:bidi w:val="0"/>
      </w:pPr>
      <w:r>
        <w:rPr>
          <w:rFonts w:hint="default"/>
          <w:lang w:val="en-US" w:eastAsia="zh-CN"/>
        </w:rPr>
        <w:t xml:space="preserve">Tôi xin cam kết khóa luận này được hoàn thành dựa trên các kết quả nghiên cứu của tôi và các kết quả nghiên cứu này chưa được dùng cho bất cứ khóa luận cùng cấp nào khác. </w:t>
      </w:r>
    </w:p>
    <w:p w14:paraId="5EDBCB0C">
      <w:pPr>
        <w:bidi w:val="0"/>
        <w:jc w:val="right"/>
      </w:pPr>
      <w:r>
        <w:rPr>
          <w:lang w:val="en-US" w:eastAsia="zh-CN"/>
        </w:rPr>
        <w:t xml:space="preserve">Cần Thơ, ngày ….. tháng ….. năm ….. </w:t>
      </w:r>
    </w:p>
    <w:p w14:paraId="605FB9D5">
      <w:pPr>
        <w:bidi w:val="0"/>
        <w:ind w:firstLine="6285" w:firstLineChars="0"/>
        <w:jc w:val="center"/>
        <w:rPr>
          <w:b/>
          <w:bCs/>
          <w:lang w:val="en-US" w:eastAsia="zh-CN"/>
        </w:rPr>
      </w:pPr>
      <w:r>
        <w:rPr>
          <w:b/>
          <w:bCs/>
          <w:lang w:val="en-US" w:eastAsia="zh-CN"/>
        </w:rPr>
        <w:t>Người thực hiện</w:t>
      </w:r>
    </w:p>
    <w:p w14:paraId="583220FE">
      <w:pPr>
        <w:bidi w:val="0"/>
        <w:ind w:firstLine="6285" w:firstLineChars="0"/>
        <w:jc w:val="center"/>
        <w:rPr>
          <w:b/>
          <w:bCs/>
          <w:lang w:val="en-US" w:eastAsia="zh-CN"/>
        </w:rPr>
      </w:pPr>
    </w:p>
    <w:p w14:paraId="54C2F73B">
      <w:pPr>
        <w:bidi w:val="0"/>
        <w:ind w:firstLine="6285" w:firstLineChars="0"/>
        <w:jc w:val="center"/>
        <w:rPr>
          <w:b/>
          <w:bCs/>
          <w:lang w:val="en-US" w:eastAsia="zh-CN"/>
        </w:rPr>
      </w:pPr>
    </w:p>
    <w:p w14:paraId="4525CAFE">
      <w:pPr>
        <w:bidi w:val="0"/>
        <w:ind w:firstLine="6285" w:firstLineChars="0"/>
        <w:jc w:val="center"/>
        <w:rPr>
          <w:b/>
          <w:bCs/>
          <w:lang w:val="en-US" w:eastAsia="zh-CN"/>
        </w:rPr>
      </w:pPr>
    </w:p>
    <w:p w14:paraId="0405945C">
      <w:pPr>
        <w:bidi w:val="0"/>
        <w:ind w:firstLine="6285" w:firstLineChars="0"/>
        <w:jc w:val="center"/>
        <w:rPr>
          <w:b/>
          <w:bCs/>
          <w:lang w:val="en-US" w:eastAsia="zh-CN"/>
        </w:rPr>
      </w:pPr>
      <w:r>
        <w:rPr>
          <w:rFonts w:hint="default"/>
          <w:b/>
          <w:bCs/>
          <w:lang w:val="en-US"/>
        </w:rPr>
        <w:t>Nguyễn Vỹ Khang</w:t>
      </w:r>
    </w:p>
    <w:p w14:paraId="512E717A">
      <w:pPr>
        <w:bidi w:val="0"/>
        <w:ind w:left="0" w:leftChars="0" w:firstLine="0" w:firstLineChars="0"/>
        <w:rPr>
          <w:rFonts w:hint="default"/>
          <w:lang w:val="en-US"/>
        </w:rPr>
      </w:pPr>
      <w:r>
        <w:rPr>
          <w:rFonts w:hint="default"/>
          <w:lang w:val="en-US"/>
        </w:rPr>
        <w:br w:type="page"/>
      </w:r>
    </w:p>
    <w:p w14:paraId="222BCB49">
      <w:pPr>
        <w:pStyle w:val="2"/>
        <w:bidi w:val="0"/>
      </w:pPr>
      <w:bookmarkStart w:id="4" w:name="_Toc9077"/>
      <w:bookmarkStart w:id="5" w:name="_Toc153274879"/>
      <w:bookmarkStart w:id="6" w:name="_Toc193768133"/>
      <w:bookmarkStart w:id="7" w:name="_Toc21302"/>
      <w:bookmarkStart w:id="8" w:name="_Toc194542111"/>
      <w:r>
        <w:t>NHẬN XÉT CỦA GIẢNG VIÊN</w:t>
      </w:r>
      <w:bookmarkEnd w:id="4"/>
      <w:bookmarkEnd w:id="5"/>
      <w:bookmarkEnd w:id="6"/>
      <w:bookmarkEnd w:id="7"/>
      <w:bookmarkEnd w:id="8"/>
    </w:p>
    <w:p w14:paraId="052275CE">
      <w:pPr>
        <w:tabs>
          <w:tab w:val="left" w:leader="dot" w:pos="0"/>
          <w:tab w:val="right" w:leader="dot" w:pos="9360"/>
        </w:tabs>
      </w:pPr>
      <w:r>
        <w:tab/>
      </w:r>
    </w:p>
    <w:p w14:paraId="160E21DA">
      <w:pPr>
        <w:tabs>
          <w:tab w:val="left" w:leader="dot" w:pos="0"/>
          <w:tab w:val="right" w:leader="dot" w:pos="9360"/>
        </w:tabs>
      </w:pPr>
      <w:r>
        <w:tab/>
      </w:r>
    </w:p>
    <w:p w14:paraId="37355CA5">
      <w:pPr>
        <w:tabs>
          <w:tab w:val="left" w:leader="dot" w:pos="0"/>
          <w:tab w:val="right" w:leader="dot" w:pos="9360"/>
        </w:tabs>
      </w:pPr>
      <w:r>
        <w:tab/>
      </w:r>
    </w:p>
    <w:p w14:paraId="1530057A">
      <w:pPr>
        <w:tabs>
          <w:tab w:val="left" w:leader="dot" w:pos="0"/>
          <w:tab w:val="right" w:leader="dot" w:pos="9360"/>
        </w:tabs>
      </w:pPr>
      <w:r>
        <w:tab/>
      </w:r>
    </w:p>
    <w:p w14:paraId="6E4EE37F">
      <w:pPr>
        <w:tabs>
          <w:tab w:val="left" w:leader="dot" w:pos="0"/>
          <w:tab w:val="right" w:leader="dot" w:pos="9360"/>
        </w:tabs>
      </w:pPr>
      <w:r>
        <w:tab/>
      </w:r>
    </w:p>
    <w:p w14:paraId="637A7898">
      <w:pPr>
        <w:tabs>
          <w:tab w:val="left" w:leader="dot" w:pos="0"/>
          <w:tab w:val="right" w:leader="dot" w:pos="9360"/>
        </w:tabs>
      </w:pPr>
      <w:r>
        <w:tab/>
      </w:r>
    </w:p>
    <w:p w14:paraId="6C7149FD">
      <w:pPr>
        <w:tabs>
          <w:tab w:val="left" w:leader="dot" w:pos="0"/>
          <w:tab w:val="right" w:leader="dot" w:pos="9360"/>
        </w:tabs>
      </w:pPr>
      <w:r>
        <w:tab/>
      </w:r>
    </w:p>
    <w:p w14:paraId="513068E5">
      <w:pPr>
        <w:tabs>
          <w:tab w:val="left" w:leader="dot" w:pos="0"/>
          <w:tab w:val="right" w:leader="dot" w:pos="9360"/>
        </w:tabs>
      </w:pPr>
      <w:r>
        <w:tab/>
      </w:r>
    </w:p>
    <w:p w14:paraId="4934E7F1">
      <w:pPr>
        <w:tabs>
          <w:tab w:val="left" w:leader="dot" w:pos="0"/>
          <w:tab w:val="right" w:leader="dot" w:pos="9360"/>
        </w:tabs>
      </w:pPr>
      <w:r>
        <w:tab/>
      </w:r>
    </w:p>
    <w:p w14:paraId="0DB2DEB9">
      <w:pPr>
        <w:tabs>
          <w:tab w:val="left" w:leader="dot" w:pos="0"/>
          <w:tab w:val="right" w:leader="dot" w:pos="9360"/>
        </w:tabs>
      </w:pPr>
      <w:r>
        <w:tab/>
      </w:r>
    </w:p>
    <w:p w14:paraId="22170E57">
      <w:pPr>
        <w:tabs>
          <w:tab w:val="left" w:leader="dot" w:pos="0"/>
          <w:tab w:val="right" w:leader="dot" w:pos="9360"/>
        </w:tabs>
      </w:pPr>
      <w:r>
        <w:tab/>
      </w:r>
    </w:p>
    <w:p w14:paraId="698DDCBF">
      <w:pPr>
        <w:tabs>
          <w:tab w:val="left" w:leader="dot" w:pos="0"/>
          <w:tab w:val="right" w:leader="dot" w:pos="9360"/>
        </w:tabs>
      </w:pPr>
      <w:r>
        <w:tab/>
      </w:r>
    </w:p>
    <w:p w14:paraId="025A6D9F">
      <w:pPr>
        <w:tabs>
          <w:tab w:val="left" w:leader="dot" w:pos="0"/>
          <w:tab w:val="right" w:leader="dot" w:pos="9360"/>
        </w:tabs>
      </w:pPr>
      <w:r>
        <w:tab/>
      </w:r>
    </w:p>
    <w:p w14:paraId="622C2542">
      <w:pPr>
        <w:tabs>
          <w:tab w:val="left" w:leader="dot" w:pos="0"/>
          <w:tab w:val="right" w:leader="dot" w:pos="9360"/>
        </w:tabs>
      </w:pPr>
      <w:r>
        <w:tab/>
      </w:r>
    </w:p>
    <w:p w14:paraId="529E2D2B">
      <w:pPr>
        <w:tabs>
          <w:tab w:val="left" w:leader="dot" w:pos="0"/>
          <w:tab w:val="right" w:leader="dot" w:pos="9360"/>
        </w:tabs>
      </w:pPr>
      <w:r>
        <w:tab/>
      </w:r>
    </w:p>
    <w:p w14:paraId="1937B373">
      <w:pPr>
        <w:tabs>
          <w:tab w:val="left" w:leader="dot" w:pos="0"/>
          <w:tab w:val="right" w:leader="dot" w:pos="9360"/>
        </w:tabs>
      </w:pPr>
      <w:r>
        <w:tab/>
      </w:r>
    </w:p>
    <w:p w14:paraId="08EBFAAD">
      <w:pPr>
        <w:tabs>
          <w:tab w:val="left" w:leader="dot" w:pos="0"/>
          <w:tab w:val="right" w:leader="dot" w:pos="9360"/>
        </w:tabs>
      </w:pPr>
      <w:r>
        <w:tab/>
      </w:r>
    </w:p>
    <w:p w14:paraId="5FFC85A7">
      <w:pPr>
        <w:tabs>
          <w:tab w:val="left" w:leader="dot" w:pos="0"/>
          <w:tab w:val="right" w:leader="dot" w:pos="9360"/>
        </w:tabs>
      </w:pPr>
      <w:r>
        <w:tab/>
      </w:r>
    </w:p>
    <w:p w14:paraId="75A04A75">
      <w:pPr>
        <w:tabs>
          <w:tab w:val="left" w:leader="dot" w:pos="0"/>
          <w:tab w:val="right" w:leader="dot" w:pos="9360"/>
        </w:tabs>
      </w:pPr>
      <w:r>
        <w:tab/>
      </w:r>
    </w:p>
    <w:p w14:paraId="140F5A52">
      <w:pPr>
        <w:tabs>
          <w:tab w:val="left" w:leader="dot" w:pos="0"/>
          <w:tab w:val="right" w:leader="dot" w:pos="9360"/>
        </w:tabs>
      </w:pPr>
      <w:r>
        <w:tab/>
      </w:r>
    </w:p>
    <w:p w14:paraId="020E83DE">
      <w:pPr>
        <w:tabs>
          <w:tab w:val="left" w:leader="dot" w:pos="0"/>
          <w:tab w:val="right" w:leader="dot" w:pos="9360"/>
        </w:tabs>
      </w:pPr>
      <w:r>
        <w:tab/>
      </w:r>
    </w:p>
    <w:p w14:paraId="21554ED6">
      <w:pPr>
        <w:spacing w:after="0" w:line="0" w:lineRule="atLeast"/>
        <w:jc w:val="right"/>
        <w:rPr>
          <w:i/>
          <w:sz w:val="26"/>
          <w:szCs w:val="26"/>
        </w:rPr>
      </w:pPr>
      <w:r>
        <w:rPr>
          <w:i/>
          <w:sz w:val="26"/>
          <w:szCs w:val="26"/>
        </w:rPr>
        <w:t>Cần Thơ, ngày …. tháng …..năm 2025</w:t>
      </w:r>
    </w:p>
    <w:p w14:paraId="60BE239C">
      <w:pPr>
        <w:spacing w:after="0" w:line="158" w:lineRule="exact"/>
        <w:ind w:firstLine="4678"/>
        <w:rPr>
          <w:sz w:val="26"/>
          <w:szCs w:val="26"/>
        </w:rPr>
      </w:pPr>
      <w:r>
        <w:rPr>
          <w:sz w:val="26"/>
          <w:szCs w:val="26"/>
        </w:rPr>
        <w:t xml:space="preserve"> </w:t>
      </w:r>
    </w:p>
    <w:p w14:paraId="7968F687">
      <w:pPr>
        <w:spacing w:after="0" w:line="0" w:lineRule="atLeast"/>
        <w:ind w:left="6237" w:firstLine="0" w:firstLineChars="0"/>
        <w:jc w:val="both"/>
        <w:rPr>
          <w:b/>
          <w:sz w:val="26"/>
          <w:szCs w:val="26"/>
        </w:rPr>
      </w:pPr>
      <w:r>
        <w:rPr>
          <w:b/>
          <w:sz w:val="26"/>
          <w:szCs w:val="26"/>
        </w:rPr>
        <w:t>Giảng viên</w:t>
      </w:r>
    </w:p>
    <w:p w14:paraId="4AC69799">
      <w:pPr>
        <w:spacing w:line="200" w:lineRule="exact"/>
        <w:ind w:firstLine="4678"/>
        <w:rPr>
          <w:sz w:val="26"/>
          <w:szCs w:val="26"/>
        </w:rPr>
      </w:pPr>
      <w:r>
        <w:rPr>
          <w:sz w:val="26"/>
          <w:szCs w:val="26"/>
        </w:rPr>
        <w:t xml:space="preserve"> </w:t>
      </w:r>
    </w:p>
    <w:p w14:paraId="3FB29A7B">
      <w:pPr>
        <w:spacing w:line="200" w:lineRule="exact"/>
        <w:ind w:firstLine="4678"/>
        <w:rPr>
          <w:sz w:val="26"/>
          <w:szCs w:val="26"/>
        </w:rPr>
      </w:pPr>
      <w:r>
        <w:rPr>
          <w:sz w:val="26"/>
          <w:szCs w:val="26"/>
        </w:rPr>
        <w:t xml:space="preserve"> </w:t>
      </w:r>
    </w:p>
    <w:p w14:paraId="1D588494">
      <w:pPr>
        <w:spacing w:line="200" w:lineRule="exact"/>
        <w:ind w:firstLine="4678"/>
        <w:rPr>
          <w:sz w:val="26"/>
          <w:szCs w:val="26"/>
        </w:rPr>
      </w:pPr>
    </w:p>
    <w:p w14:paraId="34B91781">
      <w:pPr>
        <w:spacing w:line="200" w:lineRule="exact"/>
        <w:ind w:firstLine="4678"/>
        <w:rPr>
          <w:sz w:val="26"/>
          <w:szCs w:val="26"/>
        </w:rPr>
      </w:pPr>
      <w:r>
        <w:rPr>
          <w:sz w:val="26"/>
          <w:szCs w:val="26"/>
        </w:rPr>
        <w:tab/>
      </w:r>
    </w:p>
    <w:p w14:paraId="41DD289D">
      <w:pPr>
        <w:spacing w:line="200" w:lineRule="exact"/>
        <w:ind w:firstLine="4678"/>
        <w:rPr>
          <w:rFonts w:hint="default"/>
          <w:b/>
          <w:sz w:val="26"/>
          <w:szCs w:val="26"/>
          <w:lang w:val="en-US"/>
        </w:rPr>
      </w:pPr>
      <w:r>
        <w:rPr>
          <w:sz w:val="26"/>
          <w:szCs w:val="26"/>
        </w:rPr>
        <w:t xml:space="preserve"> </w:t>
      </w:r>
      <w:r>
        <w:rPr>
          <w:b/>
          <w:sz w:val="26"/>
          <w:szCs w:val="26"/>
        </w:rPr>
        <w:t xml:space="preserve">      </w:t>
      </w:r>
      <w:r>
        <w:rPr>
          <w:b/>
          <w:sz w:val="26"/>
          <w:szCs w:val="26"/>
        </w:rPr>
        <w:tab/>
      </w:r>
      <w:r>
        <w:rPr>
          <w:b/>
          <w:sz w:val="26"/>
          <w:szCs w:val="26"/>
        </w:rPr>
        <w:t xml:space="preserve">  </w:t>
      </w:r>
      <w:r>
        <w:rPr>
          <w:rFonts w:hint="default"/>
          <w:b/>
          <w:sz w:val="26"/>
          <w:szCs w:val="26"/>
          <w:lang w:val="en-US"/>
        </w:rPr>
        <w:t>Trần Văn Thiện</w:t>
      </w:r>
    </w:p>
    <w:p w14:paraId="206715E9">
      <w:pPr>
        <w:rPr>
          <w:rFonts w:hint="default"/>
          <w:lang w:val="en-US"/>
        </w:rPr>
      </w:pPr>
      <w:r>
        <w:rPr>
          <w:rFonts w:hint="default"/>
          <w:lang w:val="en-US"/>
        </w:rPr>
        <w:br w:type="page"/>
      </w:r>
    </w:p>
    <w:p w14:paraId="50DF62B8">
      <w:pPr>
        <w:pStyle w:val="2"/>
        <w:bidi w:val="0"/>
        <w:rPr>
          <w:rFonts w:hint="default"/>
          <w:lang w:val="en-US"/>
        </w:rPr>
      </w:pPr>
      <w:bookmarkStart w:id="9" w:name="_Toc27665"/>
      <w:bookmarkStart w:id="10" w:name="_Toc20661"/>
      <w:r>
        <w:rPr>
          <w:rFonts w:hint="default"/>
          <w:lang w:val="en-US"/>
        </w:rPr>
        <w:t>MỤC LỤC</w:t>
      </w:r>
      <w:bookmarkEnd w:id="9"/>
      <w:bookmarkEnd w:id="10"/>
    </w:p>
    <w:p w14:paraId="1B09FF3A">
      <w:pPr>
        <w:pStyle w:val="142"/>
        <w:tabs>
          <w:tab w:val="right" w:leader="dot" w:pos="8788"/>
        </w:tabs>
      </w:pPr>
      <w:r>
        <w:fldChar w:fldCharType="begin"/>
      </w:r>
      <w:r>
        <w:instrText xml:space="preserve">TOC \o "1-3" \h \u </w:instrText>
      </w:r>
      <w:r>
        <w:fldChar w:fldCharType="separate"/>
      </w:r>
      <w:r>
        <w:fldChar w:fldCharType="begin"/>
      </w:r>
      <w:r>
        <w:instrText xml:space="preserve"> HYPERLINK \l _Toc8535 </w:instrText>
      </w:r>
      <w:r>
        <w:fldChar w:fldCharType="separate"/>
      </w:r>
      <w:r>
        <w:rPr>
          <w:rFonts w:hint="default"/>
          <w:lang w:val="en-US"/>
        </w:rPr>
        <w:t>LỜI CẢM TẠ</w:t>
      </w:r>
      <w:r>
        <w:tab/>
      </w:r>
      <w:r>
        <w:fldChar w:fldCharType="begin"/>
      </w:r>
      <w:r>
        <w:instrText xml:space="preserve"> PAGEREF _Toc8535 \h </w:instrText>
      </w:r>
      <w:r>
        <w:fldChar w:fldCharType="separate"/>
      </w:r>
      <w:r>
        <w:t>i</w:t>
      </w:r>
      <w:r>
        <w:fldChar w:fldCharType="end"/>
      </w:r>
      <w:r>
        <w:fldChar w:fldCharType="end"/>
      </w:r>
    </w:p>
    <w:p w14:paraId="629FD446">
      <w:pPr>
        <w:pStyle w:val="142"/>
        <w:tabs>
          <w:tab w:val="right" w:leader="dot" w:pos="8788"/>
        </w:tabs>
      </w:pPr>
      <w:r>
        <w:fldChar w:fldCharType="begin"/>
      </w:r>
      <w:r>
        <w:instrText xml:space="preserve"> HYPERLINK \l _Toc14478 </w:instrText>
      </w:r>
      <w:r>
        <w:fldChar w:fldCharType="separate"/>
      </w:r>
      <w:r>
        <w:rPr>
          <w:rFonts w:hint="default"/>
          <w:lang w:val="en-US"/>
        </w:rPr>
        <w:t>LỜI CAM KẾT</w:t>
      </w:r>
      <w:r>
        <w:tab/>
      </w:r>
      <w:r>
        <w:fldChar w:fldCharType="begin"/>
      </w:r>
      <w:r>
        <w:instrText xml:space="preserve"> PAGEREF _Toc14478 \h </w:instrText>
      </w:r>
      <w:r>
        <w:fldChar w:fldCharType="separate"/>
      </w:r>
      <w:r>
        <w:t>ii</w:t>
      </w:r>
      <w:r>
        <w:fldChar w:fldCharType="end"/>
      </w:r>
      <w:r>
        <w:fldChar w:fldCharType="end"/>
      </w:r>
    </w:p>
    <w:p w14:paraId="06FAE65B">
      <w:pPr>
        <w:pStyle w:val="142"/>
        <w:tabs>
          <w:tab w:val="right" w:leader="dot" w:pos="8788"/>
        </w:tabs>
      </w:pPr>
      <w:r>
        <w:fldChar w:fldCharType="begin"/>
      </w:r>
      <w:r>
        <w:instrText xml:space="preserve"> HYPERLINK \l _Toc9077 </w:instrText>
      </w:r>
      <w:r>
        <w:fldChar w:fldCharType="separate"/>
      </w:r>
      <w:r>
        <w:t>NHẬN XÉT CỦA GIẢNG VIÊN</w:t>
      </w:r>
      <w:r>
        <w:tab/>
      </w:r>
      <w:r>
        <w:fldChar w:fldCharType="begin"/>
      </w:r>
      <w:r>
        <w:instrText xml:space="preserve"> PAGEREF _Toc9077 \h </w:instrText>
      </w:r>
      <w:r>
        <w:fldChar w:fldCharType="separate"/>
      </w:r>
      <w:r>
        <w:t>iii</w:t>
      </w:r>
      <w:r>
        <w:fldChar w:fldCharType="end"/>
      </w:r>
      <w:r>
        <w:fldChar w:fldCharType="end"/>
      </w:r>
    </w:p>
    <w:p w14:paraId="543C712A">
      <w:pPr>
        <w:pStyle w:val="142"/>
        <w:tabs>
          <w:tab w:val="right" w:leader="dot" w:pos="8788"/>
        </w:tabs>
      </w:pPr>
      <w:r>
        <w:fldChar w:fldCharType="begin"/>
      </w:r>
      <w:r>
        <w:instrText xml:space="preserve"> HYPERLINK \l _Toc27665 </w:instrText>
      </w:r>
      <w:r>
        <w:fldChar w:fldCharType="separate"/>
      </w:r>
      <w:r>
        <w:rPr>
          <w:rFonts w:hint="default"/>
          <w:lang w:val="en-US"/>
        </w:rPr>
        <w:t>MỤC LỤC</w:t>
      </w:r>
      <w:r>
        <w:tab/>
      </w:r>
      <w:r>
        <w:fldChar w:fldCharType="begin"/>
      </w:r>
      <w:r>
        <w:instrText xml:space="preserve"> PAGEREF _Toc27665 \h </w:instrText>
      </w:r>
      <w:r>
        <w:fldChar w:fldCharType="separate"/>
      </w:r>
      <w:r>
        <w:t>iv</w:t>
      </w:r>
      <w:r>
        <w:fldChar w:fldCharType="end"/>
      </w:r>
      <w:r>
        <w:fldChar w:fldCharType="end"/>
      </w:r>
    </w:p>
    <w:p w14:paraId="16AFA8C6">
      <w:pPr>
        <w:pStyle w:val="142"/>
        <w:tabs>
          <w:tab w:val="right" w:leader="dot" w:pos="8788"/>
        </w:tabs>
      </w:pPr>
      <w:r>
        <w:fldChar w:fldCharType="begin"/>
      </w:r>
      <w:r>
        <w:instrText xml:space="preserve"> HYPERLINK \l _Toc25974 </w:instrText>
      </w:r>
      <w:r>
        <w:fldChar w:fldCharType="separate"/>
      </w:r>
      <w:r>
        <w:rPr>
          <w:rFonts w:hint="default"/>
          <w:lang w:val="en-US"/>
        </w:rPr>
        <w:t>DANH MỤC BẢNG</w:t>
      </w:r>
      <w:r>
        <w:tab/>
      </w:r>
      <w:r>
        <w:fldChar w:fldCharType="begin"/>
      </w:r>
      <w:r>
        <w:instrText xml:space="preserve"> PAGEREF _Toc25974 \h </w:instrText>
      </w:r>
      <w:r>
        <w:fldChar w:fldCharType="separate"/>
      </w:r>
      <w:r>
        <w:t>vii</w:t>
      </w:r>
      <w:r>
        <w:fldChar w:fldCharType="end"/>
      </w:r>
      <w:r>
        <w:fldChar w:fldCharType="end"/>
      </w:r>
    </w:p>
    <w:p w14:paraId="01263B5A">
      <w:pPr>
        <w:pStyle w:val="142"/>
        <w:tabs>
          <w:tab w:val="right" w:leader="dot" w:pos="8788"/>
        </w:tabs>
      </w:pPr>
      <w:r>
        <w:fldChar w:fldCharType="begin"/>
      </w:r>
      <w:r>
        <w:instrText xml:space="preserve"> HYPERLINK \l _Toc29194 </w:instrText>
      </w:r>
      <w:r>
        <w:fldChar w:fldCharType="separate"/>
      </w:r>
      <w:r>
        <w:rPr>
          <w:rFonts w:hint="default"/>
          <w:lang w:val="en-US"/>
        </w:rPr>
        <w:t>DANH MỤC HÌNH</w:t>
      </w:r>
      <w:r>
        <w:tab/>
      </w:r>
      <w:r>
        <w:fldChar w:fldCharType="begin"/>
      </w:r>
      <w:r>
        <w:instrText xml:space="preserve"> PAGEREF _Toc29194 \h </w:instrText>
      </w:r>
      <w:r>
        <w:fldChar w:fldCharType="separate"/>
      </w:r>
      <w:r>
        <w:t>ix</w:t>
      </w:r>
      <w:r>
        <w:fldChar w:fldCharType="end"/>
      </w:r>
      <w:r>
        <w:fldChar w:fldCharType="end"/>
      </w:r>
    </w:p>
    <w:p w14:paraId="28B8CC19">
      <w:pPr>
        <w:pStyle w:val="142"/>
        <w:tabs>
          <w:tab w:val="right" w:leader="dot" w:pos="8788"/>
        </w:tabs>
      </w:pPr>
      <w:r>
        <w:fldChar w:fldCharType="begin"/>
      </w:r>
      <w:r>
        <w:instrText xml:space="preserve"> HYPERLINK \l _Toc19125 </w:instrText>
      </w:r>
      <w:r>
        <w:fldChar w:fldCharType="separate"/>
      </w:r>
      <w:r>
        <w:rPr>
          <w:rFonts w:hint="default"/>
          <w:lang w:val="en-US"/>
        </w:rPr>
        <w:t>DANH MỤC TỪ VIẾT TẮT</w:t>
      </w:r>
      <w:r>
        <w:tab/>
      </w:r>
      <w:r>
        <w:fldChar w:fldCharType="begin"/>
      </w:r>
      <w:r>
        <w:instrText xml:space="preserve"> PAGEREF _Toc19125 \h </w:instrText>
      </w:r>
      <w:r>
        <w:fldChar w:fldCharType="separate"/>
      </w:r>
      <w:r>
        <w:t>xiii</w:t>
      </w:r>
      <w:r>
        <w:fldChar w:fldCharType="end"/>
      </w:r>
      <w:r>
        <w:fldChar w:fldCharType="end"/>
      </w:r>
    </w:p>
    <w:p w14:paraId="721E1D9D">
      <w:pPr>
        <w:pStyle w:val="142"/>
        <w:tabs>
          <w:tab w:val="right" w:leader="dot" w:pos="8788"/>
        </w:tabs>
      </w:pPr>
      <w:r>
        <w:fldChar w:fldCharType="begin"/>
      </w:r>
      <w:r>
        <w:instrText xml:space="preserve"> HYPERLINK \l _Toc19307 </w:instrText>
      </w:r>
      <w:r>
        <w:fldChar w:fldCharType="separate"/>
      </w:r>
      <w:r>
        <w:rPr>
          <w:rFonts w:hint="default"/>
          <w:lang w:val="en-US"/>
        </w:rPr>
        <w:t>CHƯƠNG 1  GIỚI THIỆU</w:t>
      </w:r>
      <w:r>
        <w:tab/>
      </w:r>
      <w:r>
        <w:fldChar w:fldCharType="begin"/>
      </w:r>
      <w:r>
        <w:instrText xml:space="preserve"> PAGEREF _Toc19307 \h </w:instrText>
      </w:r>
      <w:r>
        <w:fldChar w:fldCharType="separate"/>
      </w:r>
      <w:r>
        <w:t>1</w:t>
      </w:r>
      <w:r>
        <w:fldChar w:fldCharType="end"/>
      </w:r>
      <w:r>
        <w:fldChar w:fldCharType="end"/>
      </w:r>
    </w:p>
    <w:p w14:paraId="067E2759">
      <w:pPr>
        <w:pStyle w:val="143"/>
        <w:tabs>
          <w:tab w:val="right" w:leader="dot" w:pos="8788"/>
        </w:tabs>
      </w:pPr>
      <w:r>
        <w:fldChar w:fldCharType="begin"/>
      </w:r>
      <w:r>
        <w:instrText xml:space="preserve"> HYPERLINK \l _Toc22361 </w:instrText>
      </w:r>
      <w:r>
        <w:fldChar w:fldCharType="separate"/>
      </w:r>
      <w:r>
        <w:rPr>
          <w:rFonts w:hint="default"/>
          <w:lang w:val="en-US"/>
        </w:rPr>
        <w:t>1.1 LÝ DO CHỌN ĐỀ TÀI</w:t>
      </w:r>
      <w:r>
        <w:tab/>
      </w:r>
      <w:r>
        <w:fldChar w:fldCharType="begin"/>
      </w:r>
      <w:r>
        <w:instrText xml:space="preserve"> PAGEREF _Toc22361 \h </w:instrText>
      </w:r>
      <w:r>
        <w:fldChar w:fldCharType="separate"/>
      </w:r>
      <w:r>
        <w:t>1</w:t>
      </w:r>
      <w:r>
        <w:fldChar w:fldCharType="end"/>
      </w:r>
      <w:r>
        <w:fldChar w:fldCharType="end"/>
      </w:r>
    </w:p>
    <w:p w14:paraId="698C042E">
      <w:pPr>
        <w:pStyle w:val="143"/>
        <w:tabs>
          <w:tab w:val="right" w:leader="dot" w:pos="8788"/>
        </w:tabs>
      </w:pPr>
      <w:r>
        <w:fldChar w:fldCharType="begin"/>
      </w:r>
      <w:r>
        <w:instrText xml:space="preserve"> HYPERLINK \l _Toc16083 </w:instrText>
      </w:r>
      <w:r>
        <w:fldChar w:fldCharType="separate"/>
      </w:r>
      <w:r>
        <w:rPr>
          <w:rFonts w:hint="default"/>
          <w:lang w:val="en-US"/>
        </w:rPr>
        <w:t xml:space="preserve">1.2 </w:t>
      </w:r>
      <w:r>
        <w:t>MỤC TIÊU NGHIÊN CỨU</w:t>
      </w:r>
      <w:r>
        <w:tab/>
      </w:r>
      <w:r>
        <w:fldChar w:fldCharType="begin"/>
      </w:r>
      <w:r>
        <w:instrText xml:space="preserve"> PAGEREF _Toc16083 \h </w:instrText>
      </w:r>
      <w:r>
        <w:fldChar w:fldCharType="separate"/>
      </w:r>
      <w:r>
        <w:t>2</w:t>
      </w:r>
      <w:r>
        <w:fldChar w:fldCharType="end"/>
      </w:r>
      <w:r>
        <w:fldChar w:fldCharType="end"/>
      </w:r>
    </w:p>
    <w:p w14:paraId="6284B596">
      <w:pPr>
        <w:pStyle w:val="144"/>
        <w:tabs>
          <w:tab w:val="right" w:leader="dot" w:pos="8788"/>
        </w:tabs>
      </w:pPr>
      <w:r>
        <w:fldChar w:fldCharType="begin"/>
      </w:r>
      <w:r>
        <w:instrText xml:space="preserve"> HYPERLINK \l _Toc1606 </w:instrText>
      </w:r>
      <w:r>
        <w:fldChar w:fldCharType="separate"/>
      </w:r>
      <w:r>
        <w:t>1.2.1 Mục tiêu tổng quát</w:t>
      </w:r>
      <w:r>
        <w:tab/>
      </w:r>
      <w:r>
        <w:fldChar w:fldCharType="begin"/>
      </w:r>
      <w:r>
        <w:instrText xml:space="preserve"> PAGEREF _Toc1606 \h </w:instrText>
      </w:r>
      <w:r>
        <w:fldChar w:fldCharType="separate"/>
      </w:r>
      <w:r>
        <w:t>2</w:t>
      </w:r>
      <w:r>
        <w:fldChar w:fldCharType="end"/>
      </w:r>
      <w:r>
        <w:fldChar w:fldCharType="end"/>
      </w:r>
    </w:p>
    <w:p w14:paraId="3DEECB6E">
      <w:pPr>
        <w:pStyle w:val="144"/>
        <w:tabs>
          <w:tab w:val="right" w:leader="dot" w:pos="8788"/>
        </w:tabs>
      </w:pPr>
      <w:r>
        <w:fldChar w:fldCharType="begin"/>
      </w:r>
      <w:r>
        <w:instrText xml:space="preserve"> HYPERLINK \l _Toc5939 </w:instrText>
      </w:r>
      <w:r>
        <w:fldChar w:fldCharType="separate"/>
      </w:r>
      <w:r>
        <w:rPr>
          <w:rFonts w:hint="default"/>
          <w:lang w:val="en-US"/>
        </w:rPr>
        <w:t>1.2.2 Mục tiêu cụ thể</w:t>
      </w:r>
      <w:r>
        <w:tab/>
      </w:r>
      <w:r>
        <w:fldChar w:fldCharType="begin"/>
      </w:r>
      <w:r>
        <w:instrText xml:space="preserve"> PAGEREF _Toc5939 \h </w:instrText>
      </w:r>
      <w:r>
        <w:fldChar w:fldCharType="separate"/>
      </w:r>
      <w:r>
        <w:t>2</w:t>
      </w:r>
      <w:r>
        <w:fldChar w:fldCharType="end"/>
      </w:r>
      <w:r>
        <w:fldChar w:fldCharType="end"/>
      </w:r>
    </w:p>
    <w:p w14:paraId="38312541">
      <w:pPr>
        <w:pStyle w:val="143"/>
        <w:tabs>
          <w:tab w:val="right" w:leader="dot" w:pos="8788"/>
        </w:tabs>
      </w:pPr>
      <w:r>
        <w:fldChar w:fldCharType="begin"/>
      </w:r>
      <w:r>
        <w:instrText xml:space="preserve"> HYPERLINK \l _Toc19405 </w:instrText>
      </w:r>
      <w:r>
        <w:fldChar w:fldCharType="separate"/>
      </w:r>
      <w:r>
        <w:rPr>
          <w:rFonts w:hint="default"/>
          <w:lang w:val="en-US"/>
        </w:rPr>
        <w:t>1.3 PHẠM VI VÀ ĐỐI TƯỢNG NGHIÊN CỨU</w:t>
      </w:r>
      <w:r>
        <w:tab/>
      </w:r>
      <w:r>
        <w:fldChar w:fldCharType="begin"/>
      </w:r>
      <w:r>
        <w:instrText xml:space="preserve"> PAGEREF _Toc19405 \h </w:instrText>
      </w:r>
      <w:r>
        <w:fldChar w:fldCharType="separate"/>
      </w:r>
      <w:r>
        <w:t>3</w:t>
      </w:r>
      <w:r>
        <w:fldChar w:fldCharType="end"/>
      </w:r>
      <w:r>
        <w:fldChar w:fldCharType="end"/>
      </w:r>
    </w:p>
    <w:p w14:paraId="2DFD7AF4">
      <w:pPr>
        <w:pStyle w:val="144"/>
        <w:tabs>
          <w:tab w:val="right" w:leader="dot" w:pos="8788"/>
        </w:tabs>
      </w:pPr>
      <w:r>
        <w:fldChar w:fldCharType="begin"/>
      </w:r>
      <w:r>
        <w:instrText xml:space="preserve"> HYPERLINK \l _Toc24655 </w:instrText>
      </w:r>
      <w:r>
        <w:fldChar w:fldCharType="separate"/>
      </w:r>
      <w:r>
        <w:t>1.3.1 Đối tượng nghiên cứu</w:t>
      </w:r>
      <w:r>
        <w:tab/>
      </w:r>
      <w:r>
        <w:fldChar w:fldCharType="begin"/>
      </w:r>
      <w:r>
        <w:instrText xml:space="preserve"> PAGEREF _Toc24655 \h </w:instrText>
      </w:r>
      <w:r>
        <w:fldChar w:fldCharType="separate"/>
      </w:r>
      <w:r>
        <w:t>3</w:t>
      </w:r>
      <w:r>
        <w:fldChar w:fldCharType="end"/>
      </w:r>
      <w:r>
        <w:fldChar w:fldCharType="end"/>
      </w:r>
    </w:p>
    <w:p w14:paraId="7BAB5739">
      <w:pPr>
        <w:pStyle w:val="144"/>
        <w:tabs>
          <w:tab w:val="right" w:leader="dot" w:pos="8788"/>
        </w:tabs>
      </w:pPr>
      <w:r>
        <w:fldChar w:fldCharType="begin"/>
      </w:r>
      <w:r>
        <w:instrText xml:space="preserve"> HYPERLINK \l _Toc4740 </w:instrText>
      </w:r>
      <w:r>
        <w:fldChar w:fldCharType="separate"/>
      </w:r>
      <w:r>
        <w:t>1.3.2 Phạm vi nghiên cứu</w:t>
      </w:r>
      <w:r>
        <w:tab/>
      </w:r>
      <w:r>
        <w:fldChar w:fldCharType="begin"/>
      </w:r>
      <w:r>
        <w:instrText xml:space="preserve"> PAGEREF _Toc4740 \h </w:instrText>
      </w:r>
      <w:r>
        <w:fldChar w:fldCharType="separate"/>
      </w:r>
      <w:r>
        <w:t>3</w:t>
      </w:r>
      <w:r>
        <w:fldChar w:fldCharType="end"/>
      </w:r>
      <w:r>
        <w:fldChar w:fldCharType="end"/>
      </w:r>
    </w:p>
    <w:p w14:paraId="5C69EDBE">
      <w:pPr>
        <w:pStyle w:val="143"/>
        <w:tabs>
          <w:tab w:val="right" w:leader="dot" w:pos="8788"/>
        </w:tabs>
      </w:pPr>
      <w:r>
        <w:fldChar w:fldCharType="begin"/>
      </w:r>
      <w:r>
        <w:instrText xml:space="preserve"> HYPERLINK \l _Toc22695 </w:instrText>
      </w:r>
      <w:r>
        <w:fldChar w:fldCharType="separate"/>
      </w:r>
      <w:r>
        <w:rPr>
          <w:rFonts w:hint="default"/>
          <w:lang w:val="en-US"/>
        </w:rPr>
        <w:t>1.4 Ý NGHĨA THỰC TIỄN CỦA ĐỀ TÀI</w:t>
      </w:r>
      <w:r>
        <w:tab/>
      </w:r>
      <w:r>
        <w:fldChar w:fldCharType="begin"/>
      </w:r>
      <w:r>
        <w:instrText xml:space="preserve"> PAGEREF _Toc22695 \h </w:instrText>
      </w:r>
      <w:r>
        <w:fldChar w:fldCharType="separate"/>
      </w:r>
      <w:r>
        <w:t>4</w:t>
      </w:r>
      <w:r>
        <w:fldChar w:fldCharType="end"/>
      </w:r>
      <w:r>
        <w:fldChar w:fldCharType="end"/>
      </w:r>
    </w:p>
    <w:p w14:paraId="03CD892F">
      <w:pPr>
        <w:pStyle w:val="144"/>
        <w:tabs>
          <w:tab w:val="right" w:leader="dot" w:pos="8788"/>
        </w:tabs>
      </w:pPr>
      <w:r>
        <w:fldChar w:fldCharType="begin"/>
      </w:r>
      <w:r>
        <w:instrText xml:space="preserve"> HYPERLINK \l _Toc11306 </w:instrText>
      </w:r>
      <w:r>
        <w:fldChar w:fldCharType="separate"/>
      </w:r>
      <w:r>
        <w:t>1.4.1 Ý nghĩa đối với sinh viên</w:t>
      </w:r>
      <w:r>
        <w:tab/>
      </w:r>
      <w:r>
        <w:fldChar w:fldCharType="begin"/>
      </w:r>
      <w:r>
        <w:instrText xml:space="preserve"> PAGEREF _Toc11306 \h </w:instrText>
      </w:r>
      <w:r>
        <w:fldChar w:fldCharType="separate"/>
      </w:r>
      <w:r>
        <w:t>4</w:t>
      </w:r>
      <w:r>
        <w:fldChar w:fldCharType="end"/>
      </w:r>
      <w:r>
        <w:fldChar w:fldCharType="end"/>
      </w:r>
    </w:p>
    <w:p w14:paraId="26E2DCB9">
      <w:pPr>
        <w:pStyle w:val="144"/>
        <w:tabs>
          <w:tab w:val="right" w:leader="dot" w:pos="8788"/>
        </w:tabs>
      </w:pPr>
      <w:r>
        <w:fldChar w:fldCharType="begin"/>
      </w:r>
      <w:r>
        <w:instrText xml:space="preserve"> HYPERLINK \l _Toc19276 </w:instrText>
      </w:r>
      <w:r>
        <w:fldChar w:fldCharType="separate"/>
      </w:r>
      <w:r>
        <w:t>1.4.2 Ý nghĩa đối với doanh nghiệp và xã hội</w:t>
      </w:r>
      <w:r>
        <w:tab/>
      </w:r>
      <w:r>
        <w:fldChar w:fldCharType="begin"/>
      </w:r>
      <w:r>
        <w:instrText xml:space="preserve"> PAGEREF _Toc19276 \h </w:instrText>
      </w:r>
      <w:r>
        <w:fldChar w:fldCharType="separate"/>
      </w:r>
      <w:r>
        <w:t>4</w:t>
      </w:r>
      <w:r>
        <w:fldChar w:fldCharType="end"/>
      </w:r>
      <w:r>
        <w:fldChar w:fldCharType="end"/>
      </w:r>
    </w:p>
    <w:p w14:paraId="2E5C09A4">
      <w:pPr>
        <w:pStyle w:val="142"/>
        <w:tabs>
          <w:tab w:val="right" w:leader="dot" w:pos="8788"/>
        </w:tabs>
      </w:pPr>
      <w:r>
        <w:fldChar w:fldCharType="begin"/>
      </w:r>
      <w:r>
        <w:instrText xml:space="preserve"> HYPERLINK \l _Toc16019 </w:instrText>
      </w:r>
      <w:r>
        <w:fldChar w:fldCharType="separate"/>
      </w:r>
      <w:r>
        <w:rPr>
          <w:rFonts w:hint="default"/>
          <w:lang w:val="en-US"/>
        </w:rPr>
        <w:t xml:space="preserve">CHƯƠNG 2  </w:t>
      </w:r>
      <w:r>
        <w:t>CƠ SỞ LÝ THUYẾT VÀ CÔNG NGHỆ</w:t>
      </w:r>
      <w:r>
        <w:tab/>
      </w:r>
      <w:r>
        <w:fldChar w:fldCharType="begin"/>
      </w:r>
      <w:r>
        <w:instrText xml:space="preserve"> PAGEREF _Toc16019 \h </w:instrText>
      </w:r>
      <w:r>
        <w:fldChar w:fldCharType="separate"/>
      </w:r>
      <w:r>
        <w:t>5</w:t>
      </w:r>
      <w:r>
        <w:fldChar w:fldCharType="end"/>
      </w:r>
      <w:r>
        <w:fldChar w:fldCharType="end"/>
      </w:r>
    </w:p>
    <w:p w14:paraId="71C13FAA">
      <w:pPr>
        <w:pStyle w:val="143"/>
        <w:tabs>
          <w:tab w:val="right" w:leader="dot" w:pos="8788"/>
        </w:tabs>
      </w:pPr>
      <w:r>
        <w:fldChar w:fldCharType="begin"/>
      </w:r>
      <w:r>
        <w:instrText xml:space="preserve"> HYPERLINK \l _Toc22951 </w:instrText>
      </w:r>
      <w:r>
        <w:fldChar w:fldCharType="separate"/>
      </w:r>
      <w:r>
        <w:t>2.1 TỔNG QUAN VỀ THƯƠNG MẠI ĐIỆN TỬ TRONG DU LỊCH</w:t>
      </w:r>
      <w:r>
        <w:tab/>
      </w:r>
      <w:r>
        <w:fldChar w:fldCharType="begin"/>
      </w:r>
      <w:r>
        <w:instrText xml:space="preserve"> PAGEREF _Toc22951 \h </w:instrText>
      </w:r>
      <w:r>
        <w:fldChar w:fldCharType="separate"/>
      </w:r>
      <w:r>
        <w:t>5</w:t>
      </w:r>
      <w:r>
        <w:fldChar w:fldCharType="end"/>
      </w:r>
      <w:r>
        <w:fldChar w:fldCharType="end"/>
      </w:r>
    </w:p>
    <w:p w14:paraId="76D97318">
      <w:pPr>
        <w:pStyle w:val="143"/>
        <w:tabs>
          <w:tab w:val="right" w:leader="dot" w:pos="8788"/>
        </w:tabs>
      </w:pPr>
      <w:r>
        <w:fldChar w:fldCharType="begin"/>
      </w:r>
      <w:r>
        <w:instrText xml:space="preserve"> HYPERLINK \l _Toc13537 </w:instrText>
      </w:r>
      <w:r>
        <w:fldChar w:fldCharType="separate"/>
      </w:r>
      <w:r>
        <w:t>2.2 CÁC CÔNG NGHỆ XÂY DỰNG WEBSITE</w:t>
      </w:r>
      <w:r>
        <w:tab/>
      </w:r>
      <w:r>
        <w:fldChar w:fldCharType="begin"/>
      </w:r>
      <w:r>
        <w:instrText xml:space="preserve"> PAGEREF _Toc13537 \h </w:instrText>
      </w:r>
      <w:r>
        <w:fldChar w:fldCharType="separate"/>
      </w:r>
      <w:r>
        <w:t>6</w:t>
      </w:r>
      <w:r>
        <w:fldChar w:fldCharType="end"/>
      </w:r>
      <w:r>
        <w:fldChar w:fldCharType="end"/>
      </w:r>
    </w:p>
    <w:p w14:paraId="258F593E">
      <w:pPr>
        <w:pStyle w:val="144"/>
        <w:tabs>
          <w:tab w:val="right" w:leader="dot" w:pos="8788"/>
        </w:tabs>
      </w:pPr>
      <w:r>
        <w:fldChar w:fldCharType="begin"/>
      </w:r>
      <w:r>
        <w:instrText xml:space="preserve"> HYPERLINK \l _Toc15427 </w:instrText>
      </w:r>
      <w:r>
        <w:fldChar w:fldCharType="separate"/>
      </w:r>
      <w:r>
        <w:t>2.2.1 Công nghệ Frontend</w:t>
      </w:r>
      <w:r>
        <w:tab/>
      </w:r>
      <w:r>
        <w:fldChar w:fldCharType="begin"/>
      </w:r>
      <w:r>
        <w:instrText xml:space="preserve"> PAGEREF _Toc15427 \h </w:instrText>
      </w:r>
      <w:r>
        <w:fldChar w:fldCharType="separate"/>
      </w:r>
      <w:r>
        <w:t>6</w:t>
      </w:r>
      <w:r>
        <w:fldChar w:fldCharType="end"/>
      </w:r>
      <w:r>
        <w:fldChar w:fldCharType="end"/>
      </w:r>
    </w:p>
    <w:p w14:paraId="5FEC00B3">
      <w:pPr>
        <w:pStyle w:val="144"/>
        <w:tabs>
          <w:tab w:val="right" w:leader="dot" w:pos="8788"/>
        </w:tabs>
      </w:pPr>
      <w:r>
        <w:fldChar w:fldCharType="begin"/>
      </w:r>
      <w:r>
        <w:instrText xml:space="preserve"> HYPERLINK \l _Toc16280 </w:instrText>
      </w:r>
      <w:r>
        <w:fldChar w:fldCharType="separate"/>
      </w:r>
      <w:r>
        <w:t>2.2.2 Công nghệ Backend</w:t>
      </w:r>
      <w:r>
        <w:tab/>
      </w:r>
      <w:r>
        <w:fldChar w:fldCharType="begin"/>
      </w:r>
      <w:r>
        <w:instrText xml:space="preserve"> PAGEREF _Toc16280 \h </w:instrText>
      </w:r>
      <w:r>
        <w:fldChar w:fldCharType="separate"/>
      </w:r>
      <w:r>
        <w:t>6</w:t>
      </w:r>
      <w:r>
        <w:fldChar w:fldCharType="end"/>
      </w:r>
      <w:r>
        <w:fldChar w:fldCharType="end"/>
      </w:r>
    </w:p>
    <w:p w14:paraId="015255B1">
      <w:pPr>
        <w:pStyle w:val="144"/>
        <w:tabs>
          <w:tab w:val="right" w:leader="dot" w:pos="8788"/>
        </w:tabs>
      </w:pPr>
      <w:r>
        <w:fldChar w:fldCharType="begin"/>
      </w:r>
      <w:r>
        <w:instrText xml:space="preserve"> HYPERLINK \l _Toc31511 </w:instrText>
      </w:r>
      <w:r>
        <w:fldChar w:fldCharType="separate"/>
      </w:r>
      <w:r>
        <w:t>2.2.3 Hệ quản trị Cơ sở dữ liệu</w:t>
      </w:r>
      <w:r>
        <w:tab/>
      </w:r>
      <w:r>
        <w:fldChar w:fldCharType="begin"/>
      </w:r>
      <w:r>
        <w:instrText xml:space="preserve"> PAGEREF _Toc31511 \h </w:instrText>
      </w:r>
      <w:r>
        <w:fldChar w:fldCharType="separate"/>
      </w:r>
      <w:r>
        <w:t>7</w:t>
      </w:r>
      <w:r>
        <w:fldChar w:fldCharType="end"/>
      </w:r>
      <w:r>
        <w:fldChar w:fldCharType="end"/>
      </w:r>
    </w:p>
    <w:p w14:paraId="6B4B3A59">
      <w:pPr>
        <w:pStyle w:val="143"/>
        <w:tabs>
          <w:tab w:val="right" w:leader="dot" w:pos="8788"/>
        </w:tabs>
      </w:pPr>
      <w:r>
        <w:fldChar w:fldCharType="begin"/>
      </w:r>
      <w:r>
        <w:instrText xml:space="preserve"> HYPERLINK \l _Toc597 </w:instrText>
      </w:r>
      <w:r>
        <w:fldChar w:fldCharType="separate"/>
      </w:r>
      <w:r>
        <w:t>2.3 CÁC DỊCH VỤ TÍCH HỢP</w:t>
      </w:r>
      <w:r>
        <w:tab/>
      </w:r>
      <w:r>
        <w:fldChar w:fldCharType="begin"/>
      </w:r>
      <w:r>
        <w:instrText xml:space="preserve"> PAGEREF _Toc597 \h </w:instrText>
      </w:r>
      <w:r>
        <w:fldChar w:fldCharType="separate"/>
      </w:r>
      <w:r>
        <w:t>7</w:t>
      </w:r>
      <w:r>
        <w:fldChar w:fldCharType="end"/>
      </w:r>
      <w:r>
        <w:fldChar w:fldCharType="end"/>
      </w:r>
    </w:p>
    <w:p w14:paraId="44EB94CB">
      <w:pPr>
        <w:pStyle w:val="144"/>
        <w:tabs>
          <w:tab w:val="right" w:leader="dot" w:pos="8788"/>
        </w:tabs>
      </w:pPr>
      <w:r>
        <w:fldChar w:fldCharType="begin"/>
      </w:r>
      <w:r>
        <w:instrText xml:space="preserve"> HYPERLINK \l _Toc24798 </w:instrText>
      </w:r>
      <w:r>
        <w:fldChar w:fldCharType="separate"/>
      </w:r>
      <w:r>
        <w:t>2.3.1 Thanh toán trực tuyến (VNPAY Sandbox)</w:t>
      </w:r>
      <w:r>
        <w:tab/>
      </w:r>
      <w:r>
        <w:fldChar w:fldCharType="begin"/>
      </w:r>
      <w:r>
        <w:instrText xml:space="preserve"> PAGEREF _Toc24798 \h </w:instrText>
      </w:r>
      <w:r>
        <w:fldChar w:fldCharType="separate"/>
      </w:r>
      <w:r>
        <w:t>7</w:t>
      </w:r>
      <w:r>
        <w:fldChar w:fldCharType="end"/>
      </w:r>
      <w:r>
        <w:fldChar w:fldCharType="end"/>
      </w:r>
    </w:p>
    <w:p w14:paraId="0145F320">
      <w:pPr>
        <w:pStyle w:val="144"/>
        <w:tabs>
          <w:tab w:val="right" w:leader="dot" w:pos="8788"/>
        </w:tabs>
      </w:pPr>
      <w:r>
        <w:fldChar w:fldCharType="begin"/>
      </w:r>
      <w:r>
        <w:instrText xml:space="preserve"> HYPERLINK \l _Toc17449 </w:instrText>
      </w:r>
      <w:r>
        <w:fldChar w:fldCharType="separate"/>
      </w:r>
      <w:r>
        <w:t>2.3.2 Lưu trữ điện toán đám mây (Cloudinary)</w:t>
      </w:r>
      <w:r>
        <w:tab/>
      </w:r>
      <w:r>
        <w:fldChar w:fldCharType="begin"/>
      </w:r>
      <w:r>
        <w:instrText xml:space="preserve"> PAGEREF _Toc17449 \h </w:instrText>
      </w:r>
      <w:r>
        <w:fldChar w:fldCharType="separate"/>
      </w:r>
      <w:r>
        <w:t>8</w:t>
      </w:r>
      <w:r>
        <w:fldChar w:fldCharType="end"/>
      </w:r>
      <w:r>
        <w:fldChar w:fldCharType="end"/>
      </w:r>
    </w:p>
    <w:p w14:paraId="55AF0852">
      <w:pPr>
        <w:pStyle w:val="143"/>
        <w:tabs>
          <w:tab w:val="right" w:leader="dot" w:pos="8788"/>
        </w:tabs>
      </w:pPr>
      <w:r>
        <w:fldChar w:fldCharType="begin"/>
      </w:r>
      <w:r>
        <w:instrText xml:space="preserve"> HYPERLINK \l _Toc19077 </w:instrText>
      </w:r>
      <w:r>
        <w:fldChar w:fldCharType="separate"/>
      </w:r>
      <w:r>
        <w:t>2.4 TỔNG QUAN VỀ TRÍ TUỆ NHÂN TẠO VÀ CHATBOT</w:t>
      </w:r>
      <w:r>
        <w:tab/>
      </w:r>
      <w:r>
        <w:fldChar w:fldCharType="begin"/>
      </w:r>
      <w:r>
        <w:instrText xml:space="preserve"> PAGEREF _Toc19077 \h </w:instrText>
      </w:r>
      <w:r>
        <w:fldChar w:fldCharType="separate"/>
      </w:r>
      <w:r>
        <w:t>8</w:t>
      </w:r>
      <w:r>
        <w:fldChar w:fldCharType="end"/>
      </w:r>
      <w:r>
        <w:fldChar w:fldCharType="end"/>
      </w:r>
    </w:p>
    <w:p w14:paraId="63B2E317">
      <w:pPr>
        <w:pStyle w:val="144"/>
        <w:tabs>
          <w:tab w:val="right" w:leader="dot" w:pos="8788"/>
        </w:tabs>
      </w:pPr>
      <w:r>
        <w:fldChar w:fldCharType="begin"/>
      </w:r>
      <w:r>
        <w:instrText xml:space="preserve"> HYPERLINK \l _Toc24556 </w:instrText>
      </w:r>
      <w:r>
        <w:fldChar w:fldCharType="separate"/>
      </w:r>
      <w:r>
        <w:t>2.4.1 Khái niệm về RAG (Retrieval-Augmented Generation)</w:t>
      </w:r>
      <w:r>
        <w:tab/>
      </w:r>
      <w:r>
        <w:fldChar w:fldCharType="begin"/>
      </w:r>
      <w:r>
        <w:instrText xml:space="preserve"> PAGEREF _Toc24556 \h </w:instrText>
      </w:r>
      <w:r>
        <w:fldChar w:fldCharType="separate"/>
      </w:r>
      <w:r>
        <w:t>8</w:t>
      </w:r>
      <w:r>
        <w:fldChar w:fldCharType="end"/>
      </w:r>
      <w:r>
        <w:fldChar w:fldCharType="end"/>
      </w:r>
    </w:p>
    <w:p w14:paraId="3EA12165">
      <w:pPr>
        <w:pStyle w:val="144"/>
        <w:tabs>
          <w:tab w:val="right" w:leader="dot" w:pos="8788"/>
        </w:tabs>
      </w:pPr>
      <w:r>
        <w:fldChar w:fldCharType="begin"/>
      </w:r>
      <w:r>
        <w:instrText xml:space="preserve"> HYPERLINK \l _Toc15031 </w:instrText>
      </w:r>
      <w:r>
        <w:fldChar w:fldCharType="separate"/>
      </w:r>
      <w:r>
        <w:t xml:space="preserve">2.4.2 Cơ chế hoạt động của </w:t>
      </w:r>
      <w:r>
        <w:rPr>
          <w:rFonts w:hint="default"/>
          <w:lang w:val="en-US"/>
        </w:rPr>
        <w:t>mô hình Rag</w:t>
      </w:r>
      <w:r>
        <w:tab/>
      </w:r>
      <w:r>
        <w:fldChar w:fldCharType="begin"/>
      </w:r>
      <w:r>
        <w:instrText xml:space="preserve"> PAGEREF _Toc15031 \h </w:instrText>
      </w:r>
      <w:r>
        <w:fldChar w:fldCharType="separate"/>
      </w:r>
      <w:r>
        <w:t>9</w:t>
      </w:r>
      <w:r>
        <w:fldChar w:fldCharType="end"/>
      </w:r>
      <w:r>
        <w:fldChar w:fldCharType="end"/>
      </w:r>
    </w:p>
    <w:p w14:paraId="6ED19FA6">
      <w:pPr>
        <w:pStyle w:val="144"/>
        <w:tabs>
          <w:tab w:val="right" w:leader="dot" w:pos="8788"/>
        </w:tabs>
      </w:pPr>
      <w:r>
        <w:fldChar w:fldCharType="begin"/>
      </w:r>
      <w:r>
        <w:instrText xml:space="preserve"> HYPERLINK \l _Toc23554 </w:instrText>
      </w:r>
      <w:r>
        <w:fldChar w:fldCharType="separate"/>
      </w:r>
      <w:r>
        <w:rPr>
          <w:rFonts w:hint="default"/>
          <w:lang w:val="en-US"/>
        </w:rPr>
        <w:t>2</w:t>
      </w:r>
      <w:r>
        <w:t>.</w:t>
      </w:r>
      <w:r>
        <w:rPr>
          <w:rFonts w:hint="default"/>
          <w:lang w:val="en-US"/>
        </w:rPr>
        <w:t>4.3</w:t>
      </w:r>
      <w:r>
        <w:t xml:space="preserve"> Áp dụng RAG vào hệ thống tư vấn Website</w:t>
      </w:r>
      <w:r>
        <w:rPr>
          <w:rFonts w:hint="default"/>
          <w:lang w:val="en-US"/>
        </w:rPr>
        <w:t xml:space="preserve"> du lịch</w:t>
      </w:r>
      <w:r>
        <w:tab/>
      </w:r>
      <w:r>
        <w:fldChar w:fldCharType="begin"/>
      </w:r>
      <w:r>
        <w:instrText xml:space="preserve"> PAGEREF _Toc23554 \h </w:instrText>
      </w:r>
      <w:r>
        <w:fldChar w:fldCharType="separate"/>
      </w:r>
      <w:r>
        <w:t>9</w:t>
      </w:r>
      <w:r>
        <w:fldChar w:fldCharType="end"/>
      </w:r>
      <w:r>
        <w:fldChar w:fldCharType="end"/>
      </w:r>
    </w:p>
    <w:p w14:paraId="0F4B3822">
      <w:pPr>
        <w:pStyle w:val="143"/>
        <w:tabs>
          <w:tab w:val="right" w:leader="dot" w:pos="8788"/>
        </w:tabs>
      </w:pPr>
      <w:r>
        <w:fldChar w:fldCharType="begin"/>
      </w:r>
      <w:r>
        <w:instrText xml:space="preserve"> HYPERLINK \l _Toc6923 </w:instrText>
      </w:r>
      <w:r>
        <w:fldChar w:fldCharType="separate"/>
      </w:r>
      <w:r>
        <w:rPr>
          <w:rFonts w:hint="default"/>
          <w:lang w:val="en-US"/>
        </w:rPr>
        <w:t>2.5 KIẾN TRÚC PHÂN TẦNG VÀ MÔ HÌNH HỆ THỐNG</w:t>
      </w:r>
      <w:r>
        <w:tab/>
      </w:r>
      <w:r>
        <w:fldChar w:fldCharType="begin"/>
      </w:r>
      <w:r>
        <w:instrText xml:space="preserve"> PAGEREF _Toc6923 \h </w:instrText>
      </w:r>
      <w:r>
        <w:fldChar w:fldCharType="separate"/>
      </w:r>
      <w:r>
        <w:t>10</w:t>
      </w:r>
      <w:r>
        <w:fldChar w:fldCharType="end"/>
      </w:r>
      <w:r>
        <w:fldChar w:fldCharType="end"/>
      </w:r>
    </w:p>
    <w:p w14:paraId="083FB3A5">
      <w:pPr>
        <w:pStyle w:val="144"/>
        <w:tabs>
          <w:tab w:val="right" w:leader="dot" w:pos="8788"/>
        </w:tabs>
      </w:pPr>
      <w:r>
        <w:fldChar w:fldCharType="begin"/>
      </w:r>
      <w:r>
        <w:instrText xml:space="preserve"> HYPERLINK \l _Toc3429 </w:instrText>
      </w:r>
      <w:r>
        <w:fldChar w:fldCharType="separate"/>
      </w:r>
      <w:r>
        <w:rPr>
          <w:rFonts w:hint="default"/>
          <w:lang w:val="en-US"/>
        </w:rPr>
        <w:t>2.5.1 Kiến trúc phân tầng của hệ thống ( Layered Architecture )</w:t>
      </w:r>
      <w:r>
        <w:tab/>
      </w:r>
      <w:r>
        <w:fldChar w:fldCharType="begin"/>
      </w:r>
      <w:r>
        <w:instrText xml:space="preserve"> PAGEREF _Toc3429 \h </w:instrText>
      </w:r>
      <w:r>
        <w:fldChar w:fldCharType="separate"/>
      </w:r>
      <w:r>
        <w:t>10</w:t>
      </w:r>
      <w:r>
        <w:fldChar w:fldCharType="end"/>
      </w:r>
      <w:r>
        <w:fldChar w:fldCharType="end"/>
      </w:r>
    </w:p>
    <w:p w14:paraId="24ECBDBE">
      <w:pPr>
        <w:pStyle w:val="144"/>
        <w:tabs>
          <w:tab w:val="right" w:leader="dot" w:pos="8788"/>
        </w:tabs>
      </w:pPr>
      <w:r>
        <w:fldChar w:fldCharType="begin"/>
      </w:r>
      <w:r>
        <w:instrText xml:space="preserve"> HYPERLINK \l _Toc8035 </w:instrText>
      </w:r>
      <w:r>
        <w:fldChar w:fldCharType="separate"/>
      </w:r>
      <w:r>
        <w:rPr>
          <w:rFonts w:hint="default"/>
        </w:rPr>
        <w:t>2.</w:t>
      </w:r>
      <w:r>
        <w:rPr>
          <w:rFonts w:hint="default"/>
          <w:lang w:val="en-US"/>
        </w:rPr>
        <w:t>5.2 Các mô hình công nghệ và trí tuệ nhân tạo được sử dụng</w:t>
      </w:r>
      <w:r>
        <w:tab/>
      </w:r>
      <w:r>
        <w:fldChar w:fldCharType="begin"/>
      </w:r>
      <w:r>
        <w:instrText xml:space="preserve"> PAGEREF _Toc8035 \h </w:instrText>
      </w:r>
      <w:r>
        <w:fldChar w:fldCharType="separate"/>
      </w:r>
      <w:r>
        <w:t>11</w:t>
      </w:r>
      <w:r>
        <w:fldChar w:fldCharType="end"/>
      </w:r>
      <w:r>
        <w:fldChar w:fldCharType="end"/>
      </w:r>
    </w:p>
    <w:p w14:paraId="2F8949B1">
      <w:pPr>
        <w:pStyle w:val="144"/>
        <w:tabs>
          <w:tab w:val="right" w:leader="dot" w:pos="8788"/>
        </w:tabs>
      </w:pPr>
      <w:r>
        <w:fldChar w:fldCharType="begin"/>
      </w:r>
      <w:r>
        <w:instrText xml:space="preserve"> HYPERLINK \l _Toc2041 </w:instrText>
      </w:r>
      <w:r>
        <w:fldChar w:fldCharType="separate"/>
      </w:r>
      <w:r>
        <w:rPr>
          <w:rFonts w:hint="default"/>
        </w:rPr>
        <w:t>2.</w:t>
      </w:r>
      <w:r>
        <w:rPr>
          <w:rFonts w:hint="default"/>
          <w:lang w:val="en-US"/>
        </w:rPr>
        <w:t>5</w:t>
      </w:r>
      <w:r>
        <w:rPr>
          <w:rFonts w:hint="default"/>
        </w:rPr>
        <w:t>.</w:t>
      </w:r>
      <w:r>
        <w:rPr>
          <w:rFonts w:hint="default"/>
          <w:lang w:val="en-US"/>
        </w:rPr>
        <w:t>3</w:t>
      </w:r>
      <w:r>
        <w:rPr>
          <w:rFonts w:hint="default"/>
        </w:rPr>
        <w:t xml:space="preserve"> Mô hình</w:t>
      </w:r>
      <w:r>
        <w:rPr>
          <w:rFonts w:hint="default"/>
          <w:lang w:val="en-US"/>
        </w:rPr>
        <w:t xml:space="preserve"> và</w:t>
      </w:r>
      <w:r>
        <w:rPr>
          <w:rFonts w:hint="default"/>
        </w:rPr>
        <w:t xml:space="preserve"> </w:t>
      </w:r>
      <w:r>
        <w:rPr>
          <w:rFonts w:hint="default"/>
          <w:lang w:val="en-US"/>
        </w:rPr>
        <w:t>k</w:t>
      </w:r>
      <w:r>
        <w:rPr>
          <w:rFonts w:hint="default"/>
        </w:rPr>
        <w:t xml:space="preserve">iến trúc AI </w:t>
      </w:r>
      <w:r>
        <w:rPr>
          <w:rFonts w:hint="default"/>
          <w:lang w:val="en-US"/>
        </w:rPr>
        <w:t>t</w:t>
      </w:r>
      <w:r>
        <w:rPr>
          <w:rFonts w:hint="default"/>
        </w:rPr>
        <w:t>ổng thể</w:t>
      </w:r>
      <w:r>
        <w:rPr>
          <w:rFonts w:hint="default"/>
          <w:lang w:val="en-US"/>
        </w:rPr>
        <w:t xml:space="preserve"> </w:t>
      </w:r>
      <w:r>
        <w:rPr>
          <w:rFonts w:hint="default"/>
        </w:rPr>
        <w:t>RAG (Retrieval-Augmented Generation)</w:t>
      </w:r>
      <w:r>
        <w:tab/>
      </w:r>
      <w:r>
        <w:fldChar w:fldCharType="begin"/>
      </w:r>
      <w:r>
        <w:instrText xml:space="preserve"> PAGEREF _Toc2041 \h </w:instrText>
      </w:r>
      <w:r>
        <w:fldChar w:fldCharType="separate"/>
      </w:r>
      <w:r>
        <w:t>12</w:t>
      </w:r>
      <w:r>
        <w:fldChar w:fldCharType="end"/>
      </w:r>
      <w:r>
        <w:fldChar w:fldCharType="end"/>
      </w:r>
    </w:p>
    <w:p w14:paraId="116EE7E5">
      <w:pPr>
        <w:pStyle w:val="142"/>
        <w:tabs>
          <w:tab w:val="right" w:leader="dot" w:pos="8788"/>
        </w:tabs>
      </w:pPr>
      <w:r>
        <w:fldChar w:fldCharType="begin"/>
      </w:r>
      <w:r>
        <w:instrText xml:space="preserve"> HYPERLINK \l _Toc9591 </w:instrText>
      </w:r>
      <w:r>
        <w:fldChar w:fldCharType="separate"/>
      </w:r>
      <w:r>
        <w:t>CHƯƠNG 3</w:t>
      </w:r>
      <w:r>
        <w:rPr>
          <w:rFonts w:hint="default"/>
          <w:lang w:val="en-US"/>
        </w:rPr>
        <w:t xml:space="preserve">  </w:t>
      </w:r>
      <w:r>
        <w:t>PHÂN TÍCH</w:t>
      </w:r>
      <w:r>
        <w:rPr>
          <w:rFonts w:hint="default"/>
          <w:lang w:val="en-US"/>
        </w:rPr>
        <w:t xml:space="preserve"> VÀ THIẾT KẾ HỆ THỐNG</w:t>
      </w:r>
      <w:r>
        <w:tab/>
      </w:r>
      <w:r>
        <w:fldChar w:fldCharType="begin"/>
      </w:r>
      <w:r>
        <w:instrText xml:space="preserve"> PAGEREF _Toc9591 \h </w:instrText>
      </w:r>
      <w:r>
        <w:fldChar w:fldCharType="separate"/>
      </w:r>
      <w:r>
        <w:t>13</w:t>
      </w:r>
      <w:r>
        <w:fldChar w:fldCharType="end"/>
      </w:r>
      <w:r>
        <w:fldChar w:fldCharType="end"/>
      </w:r>
    </w:p>
    <w:p w14:paraId="20B1DD2C">
      <w:pPr>
        <w:pStyle w:val="143"/>
        <w:tabs>
          <w:tab w:val="right" w:leader="dot" w:pos="8788"/>
        </w:tabs>
      </w:pPr>
      <w:r>
        <w:fldChar w:fldCharType="begin"/>
      </w:r>
      <w:r>
        <w:instrText xml:space="preserve"> HYPERLINK \l _Toc28268 </w:instrText>
      </w:r>
      <w:r>
        <w:fldChar w:fldCharType="separate"/>
      </w:r>
      <w:r>
        <w:t>3.1 ĐẶC TẢ YÊU CẦU CHỨC NĂNG</w:t>
      </w:r>
      <w:r>
        <w:tab/>
      </w:r>
      <w:r>
        <w:fldChar w:fldCharType="begin"/>
      </w:r>
      <w:r>
        <w:instrText xml:space="preserve"> PAGEREF _Toc28268 \h </w:instrText>
      </w:r>
      <w:r>
        <w:fldChar w:fldCharType="separate"/>
      </w:r>
      <w:r>
        <w:t>13</w:t>
      </w:r>
      <w:r>
        <w:fldChar w:fldCharType="end"/>
      </w:r>
      <w:r>
        <w:fldChar w:fldCharType="end"/>
      </w:r>
    </w:p>
    <w:p w14:paraId="187A94C0">
      <w:pPr>
        <w:pStyle w:val="143"/>
        <w:tabs>
          <w:tab w:val="right" w:leader="dot" w:pos="8788"/>
        </w:tabs>
      </w:pPr>
      <w:r>
        <w:fldChar w:fldCharType="begin"/>
      </w:r>
      <w:r>
        <w:instrText xml:space="preserve"> HYPERLINK \l _Toc31151 </w:instrText>
      </w:r>
      <w:r>
        <w:fldChar w:fldCharType="separate"/>
      </w:r>
      <w:r>
        <w:t>3.2 SƠ ĐỒ PHÂN RÃ CHỨC NĂNG (</w:t>
      </w:r>
      <w:r>
        <w:rPr>
          <w:rFonts w:hint="default"/>
          <w:lang w:val="en-US"/>
        </w:rPr>
        <w:t>BFB - BUSINESS FUNCTION DIAGRAM</w:t>
      </w:r>
      <w:r>
        <w:t>)</w:t>
      </w:r>
      <w:r>
        <w:tab/>
      </w:r>
      <w:r>
        <w:fldChar w:fldCharType="begin"/>
      </w:r>
      <w:r>
        <w:instrText xml:space="preserve"> PAGEREF _Toc31151 \h </w:instrText>
      </w:r>
      <w:r>
        <w:fldChar w:fldCharType="separate"/>
      </w:r>
      <w:r>
        <w:t>17</w:t>
      </w:r>
      <w:r>
        <w:fldChar w:fldCharType="end"/>
      </w:r>
      <w:r>
        <w:fldChar w:fldCharType="end"/>
      </w:r>
    </w:p>
    <w:p w14:paraId="4D77167B">
      <w:pPr>
        <w:pStyle w:val="143"/>
        <w:tabs>
          <w:tab w:val="right" w:leader="dot" w:pos="8788"/>
        </w:tabs>
      </w:pPr>
      <w:r>
        <w:fldChar w:fldCharType="begin"/>
      </w:r>
      <w:r>
        <w:instrText xml:space="preserve"> HYPERLINK \l _Toc1588 </w:instrText>
      </w:r>
      <w:r>
        <w:fldChar w:fldCharType="separate"/>
      </w:r>
      <w:r>
        <w:t xml:space="preserve">3.3 </w:t>
      </w:r>
      <w:r>
        <w:rPr>
          <w:rFonts w:hint="default"/>
          <w:lang w:val="en-US"/>
        </w:rPr>
        <w:t>MÔ HÌNH</w:t>
      </w:r>
      <w:r>
        <w:t xml:space="preserve"> LUỒNG DỮ LIỆU</w:t>
      </w:r>
      <w:r>
        <w:rPr>
          <w:rFonts w:hint="default"/>
          <w:lang w:val="en-US"/>
        </w:rPr>
        <w:t xml:space="preserve"> ( DATAFLOW DIAGRAM)</w:t>
      </w:r>
      <w:r>
        <w:tab/>
      </w:r>
      <w:r>
        <w:fldChar w:fldCharType="begin"/>
      </w:r>
      <w:r>
        <w:instrText xml:space="preserve"> PAGEREF _Toc1588 \h </w:instrText>
      </w:r>
      <w:r>
        <w:fldChar w:fldCharType="separate"/>
      </w:r>
      <w:r>
        <w:t>18</w:t>
      </w:r>
      <w:r>
        <w:fldChar w:fldCharType="end"/>
      </w:r>
      <w:r>
        <w:fldChar w:fldCharType="end"/>
      </w:r>
    </w:p>
    <w:p w14:paraId="53E39E6B">
      <w:pPr>
        <w:pStyle w:val="144"/>
        <w:tabs>
          <w:tab w:val="right" w:leader="dot" w:pos="8788"/>
        </w:tabs>
      </w:pPr>
      <w:r>
        <w:fldChar w:fldCharType="begin"/>
      </w:r>
      <w:r>
        <w:instrText xml:space="preserve"> HYPERLINK \l _Toc29610 </w:instrText>
      </w:r>
      <w:r>
        <w:fldChar w:fldCharType="separate"/>
      </w:r>
      <w:r>
        <w:rPr>
          <w:rFonts w:hint="default"/>
          <w:lang w:val="en-US"/>
        </w:rPr>
        <w:t>3.3.1 Mô hình luồng dữ liệu mực F0Chatbot AI tư vấn</w:t>
      </w:r>
      <w:r>
        <w:tab/>
      </w:r>
      <w:r>
        <w:fldChar w:fldCharType="begin"/>
      </w:r>
      <w:r>
        <w:instrText xml:space="preserve"> PAGEREF _Toc29610 \h </w:instrText>
      </w:r>
      <w:r>
        <w:fldChar w:fldCharType="separate"/>
      </w:r>
      <w:r>
        <w:t>18</w:t>
      </w:r>
      <w:r>
        <w:fldChar w:fldCharType="end"/>
      </w:r>
      <w:r>
        <w:fldChar w:fldCharType="end"/>
      </w:r>
    </w:p>
    <w:p w14:paraId="35B86676">
      <w:pPr>
        <w:pStyle w:val="144"/>
        <w:tabs>
          <w:tab w:val="right" w:leader="dot" w:pos="8788"/>
        </w:tabs>
      </w:pPr>
      <w:r>
        <w:fldChar w:fldCharType="begin"/>
      </w:r>
      <w:r>
        <w:instrText xml:space="preserve"> HYPERLINK \l _Toc22635 </w:instrText>
      </w:r>
      <w:r>
        <w:fldChar w:fldCharType="separate"/>
      </w:r>
      <w:r>
        <w:rPr>
          <w:rFonts w:hint="default"/>
          <w:lang w:val="en-US"/>
        </w:rPr>
        <w:t>3.3.2 Mô hình luồng dữ liệu mức F1</w:t>
      </w:r>
      <w:r>
        <w:tab/>
      </w:r>
      <w:r>
        <w:fldChar w:fldCharType="begin"/>
      </w:r>
      <w:r>
        <w:instrText xml:space="preserve"> PAGEREF _Toc22635 \h </w:instrText>
      </w:r>
      <w:r>
        <w:fldChar w:fldCharType="separate"/>
      </w:r>
      <w:r>
        <w:t>22</w:t>
      </w:r>
      <w:r>
        <w:fldChar w:fldCharType="end"/>
      </w:r>
      <w:r>
        <w:fldChar w:fldCharType="end"/>
      </w:r>
    </w:p>
    <w:p w14:paraId="5E1B292D">
      <w:pPr>
        <w:pStyle w:val="144"/>
        <w:tabs>
          <w:tab w:val="right" w:leader="dot" w:pos="8788"/>
        </w:tabs>
      </w:pPr>
      <w:r>
        <w:fldChar w:fldCharType="begin"/>
      </w:r>
      <w:r>
        <w:instrText xml:space="preserve"> HYPERLINK \l _Toc12329 </w:instrText>
      </w:r>
      <w:r>
        <w:fldChar w:fldCharType="separate"/>
      </w:r>
      <w:r>
        <w:rPr>
          <w:rFonts w:hint="default"/>
          <w:lang w:val="en-US"/>
        </w:rPr>
        <w:t>3.3.3 Mô hình luồng dữ liệu mức F2</w:t>
      </w:r>
      <w:r>
        <w:tab/>
      </w:r>
      <w:r>
        <w:fldChar w:fldCharType="begin"/>
      </w:r>
      <w:r>
        <w:instrText xml:space="preserve"> PAGEREF _Toc12329 \h </w:instrText>
      </w:r>
      <w:r>
        <w:fldChar w:fldCharType="separate"/>
      </w:r>
      <w:r>
        <w:t>26</w:t>
      </w:r>
      <w:r>
        <w:fldChar w:fldCharType="end"/>
      </w:r>
      <w:r>
        <w:fldChar w:fldCharType="end"/>
      </w:r>
    </w:p>
    <w:p w14:paraId="23A1D11D">
      <w:pPr>
        <w:pStyle w:val="143"/>
        <w:tabs>
          <w:tab w:val="right" w:leader="dot" w:pos="8788"/>
        </w:tabs>
      </w:pPr>
      <w:r>
        <w:fldChar w:fldCharType="begin"/>
      </w:r>
      <w:r>
        <w:instrText xml:space="preserve"> HYPERLINK \l _Toc11929 </w:instrText>
      </w:r>
      <w:r>
        <w:fldChar w:fldCharType="separate"/>
      </w:r>
      <w:r>
        <w:rPr>
          <w:rFonts w:hint="default"/>
          <w:lang w:val="en-US"/>
        </w:rPr>
        <w:t>3.4 CÁC SƠ ĐỒ THIẾT KẾ HỆ THỐNG</w:t>
      </w:r>
      <w:r>
        <w:tab/>
      </w:r>
      <w:r>
        <w:fldChar w:fldCharType="begin"/>
      </w:r>
      <w:r>
        <w:instrText xml:space="preserve"> PAGEREF _Toc11929 \h </w:instrText>
      </w:r>
      <w:r>
        <w:fldChar w:fldCharType="separate"/>
      </w:r>
      <w:r>
        <w:t>30</w:t>
      </w:r>
      <w:r>
        <w:fldChar w:fldCharType="end"/>
      </w:r>
      <w:r>
        <w:fldChar w:fldCharType="end"/>
      </w:r>
    </w:p>
    <w:p w14:paraId="28AAC53A">
      <w:pPr>
        <w:pStyle w:val="144"/>
        <w:tabs>
          <w:tab w:val="right" w:leader="dot" w:pos="8788"/>
        </w:tabs>
      </w:pPr>
      <w:r>
        <w:fldChar w:fldCharType="begin"/>
      </w:r>
      <w:r>
        <w:instrText xml:space="preserve"> HYPERLINK \l _Toc6974 </w:instrText>
      </w:r>
      <w:r>
        <w:fldChar w:fldCharType="separate"/>
      </w:r>
      <w:r>
        <w:t>3.4</w:t>
      </w:r>
      <w:r>
        <w:rPr>
          <w:rFonts w:hint="default"/>
          <w:lang w:val="en-US"/>
        </w:rPr>
        <w:t>.1 Sơ đồ Use case</w:t>
      </w:r>
      <w:r>
        <w:tab/>
      </w:r>
      <w:r>
        <w:fldChar w:fldCharType="begin"/>
      </w:r>
      <w:r>
        <w:instrText xml:space="preserve"> PAGEREF _Toc6974 \h </w:instrText>
      </w:r>
      <w:r>
        <w:fldChar w:fldCharType="separate"/>
      </w:r>
      <w:r>
        <w:t>30</w:t>
      </w:r>
      <w:r>
        <w:fldChar w:fldCharType="end"/>
      </w:r>
      <w:r>
        <w:fldChar w:fldCharType="end"/>
      </w:r>
    </w:p>
    <w:p w14:paraId="434C038F">
      <w:pPr>
        <w:pStyle w:val="144"/>
        <w:tabs>
          <w:tab w:val="right" w:leader="dot" w:pos="8788"/>
        </w:tabs>
      </w:pPr>
      <w:r>
        <w:fldChar w:fldCharType="begin"/>
      </w:r>
      <w:r>
        <w:instrText xml:space="preserve"> HYPERLINK \l _Toc29348 </w:instrText>
      </w:r>
      <w:r>
        <w:fldChar w:fldCharType="separate"/>
      </w:r>
      <w:r>
        <w:t>3.</w:t>
      </w:r>
      <w:r>
        <w:rPr>
          <w:rFonts w:hint="default"/>
          <w:lang w:val="en-US"/>
        </w:rPr>
        <w:t>4.2 Sơ đồ hoạt động (Activity Diagram)</w:t>
      </w:r>
      <w:r>
        <w:tab/>
      </w:r>
      <w:r>
        <w:fldChar w:fldCharType="begin"/>
      </w:r>
      <w:r>
        <w:instrText xml:space="preserve"> PAGEREF _Toc29348 \h </w:instrText>
      </w:r>
      <w:r>
        <w:fldChar w:fldCharType="separate"/>
      </w:r>
      <w:r>
        <w:t>36</w:t>
      </w:r>
      <w:r>
        <w:fldChar w:fldCharType="end"/>
      </w:r>
      <w:r>
        <w:fldChar w:fldCharType="end"/>
      </w:r>
    </w:p>
    <w:p w14:paraId="4749D6E5">
      <w:pPr>
        <w:pStyle w:val="144"/>
        <w:tabs>
          <w:tab w:val="right" w:leader="dot" w:pos="8788"/>
        </w:tabs>
      </w:pPr>
      <w:r>
        <w:fldChar w:fldCharType="begin"/>
      </w:r>
      <w:r>
        <w:instrText xml:space="preserve"> HYPERLINK \l _Toc21731 </w:instrText>
      </w:r>
      <w:r>
        <w:fldChar w:fldCharType="separate"/>
      </w:r>
      <w:r>
        <w:rPr>
          <w:rFonts w:hint="default"/>
          <w:bCs/>
          <w:caps/>
          <w:lang w:val="en-US"/>
        </w:rPr>
        <w:t>3.4.2 Sơ đồ tuần tự (Sequence Diagram)</w:t>
      </w:r>
      <w:r>
        <w:tab/>
      </w:r>
      <w:r>
        <w:fldChar w:fldCharType="begin"/>
      </w:r>
      <w:r>
        <w:instrText xml:space="preserve"> PAGEREF _Toc21731 \h </w:instrText>
      </w:r>
      <w:r>
        <w:fldChar w:fldCharType="separate"/>
      </w:r>
      <w:r>
        <w:t>44</w:t>
      </w:r>
      <w:r>
        <w:fldChar w:fldCharType="end"/>
      </w:r>
      <w:r>
        <w:fldChar w:fldCharType="end"/>
      </w:r>
    </w:p>
    <w:p w14:paraId="675C655B">
      <w:pPr>
        <w:pStyle w:val="143"/>
        <w:tabs>
          <w:tab w:val="right" w:leader="dot" w:pos="8788"/>
        </w:tabs>
      </w:pPr>
      <w:r>
        <w:fldChar w:fldCharType="begin"/>
      </w:r>
      <w:r>
        <w:instrText xml:space="preserve"> HYPERLINK \l _Toc29574 </w:instrText>
      </w:r>
      <w:r>
        <w:fldChar w:fldCharType="separate"/>
      </w:r>
      <w:r>
        <w:rPr>
          <w:rFonts w:hint="default"/>
          <w:lang w:val="en-US"/>
        </w:rPr>
        <w:t>3.5</w:t>
      </w:r>
      <w:r>
        <w:t xml:space="preserve"> THIẾT KẾ CƠ SỞ DỮ LIỆU</w:t>
      </w:r>
      <w:r>
        <w:tab/>
      </w:r>
      <w:r>
        <w:fldChar w:fldCharType="begin"/>
      </w:r>
      <w:r>
        <w:instrText xml:space="preserve"> PAGEREF _Toc29574 \h </w:instrText>
      </w:r>
      <w:r>
        <w:fldChar w:fldCharType="separate"/>
      </w:r>
      <w:r>
        <w:t>48</w:t>
      </w:r>
      <w:r>
        <w:fldChar w:fldCharType="end"/>
      </w:r>
      <w:r>
        <w:fldChar w:fldCharType="end"/>
      </w:r>
    </w:p>
    <w:p w14:paraId="64B8336B">
      <w:pPr>
        <w:pStyle w:val="144"/>
        <w:tabs>
          <w:tab w:val="right" w:leader="dot" w:pos="8788"/>
        </w:tabs>
      </w:pPr>
      <w:r>
        <w:fldChar w:fldCharType="begin"/>
      </w:r>
      <w:r>
        <w:instrText xml:space="preserve"> HYPERLINK \l _Toc2924 </w:instrText>
      </w:r>
      <w:r>
        <w:fldChar w:fldCharType="separate"/>
      </w:r>
      <w:r>
        <w:rPr>
          <w:rFonts w:hint="default"/>
          <w:lang w:val="en-US"/>
        </w:rPr>
        <w:t>3.5</w:t>
      </w:r>
      <w:r>
        <w:t>.1 Sơ đồ thực thể kết hợp (ERD)</w:t>
      </w:r>
      <w:r>
        <w:tab/>
      </w:r>
      <w:r>
        <w:fldChar w:fldCharType="begin"/>
      </w:r>
      <w:r>
        <w:instrText xml:space="preserve"> PAGEREF _Toc2924 \h </w:instrText>
      </w:r>
      <w:r>
        <w:fldChar w:fldCharType="separate"/>
      </w:r>
      <w:r>
        <w:t>48</w:t>
      </w:r>
      <w:r>
        <w:fldChar w:fldCharType="end"/>
      </w:r>
      <w:r>
        <w:fldChar w:fldCharType="end"/>
      </w:r>
    </w:p>
    <w:p w14:paraId="35BFDA17">
      <w:pPr>
        <w:pStyle w:val="144"/>
        <w:tabs>
          <w:tab w:val="right" w:leader="dot" w:pos="8788"/>
        </w:tabs>
      </w:pPr>
      <w:r>
        <w:fldChar w:fldCharType="begin"/>
      </w:r>
      <w:r>
        <w:instrText xml:space="preserve"> HYPERLINK \l _Toc23677 </w:instrText>
      </w:r>
      <w:r>
        <w:fldChar w:fldCharType="separate"/>
      </w:r>
      <w:r>
        <w:rPr>
          <w:rFonts w:hint="default"/>
          <w:lang w:val="en-US"/>
        </w:rPr>
        <w:t>3.5</w:t>
      </w:r>
      <w:r>
        <w:t>.</w:t>
      </w:r>
      <w:r>
        <w:rPr>
          <w:rFonts w:hint="default"/>
          <w:lang w:val="en-US"/>
        </w:rPr>
        <w:t>2</w:t>
      </w:r>
      <w:r>
        <w:t xml:space="preserve"> </w:t>
      </w:r>
      <w:r>
        <w:rPr>
          <w:rFonts w:hint="default"/>
          <w:lang w:val="en-US"/>
        </w:rPr>
        <w:t>B</w:t>
      </w:r>
      <w:r>
        <w:t>ảng</w:t>
      </w:r>
      <w:r>
        <w:rPr>
          <w:rFonts w:hint="default"/>
          <w:lang w:val="en-US"/>
        </w:rPr>
        <w:t xml:space="preserve"> cơ sở</w:t>
      </w:r>
      <w:r>
        <w:t xml:space="preserve"> dữ liệu</w:t>
      </w:r>
      <w:r>
        <w:tab/>
      </w:r>
      <w:r>
        <w:fldChar w:fldCharType="begin"/>
      </w:r>
      <w:r>
        <w:instrText xml:space="preserve"> PAGEREF _Toc23677 \h </w:instrText>
      </w:r>
      <w:r>
        <w:fldChar w:fldCharType="separate"/>
      </w:r>
      <w:r>
        <w:t>49</w:t>
      </w:r>
      <w:r>
        <w:fldChar w:fldCharType="end"/>
      </w:r>
      <w:r>
        <w:fldChar w:fldCharType="end"/>
      </w:r>
    </w:p>
    <w:p w14:paraId="7596D1D9">
      <w:pPr>
        <w:pStyle w:val="144"/>
        <w:tabs>
          <w:tab w:val="right" w:leader="dot" w:pos="8788"/>
        </w:tabs>
      </w:pPr>
      <w:r>
        <w:fldChar w:fldCharType="begin"/>
      </w:r>
      <w:r>
        <w:instrText xml:space="preserve"> HYPERLINK \l _Toc627 </w:instrText>
      </w:r>
      <w:r>
        <w:fldChar w:fldCharType="separate"/>
      </w:r>
      <w:r>
        <w:rPr>
          <w:rFonts w:hint="default"/>
          <w:lang w:val="en-US"/>
        </w:rPr>
        <w:t>3.5</w:t>
      </w:r>
      <w:r>
        <w:t>.</w:t>
      </w:r>
      <w:r>
        <w:rPr>
          <w:rFonts w:hint="default"/>
          <w:lang w:val="en-US"/>
        </w:rPr>
        <w:t>3 Bảng quan hệ</w:t>
      </w:r>
      <w:r>
        <w:tab/>
      </w:r>
      <w:r>
        <w:fldChar w:fldCharType="begin"/>
      </w:r>
      <w:r>
        <w:instrText xml:space="preserve"> PAGEREF _Toc627 \h </w:instrText>
      </w:r>
      <w:r>
        <w:fldChar w:fldCharType="separate"/>
      </w:r>
      <w:r>
        <w:t>57</w:t>
      </w:r>
      <w:r>
        <w:fldChar w:fldCharType="end"/>
      </w:r>
      <w:r>
        <w:fldChar w:fldCharType="end"/>
      </w:r>
    </w:p>
    <w:p w14:paraId="52F1816C">
      <w:pPr>
        <w:pStyle w:val="144"/>
        <w:tabs>
          <w:tab w:val="right" w:leader="dot" w:pos="8788"/>
        </w:tabs>
      </w:pPr>
      <w:r>
        <w:fldChar w:fldCharType="begin"/>
      </w:r>
      <w:r>
        <w:instrText xml:space="preserve"> HYPERLINK \l _Toc23234 </w:instrText>
      </w:r>
      <w:r>
        <w:fldChar w:fldCharType="separate"/>
      </w:r>
      <w:r>
        <w:rPr>
          <w:rFonts w:hint="default"/>
          <w:lang w:val="en-US"/>
        </w:rPr>
        <w:t>3.5</w:t>
      </w:r>
      <w:r>
        <w:t>.</w:t>
      </w:r>
      <w:r>
        <w:rPr>
          <w:rFonts w:hint="default"/>
          <w:lang w:val="en-US"/>
        </w:rPr>
        <w:t xml:space="preserve">4 </w:t>
      </w:r>
      <w:r>
        <w:t>Sơ đồ lớp (Class Diagram)</w:t>
      </w:r>
      <w:r>
        <w:tab/>
      </w:r>
      <w:r>
        <w:fldChar w:fldCharType="begin"/>
      </w:r>
      <w:r>
        <w:instrText xml:space="preserve"> PAGEREF _Toc23234 \h </w:instrText>
      </w:r>
      <w:r>
        <w:fldChar w:fldCharType="separate"/>
      </w:r>
      <w:r>
        <w:t>65</w:t>
      </w:r>
      <w:r>
        <w:fldChar w:fldCharType="end"/>
      </w:r>
      <w:r>
        <w:fldChar w:fldCharType="end"/>
      </w:r>
    </w:p>
    <w:p w14:paraId="5D2C9B89">
      <w:pPr>
        <w:pStyle w:val="143"/>
        <w:tabs>
          <w:tab w:val="right" w:leader="dot" w:pos="8788"/>
        </w:tabs>
      </w:pPr>
      <w:r>
        <w:fldChar w:fldCharType="begin"/>
      </w:r>
      <w:r>
        <w:instrText xml:space="preserve"> HYPERLINK \l _Toc29228 </w:instrText>
      </w:r>
      <w:r>
        <w:fldChar w:fldCharType="separate"/>
      </w:r>
      <w:r>
        <w:rPr>
          <w:rFonts w:hint="default"/>
          <w:lang w:val="en-US"/>
        </w:rPr>
        <w:t xml:space="preserve">3.6 </w:t>
      </w:r>
      <w:r>
        <w:t>THIẾT KẾ KIẾN TRÚC VÀ TÍCH HỢP AI</w:t>
      </w:r>
      <w:r>
        <w:tab/>
      </w:r>
      <w:r>
        <w:fldChar w:fldCharType="begin"/>
      </w:r>
      <w:r>
        <w:instrText xml:space="preserve"> PAGEREF _Toc29228 \h </w:instrText>
      </w:r>
      <w:r>
        <w:fldChar w:fldCharType="separate"/>
      </w:r>
      <w:r>
        <w:t>66</w:t>
      </w:r>
      <w:r>
        <w:fldChar w:fldCharType="end"/>
      </w:r>
      <w:r>
        <w:fldChar w:fldCharType="end"/>
      </w:r>
    </w:p>
    <w:p w14:paraId="4AC79901">
      <w:pPr>
        <w:pStyle w:val="144"/>
        <w:tabs>
          <w:tab w:val="right" w:leader="dot" w:pos="8788"/>
        </w:tabs>
      </w:pPr>
      <w:r>
        <w:fldChar w:fldCharType="begin"/>
      </w:r>
      <w:r>
        <w:instrText xml:space="preserve"> HYPERLINK \l _Toc3610 </w:instrText>
      </w:r>
      <w:r>
        <w:fldChar w:fldCharType="separate"/>
      </w:r>
      <w:r>
        <w:rPr>
          <w:rFonts w:hint="default"/>
          <w:lang w:val="en-US"/>
        </w:rPr>
        <w:t>3</w:t>
      </w:r>
      <w:r>
        <w:t>.</w:t>
      </w:r>
      <w:r>
        <w:rPr>
          <w:rFonts w:hint="default"/>
          <w:lang w:val="en-US"/>
        </w:rPr>
        <w:t>6</w:t>
      </w:r>
      <w:r>
        <w:t>.1 Kiến trúc tổng thể (Client-Server Restful API)</w:t>
      </w:r>
      <w:r>
        <w:tab/>
      </w:r>
      <w:r>
        <w:fldChar w:fldCharType="begin"/>
      </w:r>
      <w:r>
        <w:instrText xml:space="preserve"> PAGEREF _Toc3610 \h </w:instrText>
      </w:r>
      <w:r>
        <w:fldChar w:fldCharType="separate"/>
      </w:r>
      <w:r>
        <w:t>66</w:t>
      </w:r>
      <w:r>
        <w:fldChar w:fldCharType="end"/>
      </w:r>
      <w:r>
        <w:fldChar w:fldCharType="end"/>
      </w:r>
    </w:p>
    <w:p w14:paraId="469B8386">
      <w:pPr>
        <w:pStyle w:val="144"/>
        <w:tabs>
          <w:tab w:val="right" w:leader="dot" w:pos="8788"/>
        </w:tabs>
      </w:pPr>
      <w:r>
        <w:fldChar w:fldCharType="begin"/>
      </w:r>
      <w:r>
        <w:instrText xml:space="preserve"> HYPERLINK \l _Toc2622 </w:instrText>
      </w:r>
      <w:r>
        <w:fldChar w:fldCharType="separate"/>
      </w:r>
      <w:r>
        <w:rPr>
          <w:rFonts w:hint="default"/>
          <w:lang w:val="en-US"/>
        </w:rPr>
        <w:t>3</w:t>
      </w:r>
      <w:r>
        <w:t>.</w:t>
      </w:r>
      <w:r>
        <w:rPr>
          <w:rFonts w:hint="default"/>
          <w:lang w:val="en-US"/>
        </w:rPr>
        <w:t>6</w:t>
      </w:r>
      <w:r>
        <w:t xml:space="preserve">.2 </w:t>
      </w:r>
      <w:r>
        <w:rPr>
          <w:rFonts w:hint="default"/>
          <w:lang w:val="en-US"/>
        </w:rPr>
        <w:t>Kiến trúc</w:t>
      </w:r>
      <w:r>
        <w:t xml:space="preserve"> Chatbot AI (Kỹ thuật RAG)</w:t>
      </w:r>
      <w:r>
        <w:tab/>
      </w:r>
      <w:r>
        <w:fldChar w:fldCharType="begin"/>
      </w:r>
      <w:r>
        <w:instrText xml:space="preserve"> PAGEREF _Toc2622 \h </w:instrText>
      </w:r>
      <w:r>
        <w:fldChar w:fldCharType="separate"/>
      </w:r>
      <w:r>
        <w:t>67</w:t>
      </w:r>
      <w:r>
        <w:fldChar w:fldCharType="end"/>
      </w:r>
      <w:r>
        <w:fldChar w:fldCharType="end"/>
      </w:r>
    </w:p>
    <w:p w14:paraId="5F10792A">
      <w:pPr>
        <w:pStyle w:val="144"/>
        <w:tabs>
          <w:tab w:val="right" w:leader="dot" w:pos="8788"/>
        </w:tabs>
      </w:pPr>
      <w:r>
        <w:fldChar w:fldCharType="begin"/>
      </w:r>
      <w:r>
        <w:instrText xml:space="preserve"> HYPERLINK \l _Toc692 </w:instrText>
      </w:r>
      <w:r>
        <w:fldChar w:fldCharType="separate"/>
      </w:r>
      <w:r>
        <w:rPr>
          <w:rFonts w:hint="default"/>
          <w:lang w:val="en-US"/>
        </w:rPr>
        <w:t>3</w:t>
      </w:r>
      <w:r>
        <w:t>.</w:t>
      </w:r>
      <w:r>
        <w:rPr>
          <w:rFonts w:hint="default"/>
          <w:lang w:val="en-US"/>
        </w:rPr>
        <w:t>6.3 Luồng xử lý Chatbot Ai</w:t>
      </w:r>
      <w:r>
        <w:tab/>
      </w:r>
      <w:r>
        <w:fldChar w:fldCharType="begin"/>
      </w:r>
      <w:r>
        <w:instrText xml:space="preserve"> PAGEREF _Toc692 \h </w:instrText>
      </w:r>
      <w:r>
        <w:fldChar w:fldCharType="separate"/>
      </w:r>
      <w:r>
        <w:t>68</w:t>
      </w:r>
      <w:r>
        <w:fldChar w:fldCharType="end"/>
      </w:r>
      <w:r>
        <w:fldChar w:fldCharType="end"/>
      </w:r>
    </w:p>
    <w:p w14:paraId="14BC55CA">
      <w:pPr>
        <w:pStyle w:val="142"/>
        <w:tabs>
          <w:tab w:val="right" w:leader="dot" w:pos="8788"/>
        </w:tabs>
      </w:pPr>
      <w:r>
        <w:fldChar w:fldCharType="begin"/>
      </w:r>
      <w:r>
        <w:instrText xml:space="preserve"> HYPERLINK \l _Toc31901 </w:instrText>
      </w:r>
      <w:r>
        <w:fldChar w:fldCharType="separate"/>
      </w:r>
      <w:r>
        <w:rPr>
          <w:rFonts w:hint="default"/>
          <w:lang w:val="en-US"/>
        </w:rPr>
        <w:t>CHƯƠNG 4  XÂY DỰNG HỆ THỐNG</w:t>
      </w:r>
      <w:r>
        <w:tab/>
      </w:r>
      <w:r>
        <w:fldChar w:fldCharType="begin"/>
      </w:r>
      <w:r>
        <w:instrText xml:space="preserve"> PAGEREF _Toc31901 \h </w:instrText>
      </w:r>
      <w:r>
        <w:fldChar w:fldCharType="separate"/>
      </w:r>
      <w:r>
        <w:t>69</w:t>
      </w:r>
      <w:r>
        <w:fldChar w:fldCharType="end"/>
      </w:r>
      <w:r>
        <w:fldChar w:fldCharType="end"/>
      </w:r>
    </w:p>
    <w:p w14:paraId="04B774D5">
      <w:pPr>
        <w:pStyle w:val="143"/>
        <w:tabs>
          <w:tab w:val="right" w:leader="dot" w:pos="8788"/>
        </w:tabs>
      </w:pPr>
      <w:r>
        <w:fldChar w:fldCharType="begin"/>
      </w:r>
      <w:r>
        <w:instrText xml:space="preserve"> HYPERLINK \l _Toc10033 </w:instrText>
      </w:r>
      <w:r>
        <w:fldChar w:fldCharType="separate"/>
      </w:r>
      <w:r>
        <w:rPr>
          <w:rFonts w:hint="default"/>
        </w:rPr>
        <w:t xml:space="preserve">4.1. </w:t>
      </w:r>
      <w:r>
        <w:rPr>
          <w:rFonts w:hint="default"/>
          <w:lang w:val="en-US"/>
        </w:rPr>
        <w:t>MÔI TRƯỜNG PHÁT TRIỂN VÀ CÔNG CỤ</w:t>
      </w:r>
      <w:r>
        <w:tab/>
      </w:r>
      <w:r>
        <w:fldChar w:fldCharType="begin"/>
      </w:r>
      <w:r>
        <w:instrText xml:space="preserve"> PAGEREF _Toc10033 \h </w:instrText>
      </w:r>
      <w:r>
        <w:fldChar w:fldCharType="separate"/>
      </w:r>
      <w:r>
        <w:t>69</w:t>
      </w:r>
      <w:r>
        <w:fldChar w:fldCharType="end"/>
      </w:r>
      <w:r>
        <w:fldChar w:fldCharType="end"/>
      </w:r>
    </w:p>
    <w:p w14:paraId="2B0E88F8">
      <w:pPr>
        <w:pStyle w:val="144"/>
        <w:tabs>
          <w:tab w:val="right" w:leader="dot" w:pos="8788"/>
        </w:tabs>
      </w:pPr>
      <w:r>
        <w:fldChar w:fldCharType="begin"/>
      </w:r>
      <w:r>
        <w:instrText xml:space="preserve"> HYPERLINK \l _Toc22519 </w:instrText>
      </w:r>
      <w:r>
        <w:fldChar w:fldCharType="separate"/>
      </w:r>
      <w:r>
        <w:rPr>
          <w:rFonts w:hint="default"/>
        </w:rPr>
        <w:t>4.1.1. Công cụ lập trình và Môi trường</w:t>
      </w:r>
      <w:r>
        <w:tab/>
      </w:r>
      <w:r>
        <w:fldChar w:fldCharType="begin"/>
      </w:r>
      <w:r>
        <w:instrText xml:space="preserve"> PAGEREF _Toc22519 \h </w:instrText>
      </w:r>
      <w:r>
        <w:fldChar w:fldCharType="separate"/>
      </w:r>
      <w:r>
        <w:t>69</w:t>
      </w:r>
      <w:r>
        <w:fldChar w:fldCharType="end"/>
      </w:r>
      <w:r>
        <w:fldChar w:fldCharType="end"/>
      </w:r>
    </w:p>
    <w:p w14:paraId="11FA78DD">
      <w:pPr>
        <w:pStyle w:val="144"/>
        <w:tabs>
          <w:tab w:val="right" w:leader="dot" w:pos="8788"/>
        </w:tabs>
      </w:pPr>
      <w:r>
        <w:fldChar w:fldCharType="begin"/>
      </w:r>
      <w:r>
        <w:instrText xml:space="preserve"> HYPERLINK \l _Toc2003 </w:instrText>
      </w:r>
      <w:r>
        <w:fldChar w:fldCharType="separate"/>
      </w:r>
      <w:r>
        <w:rPr>
          <w:rFonts w:hint="default"/>
        </w:rPr>
        <w:t>4.1.2. Công nghệ lõi và Thư viện ứng dụng</w:t>
      </w:r>
      <w:r>
        <w:tab/>
      </w:r>
      <w:r>
        <w:fldChar w:fldCharType="begin"/>
      </w:r>
      <w:r>
        <w:instrText xml:space="preserve"> PAGEREF _Toc2003 \h </w:instrText>
      </w:r>
      <w:r>
        <w:fldChar w:fldCharType="separate"/>
      </w:r>
      <w:r>
        <w:t>69</w:t>
      </w:r>
      <w:r>
        <w:fldChar w:fldCharType="end"/>
      </w:r>
      <w:r>
        <w:fldChar w:fldCharType="end"/>
      </w:r>
    </w:p>
    <w:p w14:paraId="4B112DF0">
      <w:pPr>
        <w:pStyle w:val="143"/>
        <w:tabs>
          <w:tab w:val="right" w:leader="dot" w:pos="8788"/>
        </w:tabs>
      </w:pPr>
      <w:r>
        <w:fldChar w:fldCharType="begin"/>
      </w:r>
      <w:r>
        <w:instrText xml:space="preserve"> HYPERLINK \l _Toc30376 </w:instrText>
      </w:r>
      <w:r>
        <w:fldChar w:fldCharType="separate"/>
      </w:r>
      <w:r>
        <w:rPr>
          <w:rFonts w:hint="default"/>
        </w:rPr>
        <w:t>4.2.</w:t>
      </w:r>
      <w:r>
        <w:rPr>
          <w:rFonts w:hint="default"/>
          <w:lang w:val="en-US"/>
        </w:rPr>
        <w:t xml:space="preserve"> XÂY DỰNG CƠ SỞ DỮ LIỆU (DATABASE)</w:t>
      </w:r>
      <w:r>
        <w:tab/>
      </w:r>
      <w:r>
        <w:fldChar w:fldCharType="begin"/>
      </w:r>
      <w:r>
        <w:instrText xml:space="preserve"> PAGEREF _Toc30376 \h </w:instrText>
      </w:r>
      <w:r>
        <w:fldChar w:fldCharType="separate"/>
      </w:r>
      <w:r>
        <w:t>70</w:t>
      </w:r>
      <w:r>
        <w:fldChar w:fldCharType="end"/>
      </w:r>
      <w:r>
        <w:fldChar w:fldCharType="end"/>
      </w:r>
    </w:p>
    <w:p w14:paraId="105A5D06">
      <w:pPr>
        <w:pStyle w:val="144"/>
        <w:tabs>
          <w:tab w:val="right" w:leader="dot" w:pos="8788"/>
        </w:tabs>
      </w:pPr>
      <w:r>
        <w:fldChar w:fldCharType="begin"/>
      </w:r>
      <w:r>
        <w:instrText xml:space="preserve"> HYPERLINK \l _Toc8218 </w:instrText>
      </w:r>
      <w:r>
        <w:fldChar w:fldCharType="separate"/>
      </w:r>
      <w:r>
        <w:rPr>
          <w:rFonts w:hint="default"/>
        </w:rPr>
        <w:t>4.2.1. Quản trị dữ liệu quan hệ với MySQL</w:t>
      </w:r>
      <w:r>
        <w:tab/>
      </w:r>
      <w:r>
        <w:fldChar w:fldCharType="begin"/>
      </w:r>
      <w:r>
        <w:instrText xml:space="preserve"> PAGEREF _Toc8218 \h </w:instrText>
      </w:r>
      <w:r>
        <w:fldChar w:fldCharType="separate"/>
      </w:r>
      <w:r>
        <w:t>70</w:t>
      </w:r>
      <w:r>
        <w:fldChar w:fldCharType="end"/>
      </w:r>
      <w:r>
        <w:fldChar w:fldCharType="end"/>
      </w:r>
    </w:p>
    <w:p w14:paraId="36A4A4A8">
      <w:pPr>
        <w:pStyle w:val="144"/>
        <w:tabs>
          <w:tab w:val="right" w:leader="dot" w:pos="8788"/>
        </w:tabs>
      </w:pPr>
      <w:r>
        <w:fldChar w:fldCharType="begin"/>
      </w:r>
      <w:r>
        <w:instrText xml:space="preserve"> HYPERLINK \l _Toc11874 </w:instrText>
      </w:r>
      <w:r>
        <w:fldChar w:fldCharType="separate"/>
      </w:r>
      <w:r>
        <w:rPr>
          <w:rFonts w:hint="default"/>
        </w:rPr>
        <w:t>4.2.2. Quản trị dữ liệu Vector với Qdrant</w:t>
      </w:r>
      <w:r>
        <w:tab/>
      </w:r>
      <w:r>
        <w:fldChar w:fldCharType="begin"/>
      </w:r>
      <w:r>
        <w:instrText xml:space="preserve"> PAGEREF _Toc11874 \h </w:instrText>
      </w:r>
      <w:r>
        <w:fldChar w:fldCharType="separate"/>
      </w:r>
      <w:r>
        <w:t>70</w:t>
      </w:r>
      <w:r>
        <w:fldChar w:fldCharType="end"/>
      </w:r>
      <w:r>
        <w:fldChar w:fldCharType="end"/>
      </w:r>
    </w:p>
    <w:p w14:paraId="7C405A0F">
      <w:pPr>
        <w:pStyle w:val="143"/>
        <w:tabs>
          <w:tab w:val="right" w:leader="dot" w:pos="8788"/>
        </w:tabs>
      </w:pPr>
      <w:r>
        <w:fldChar w:fldCharType="begin"/>
      </w:r>
      <w:r>
        <w:instrText xml:space="preserve"> HYPERLINK \l _Toc24158 </w:instrText>
      </w:r>
      <w:r>
        <w:fldChar w:fldCharType="separate"/>
      </w:r>
      <w:r>
        <w:rPr>
          <w:rFonts w:hint="default"/>
        </w:rPr>
        <w:t>4.3.</w:t>
      </w:r>
      <w:r>
        <w:rPr>
          <w:rFonts w:hint="default"/>
          <w:lang w:val="en-US"/>
        </w:rPr>
        <w:t xml:space="preserve"> XÂY DỰNG BACKEND (LỚP DỊCH VỤ)</w:t>
      </w:r>
      <w:r>
        <w:tab/>
      </w:r>
      <w:r>
        <w:fldChar w:fldCharType="begin"/>
      </w:r>
      <w:r>
        <w:instrText xml:space="preserve"> PAGEREF _Toc24158 \h </w:instrText>
      </w:r>
      <w:r>
        <w:fldChar w:fldCharType="separate"/>
      </w:r>
      <w:r>
        <w:t>70</w:t>
      </w:r>
      <w:r>
        <w:fldChar w:fldCharType="end"/>
      </w:r>
      <w:r>
        <w:fldChar w:fldCharType="end"/>
      </w:r>
    </w:p>
    <w:p w14:paraId="4E9066FA">
      <w:pPr>
        <w:pStyle w:val="143"/>
        <w:tabs>
          <w:tab w:val="right" w:leader="dot" w:pos="8788"/>
        </w:tabs>
      </w:pPr>
      <w:r>
        <w:fldChar w:fldCharType="begin"/>
      </w:r>
      <w:r>
        <w:instrText xml:space="preserve"> HYPERLINK \l _Toc3552 </w:instrText>
      </w:r>
      <w:r>
        <w:fldChar w:fldCharType="separate"/>
      </w:r>
      <w:r>
        <w:rPr>
          <w:rFonts w:hint="default"/>
        </w:rPr>
        <w:t>4.4.</w:t>
      </w:r>
      <w:r>
        <w:rPr>
          <w:rFonts w:hint="default"/>
          <w:lang w:val="en-US"/>
        </w:rPr>
        <w:t xml:space="preserve"> XÂY DỰNG FRONTEND (LỚP GIAO DIỆN)</w:t>
      </w:r>
      <w:r>
        <w:tab/>
      </w:r>
      <w:r>
        <w:fldChar w:fldCharType="begin"/>
      </w:r>
      <w:r>
        <w:instrText xml:space="preserve"> PAGEREF _Toc3552 \h </w:instrText>
      </w:r>
      <w:r>
        <w:fldChar w:fldCharType="separate"/>
      </w:r>
      <w:r>
        <w:t>71</w:t>
      </w:r>
      <w:r>
        <w:fldChar w:fldCharType="end"/>
      </w:r>
      <w:r>
        <w:fldChar w:fldCharType="end"/>
      </w:r>
    </w:p>
    <w:p w14:paraId="11888FD4">
      <w:pPr>
        <w:pStyle w:val="144"/>
        <w:tabs>
          <w:tab w:val="right" w:leader="dot" w:pos="8788"/>
        </w:tabs>
      </w:pPr>
      <w:r>
        <w:fldChar w:fldCharType="begin"/>
      </w:r>
      <w:r>
        <w:instrText xml:space="preserve"> HYPERLINK \l _Toc4390 </w:instrText>
      </w:r>
      <w:r>
        <w:fldChar w:fldCharType="separate"/>
      </w:r>
      <w:r>
        <w:rPr>
          <w:rFonts w:hint="default"/>
        </w:rPr>
        <w:t>4.5.1. Đồng bộ và Nhúng dữ liệu (Embedding)</w:t>
      </w:r>
      <w:r>
        <w:tab/>
      </w:r>
      <w:r>
        <w:fldChar w:fldCharType="begin"/>
      </w:r>
      <w:r>
        <w:instrText xml:space="preserve"> PAGEREF _Toc4390 \h </w:instrText>
      </w:r>
      <w:r>
        <w:fldChar w:fldCharType="separate"/>
      </w:r>
      <w:r>
        <w:t>71</w:t>
      </w:r>
      <w:r>
        <w:fldChar w:fldCharType="end"/>
      </w:r>
      <w:r>
        <w:fldChar w:fldCharType="end"/>
      </w:r>
    </w:p>
    <w:p w14:paraId="1B3359AA">
      <w:pPr>
        <w:pStyle w:val="144"/>
        <w:tabs>
          <w:tab w:val="right" w:leader="dot" w:pos="8788"/>
        </w:tabs>
      </w:pPr>
      <w:r>
        <w:fldChar w:fldCharType="begin"/>
      </w:r>
      <w:r>
        <w:instrText xml:space="preserve"> HYPERLINK \l _Toc8542 </w:instrText>
      </w:r>
      <w:r>
        <w:fldChar w:fldCharType="separate"/>
      </w:r>
      <w:r>
        <w:rPr>
          <w:rFonts w:hint="default"/>
        </w:rPr>
        <w:t>4.5.2. Truy xuất theo lai ghép (Hybrid Search)</w:t>
      </w:r>
      <w:r>
        <w:tab/>
      </w:r>
      <w:r>
        <w:fldChar w:fldCharType="begin"/>
      </w:r>
      <w:r>
        <w:instrText xml:space="preserve"> PAGEREF _Toc8542 \h </w:instrText>
      </w:r>
      <w:r>
        <w:fldChar w:fldCharType="separate"/>
      </w:r>
      <w:r>
        <w:t>72</w:t>
      </w:r>
      <w:r>
        <w:fldChar w:fldCharType="end"/>
      </w:r>
      <w:r>
        <w:fldChar w:fldCharType="end"/>
      </w:r>
    </w:p>
    <w:p w14:paraId="17CAD7CA">
      <w:pPr>
        <w:pStyle w:val="144"/>
        <w:tabs>
          <w:tab w:val="right" w:leader="dot" w:pos="8788"/>
        </w:tabs>
      </w:pPr>
      <w:r>
        <w:fldChar w:fldCharType="begin"/>
      </w:r>
      <w:r>
        <w:instrText xml:space="preserve"> HYPERLINK \l _Toc29773 </w:instrText>
      </w:r>
      <w:r>
        <w:fldChar w:fldCharType="separate"/>
      </w:r>
      <w:r>
        <w:rPr>
          <w:rFonts w:hint="default"/>
        </w:rPr>
        <w:t>4.5.3. Sinh câu trả lời bằng LLaMA 3.3 (Generation)</w:t>
      </w:r>
      <w:r>
        <w:tab/>
      </w:r>
      <w:r>
        <w:fldChar w:fldCharType="begin"/>
      </w:r>
      <w:r>
        <w:instrText xml:space="preserve"> PAGEREF _Toc29773 \h </w:instrText>
      </w:r>
      <w:r>
        <w:fldChar w:fldCharType="separate"/>
      </w:r>
      <w:r>
        <w:t>72</w:t>
      </w:r>
      <w:r>
        <w:fldChar w:fldCharType="end"/>
      </w:r>
      <w:r>
        <w:fldChar w:fldCharType="end"/>
      </w:r>
    </w:p>
    <w:p w14:paraId="52749A1C">
      <w:pPr>
        <w:pStyle w:val="142"/>
        <w:tabs>
          <w:tab w:val="right" w:leader="dot" w:pos="8788"/>
        </w:tabs>
      </w:pPr>
      <w:r>
        <w:fldChar w:fldCharType="begin"/>
      </w:r>
      <w:r>
        <w:instrText xml:space="preserve"> HYPERLINK \l _Toc15277 </w:instrText>
      </w:r>
      <w:r>
        <w:fldChar w:fldCharType="separate"/>
      </w:r>
      <w:r>
        <w:rPr>
          <w:rFonts w:hint="default"/>
          <w:lang w:val="en-US"/>
        </w:rPr>
        <w:t>CHƯƠNG 5  ĐẶC TẢ GIAO DIỆN</w:t>
      </w:r>
      <w:r>
        <w:tab/>
      </w:r>
      <w:r>
        <w:fldChar w:fldCharType="begin"/>
      </w:r>
      <w:r>
        <w:instrText xml:space="preserve"> PAGEREF _Toc15277 \h </w:instrText>
      </w:r>
      <w:r>
        <w:fldChar w:fldCharType="separate"/>
      </w:r>
      <w:r>
        <w:t>73</w:t>
      </w:r>
      <w:r>
        <w:fldChar w:fldCharType="end"/>
      </w:r>
      <w:r>
        <w:fldChar w:fldCharType="end"/>
      </w:r>
    </w:p>
    <w:p w14:paraId="73A69DD3">
      <w:pPr>
        <w:pStyle w:val="143"/>
        <w:tabs>
          <w:tab w:val="right" w:leader="dot" w:pos="8788"/>
        </w:tabs>
      </w:pPr>
      <w:r>
        <w:fldChar w:fldCharType="begin"/>
      </w:r>
      <w:r>
        <w:instrText xml:space="preserve"> HYPERLINK \l _Toc1074 </w:instrText>
      </w:r>
      <w:r>
        <w:fldChar w:fldCharType="separate"/>
      </w:r>
      <w:r>
        <w:rPr>
          <w:rFonts w:hint="default"/>
          <w:lang w:val="en-US"/>
        </w:rPr>
        <w:t>5.1 GIAO DIỆN TRANG CHỦ</w:t>
      </w:r>
      <w:r>
        <w:tab/>
      </w:r>
      <w:r>
        <w:fldChar w:fldCharType="begin"/>
      </w:r>
      <w:r>
        <w:instrText xml:space="preserve"> PAGEREF _Toc1074 \h </w:instrText>
      </w:r>
      <w:r>
        <w:fldChar w:fldCharType="separate"/>
      </w:r>
      <w:r>
        <w:t>73</w:t>
      </w:r>
      <w:r>
        <w:fldChar w:fldCharType="end"/>
      </w:r>
      <w:r>
        <w:fldChar w:fldCharType="end"/>
      </w:r>
    </w:p>
    <w:p w14:paraId="11F62926">
      <w:pPr>
        <w:pStyle w:val="143"/>
        <w:tabs>
          <w:tab w:val="right" w:leader="dot" w:pos="8788"/>
        </w:tabs>
      </w:pPr>
      <w:r>
        <w:fldChar w:fldCharType="begin"/>
      </w:r>
      <w:r>
        <w:instrText xml:space="preserve"> HYPERLINK \l _Toc28962 </w:instrText>
      </w:r>
      <w:r>
        <w:fldChar w:fldCharType="separate"/>
      </w:r>
      <w:r>
        <w:rPr>
          <w:rFonts w:hint="default"/>
          <w:lang w:val="en-US"/>
        </w:rPr>
        <w:t>5.2 GIAO DIỆN KHÁCH HÀNG</w:t>
      </w:r>
      <w:r>
        <w:tab/>
      </w:r>
      <w:r>
        <w:fldChar w:fldCharType="begin"/>
      </w:r>
      <w:r>
        <w:instrText xml:space="preserve"> PAGEREF _Toc28962 \h </w:instrText>
      </w:r>
      <w:r>
        <w:fldChar w:fldCharType="separate"/>
      </w:r>
      <w:r>
        <w:t>79</w:t>
      </w:r>
      <w:r>
        <w:fldChar w:fldCharType="end"/>
      </w:r>
      <w:r>
        <w:fldChar w:fldCharType="end"/>
      </w:r>
    </w:p>
    <w:p w14:paraId="12D9D7C3">
      <w:pPr>
        <w:pStyle w:val="143"/>
        <w:tabs>
          <w:tab w:val="right" w:leader="dot" w:pos="8788"/>
        </w:tabs>
      </w:pPr>
      <w:r>
        <w:fldChar w:fldCharType="begin"/>
      </w:r>
      <w:r>
        <w:instrText xml:space="preserve"> HYPERLINK \l _Toc12167 </w:instrText>
      </w:r>
      <w:r>
        <w:fldChar w:fldCharType="separate"/>
      </w:r>
      <w:r>
        <w:rPr>
          <w:rFonts w:hint="default"/>
          <w:lang w:val="en-US"/>
        </w:rPr>
        <w:t>5.3 GIAO DIỆN ADMIN VÀ NHÂN VIÊN</w:t>
      </w:r>
      <w:r>
        <w:tab/>
      </w:r>
      <w:r>
        <w:fldChar w:fldCharType="begin"/>
      </w:r>
      <w:r>
        <w:instrText xml:space="preserve"> PAGEREF _Toc12167 \h </w:instrText>
      </w:r>
      <w:r>
        <w:fldChar w:fldCharType="separate"/>
      </w:r>
      <w:r>
        <w:t>92</w:t>
      </w:r>
      <w:r>
        <w:fldChar w:fldCharType="end"/>
      </w:r>
      <w:r>
        <w:fldChar w:fldCharType="end"/>
      </w:r>
    </w:p>
    <w:p w14:paraId="3B81C1B2">
      <w:pPr>
        <w:pStyle w:val="143"/>
        <w:tabs>
          <w:tab w:val="right" w:leader="dot" w:pos="8788"/>
        </w:tabs>
      </w:pPr>
      <w:r>
        <w:fldChar w:fldCharType="begin"/>
      </w:r>
      <w:r>
        <w:instrText xml:space="preserve"> HYPERLINK \l _Toc6826 </w:instrText>
      </w:r>
      <w:r>
        <w:fldChar w:fldCharType="separate"/>
      </w:r>
      <w:r>
        <w:rPr>
          <w:rFonts w:hint="default"/>
          <w:lang w:val="en-US"/>
        </w:rPr>
        <w:t>5.4 KIỂM THỬ HỆ THỐNG</w:t>
      </w:r>
      <w:r>
        <w:tab/>
      </w:r>
      <w:r>
        <w:fldChar w:fldCharType="begin"/>
      </w:r>
      <w:r>
        <w:instrText xml:space="preserve"> PAGEREF _Toc6826 \h </w:instrText>
      </w:r>
      <w:r>
        <w:fldChar w:fldCharType="separate"/>
      </w:r>
      <w:r>
        <w:t>102</w:t>
      </w:r>
      <w:r>
        <w:fldChar w:fldCharType="end"/>
      </w:r>
      <w:r>
        <w:fldChar w:fldCharType="end"/>
      </w:r>
    </w:p>
    <w:p w14:paraId="4EB1825A">
      <w:pPr>
        <w:pStyle w:val="144"/>
        <w:tabs>
          <w:tab w:val="right" w:leader="dot" w:pos="8788"/>
        </w:tabs>
      </w:pPr>
      <w:r>
        <w:fldChar w:fldCharType="begin"/>
      </w:r>
      <w:r>
        <w:instrText xml:space="preserve"> HYPERLINK \l _Toc1148 </w:instrText>
      </w:r>
      <w:r>
        <w:fldChar w:fldCharType="separate"/>
      </w:r>
      <w:r>
        <w:rPr>
          <w:rFonts w:hint="default"/>
          <w:lang w:val="en-US"/>
        </w:rPr>
        <w:t>5.4.1</w:t>
      </w:r>
      <w:r>
        <w:rPr>
          <w:rFonts w:hint="default"/>
        </w:rPr>
        <w:t xml:space="preserve"> </w:t>
      </w:r>
      <w:r>
        <w:rPr>
          <w:rFonts w:hint="default"/>
          <w:lang w:val="en-US"/>
        </w:rPr>
        <w:t>Phương pháp kiểm thử</w:t>
      </w:r>
      <w:r>
        <w:tab/>
      </w:r>
      <w:r>
        <w:fldChar w:fldCharType="begin"/>
      </w:r>
      <w:r>
        <w:instrText xml:space="preserve"> PAGEREF _Toc1148 \h </w:instrText>
      </w:r>
      <w:r>
        <w:fldChar w:fldCharType="separate"/>
      </w:r>
      <w:r>
        <w:t>102</w:t>
      </w:r>
      <w:r>
        <w:fldChar w:fldCharType="end"/>
      </w:r>
      <w:r>
        <w:fldChar w:fldCharType="end"/>
      </w:r>
    </w:p>
    <w:p w14:paraId="7637E732">
      <w:pPr>
        <w:pStyle w:val="144"/>
        <w:tabs>
          <w:tab w:val="right" w:leader="dot" w:pos="8788"/>
        </w:tabs>
      </w:pPr>
      <w:r>
        <w:fldChar w:fldCharType="begin"/>
      </w:r>
      <w:r>
        <w:instrText xml:space="preserve"> HYPERLINK \l _Toc10951 </w:instrText>
      </w:r>
      <w:r>
        <w:fldChar w:fldCharType="separate"/>
      </w:r>
      <w:r>
        <w:rPr>
          <w:rFonts w:hint="default"/>
          <w:lang w:val="en-US"/>
        </w:rPr>
        <w:t>5.4.2 Các kịch bản kiểm thử</w:t>
      </w:r>
      <w:r>
        <w:tab/>
      </w:r>
      <w:r>
        <w:fldChar w:fldCharType="begin"/>
      </w:r>
      <w:r>
        <w:instrText xml:space="preserve"> PAGEREF _Toc10951 \h </w:instrText>
      </w:r>
      <w:r>
        <w:fldChar w:fldCharType="separate"/>
      </w:r>
      <w:r>
        <w:t>102</w:t>
      </w:r>
      <w:r>
        <w:fldChar w:fldCharType="end"/>
      </w:r>
      <w:r>
        <w:fldChar w:fldCharType="end"/>
      </w:r>
    </w:p>
    <w:p w14:paraId="51E9DE53">
      <w:pPr>
        <w:pStyle w:val="144"/>
        <w:tabs>
          <w:tab w:val="right" w:leader="dot" w:pos="8788"/>
        </w:tabs>
      </w:pPr>
      <w:r>
        <w:fldChar w:fldCharType="begin"/>
      </w:r>
      <w:r>
        <w:instrText xml:space="preserve"> HYPERLINK \l _Toc7253 </w:instrText>
      </w:r>
      <w:r>
        <w:fldChar w:fldCharType="separate"/>
      </w:r>
      <w:r>
        <w:rPr>
          <w:rFonts w:hint="default"/>
          <w:lang w:val="en-US"/>
        </w:rPr>
        <w:t>5.4</w:t>
      </w:r>
      <w:r>
        <w:rPr>
          <w:rFonts w:hint="default"/>
        </w:rPr>
        <w:t xml:space="preserve">.3 </w:t>
      </w:r>
      <w:r>
        <w:rPr>
          <w:rFonts w:hint="default"/>
          <w:lang w:val="en-US"/>
        </w:rPr>
        <w:t>Kết quả kiểm thử</w:t>
      </w:r>
      <w:r>
        <w:tab/>
      </w:r>
      <w:r>
        <w:fldChar w:fldCharType="begin"/>
      </w:r>
      <w:r>
        <w:instrText xml:space="preserve"> PAGEREF _Toc7253 \h </w:instrText>
      </w:r>
      <w:r>
        <w:fldChar w:fldCharType="separate"/>
      </w:r>
      <w:r>
        <w:t>104</w:t>
      </w:r>
      <w:r>
        <w:fldChar w:fldCharType="end"/>
      </w:r>
      <w:r>
        <w:fldChar w:fldCharType="end"/>
      </w:r>
    </w:p>
    <w:p w14:paraId="4EE2A168">
      <w:pPr>
        <w:pStyle w:val="144"/>
        <w:tabs>
          <w:tab w:val="right" w:leader="dot" w:pos="8788"/>
        </w:tabs>
      </w:pPr>
      <w:r>
        <w:fldChar w:fldCharType="begin"/>
      </w:r>
      <w:r>
        <w:instrText xml:space="preserve"> HYPERLINK \l _Toc11083 </w:instrText>
      </w:r>
      <w:r>
        <w:fldChar w:fldCharType="separate"/>
      </w:r>
      <w:r>
        <w:rPr>
          <w:rFonts w:hint="default"/>
          <w:lang w:val="en-US"/>
        </w:rPr>
        <w:t>5.4.4 Đánh giá hệ thống</w:t>
      </w:r>
      <w:r>
        <w:tab/>
      </w:r>
      <w:r>
        <w:fldChar w:fldCharType="begin"/>
      </w:r>
      <w:r>
        <w:instrText xml:space="preserve"> PAGEREF _Toc11083 \h </w:instrText>
      </w:r>
      <w:r>
        <w:fldChar w:fldCharType="separate"/>
      </w:r>
      <w:r>
        <w:t>105</w:t>
      </w:r>
      <w:r>
        <w:fldChar w:fldCharType="end"/>
      </w:r>
      <w:r>
        <w:fldChar w:fldCharType="end"/>
      </w:r>
    </w:p>
    <w:p w14:paraId="3800DCC9">
      <w:pPr>
        <w:pStyle w:val="142"/>
        <w:tabs>
          <w:tab w:val="right" w:leader="dot" w:pos="8788"/>
        </w:tabs>
      </w:pPr>
      <w:r>
        <w:fldChar w:fldCharType="begin"/>
      </w:r>
      <w:r>
        <w:instrText xml:space="preserve"> HYPERLINK \l _Toc24757 </w:instrText>
      </w:r>
      <w:r>
        <w:fldChar w:fldCharType="separate"/>
      </w:r>
      <w:r>
        <w:rPr>
          <w:rFonts w:hint="default"/>
          <w:lang w:val="en-US"/>
        </w:rPr>
        <w:t>CHƯƠNG 6  KẾT LUẬN</w:t>
      </w:r>
      <w:r>
        <w:tab/>
      </w:r>
      <w:r>
        <w:fldChar w:fldCharType="begin"/>
      </w:r>
      <w:r>
        <w:instrText xml:space="preserve"> PAGEREF _Toc24757 \h </w:instrText>
      </w:r>
      <w:r>
        <w:fldChar w:fldCharType="separate"/>
      </w:r>
      <w:r>
        <w:t>106</w:t>
      </w:r>
      <w:r>
        <w:fldChar w:fldCharType="end"/>
      </w:r>
      <w:r>
        <w:fldChar w:fldCharType="end"/>
      </w:r>
    </w:p>
    <w:p w14:paraId="12CD94FD">
      <w:pPr>
        <w:pStyle w:val="143"/>
        <w:tabs>
          <w:tab w:val="right" w:leader="dot" w:pos="8788"/>
        </w:tabs>
      </w:pPr>
      <w:r>
        <w:fldChar w:fldCharType="begin"/>
      </w:r>
      <w:r>
        <w:instrText xml:space="preserve"> HYPERLINK \l _Toc12807 </w:instrText>
      </w:r>
      <w:r>
        <w:fldChar w:fldCharType="separate"/>
      </w:r>
      <w:r>
        <w:rPr>
          <w:rFonts w:hint="default"/>
          <w:lang w:val="en-US"/>
        </w:rPr>
        <w:t>6</w:t>
      </w:r>
      <w:r>
        <w:rPr>
          <w:rFonts w:hint="default"/>
        </w:rPr>
        <w:t>.1.</w:t>
      </w:r>
      <w:r>
        <w:rPr>
          <w:rFonts w:hint="default"/>
          <w:lang w:val="en-US"/>
        </w:rPr>
        <w:t xml:space="preserve"> KẾT QUẢ ĐẶT ĐƯỢC</w:t>
      </w:r>
      <w:r>
        <w:tab/>
      </w:r>
      <w:r>
        <w:fldChar w:fldCharType="begin"/>
      </w:r>
      <w:r>
        <w:instrText xml:space="preserve"> PAGEREF _Toc12807 \h </w:instrText>
      </w:r>
      <w:r>
        <w:fldChar w:fldCharType="separate"/>
      </w:r>
      <w:r>
        <w:t>106</w:t>
      </w:r>
      <w:r>
        <w:fldChar w:fldCharType="end"/>
      </w:r>
      <w:r>
        <w:fldChar w:fldCharType="end"/>
      </w:r>
    </w:p>
    <w:p w14:paraId="44E270CB">
      <w:pPr>
        <w:pStyle w:val="143"/>
        <w:tabs>
          <w:tab w:val="right" w:leader="dot" w:pos="8788"/>
        </w:tabs>
      </w:pPr>
      <w:r>
        <w:fldChar w:fldCharType="begin"/>
      </w:r>
      <w:r>
        <w:instrText xml:space="preserve"> HYPERLINK \l _Toc24599 </w:instrText>
      </w:r>
      <w:r>
        <w:fldChar w:fldCharType="separate"/>
      </w:r>
      <w:r>
        <w:rPr>
          <w:rFonts w:hint="default"/>
          <w:lang w:val="en-US"/>
        </w:rPr>
        <w:t>6</w:t>
      </w:r>
      <w:r>
        <w:rPr>
          <w:rFonts w:hint="default"/>
        </w:rPr>
        <w:t xml:space="preserve">.2. </w:t>
      </w:r>
      <w:r>
        <w:rPr>
          <w:rFonts w:hint="default"/>
          <w:lang w:val="en-US"/>
        </w:rPr>
        <w:t>NHỮNG HẠN CHẾ CÒN TỒN TẠI</w:t>
      </w:r>
      <w:r>
        <w:tab/>
      </w:r>
      <w:r>
        <w:fldChar w:fldCharType="begin"/>
      </w:r>
      <w:r>
        <w:instrText xml:space="preserve"> PAGEREF _Toc24599 \h </w:instrText>
      </w:r>
      <w:r>
        <w:fldChar w:fldCharType="separate"/>
      </w:r>
      <w:r>
        <w:t>106</w:t>
      </w:r>
      <w:r>
        <w:fldChar w:fldCharType="end"/>
      </w:r>
      <w:r>
        <w:fldChar w:fldCharType="end"/>
      </w:r>
    </w:p>
    <w:p w14:paraId="3DF6612C">
      <w:pPr>
        <w:pStyle w:val="143"/>
        <w:tabs>
          <w:tab w:val="right" w:leader="dot" w:pos="8788"/>
        </w:tabs>
      </w:pPr>
      <w:r>
        <w:fldChar w:fldCharType="begin"/>
      </w:r>
      <w:r>
        <w:instrText xml:space="preserve"> HYPERLINK \l _Toc19395 </w:instrText>
      </w:r>
      <w:r>
        <w:fldChar w:fldCharType="separate"/>
      </w:r>
      <w:r>
        <w:rPr>
          <w:rFonts w:hint="default"/>
          <w:lang w:val="en-US"/>
        </w:rPr>
        <w:t>6</w:t>
      </w:r>
      <w:r>
        <w:rPr>
          <w:rFonts w:hint="default"/>
        </w:rPr>
        <w:t xml:space="preserve">.3 </w:t>
      </w:r>
      <w:r>
        <w:rPr>
          <w:rFonts w:hint="default"/>
          <w:lang w:val="en-US"/>
        </w:rPr>
        <w:t>HƯỚNG PHÁT TRIỂN TRONG TƯƠNG LAI</w:t>
      </w:r>
      <w:r>
        <w:tab/>
      </w:r>
      <w:r>
        <w:fldChar w:fldCharType="begin"/>
      </w:r>
      <w:r>
        <w:instrText xml:space="preserve"> PAGEREF _Toc19395 \h </w:instrText>
      </w:r>
      <w:r>
        <w:fldChar w:fldCharType="separate"/>
      </w:r>
      <w:r>
        <w:t>107</w:t>
      </w:r>
      <w:r>
        <w:fldChar w:fldCharType="end"/>
      </w:r>
      <w:r>
        <w:fldChar w:fldCharType="end"/>
      </w:r>
    </w:p>
    <w:p w14:paraId="273CBE77">
      <w:r>
        <w:fldChar w:fldCharType="end"/>
      </w:r>
    </w:p>
    <w:p w14:paraId="33A1D09E">
      <w:pPr>
        <w:rPr>
          <w:rFonts w:hint="default"/>
          <w:lang w:val="en-US"/>
        </w:rPr>
      </w:pPr>
      <w:r>
        <w:rPr>
          <w:rFonts w:hint="default"/>
          <w:lang w:val="en-US"/>
        </w:rPr>
        <w:br w:type="page"/>
      </w:r>
    </w:p>
    <w:p w14:paraId="4C2DA055">
      <w:pPr>
        <w:pStyle w:val="2"/>
        <w:bidi w:val="0"/>
        <w:rPr>
          <w:rFonts w:hint="default"/>
          <w:lang w:val="en-US"/>
        </w:rPr>
      </w:pPr>
      <w:bookmarkStart w:id="11" w:name="_Toc25974"/>
      <w:r>
        <w:rPr>
          <w:rFonts w:hint="default"/>
          <w:lang w:val="en-US"/>
        </w:rPr>
        <w:t>DANH MỤC BẢNG</w:t>
      </w:r>
      <w:bookmarkEnd w:id="11"/>
    </w:p>
    <w:p w14:paraId="7338A8E1">
      <w:pPr>
        <w:pStyle w:val="142"/>
        <w:tabs>
          <w:tab w:val="right" w:leader="dot" w:pos="8788"/>
        </w:tabs>
      </w:pPr>
      <w:r>
        <w:fldChar w:fldCharType="begin"/>
      </w:r>
      <w:r>
        <w:instrText xml:space="preserve">TOC \f \t "Caption-bang,1" \h</w:instrText>
      </w:r>
      <w:r>
        <w:fldChar w:fldCharType="separate"/>
      </w:r>
      <w:r>
        <w:fldChar w:fldCharType="begin"/>
      </w:r>
      <w:r>
        <w:instrText xml:space="preserve"> HYPERLINK \l _Toc21990 </w:instrText>
      </w:r>
      <w:r>
        <w:fldChar w:fldCharType="separate"/>
      </w:r>
      <w:r>
        <w:t xml:space="preserve">Bảng </w:t>
      </w:r>
      <w:r>
        <w:rPr>
          <w:rFonts w:hint="default"/>
          <w:lang w:val="en-US"/>
        </w:rPr>
        <w:t>3.5.1 B</w:t>
      </w:r>
      <w:r>
        <w:t>ảng</w:t>
      </w:r>
      <w:r>
        <w:rPr>
          <w:rFonts w:hint="default"/>
          <w:lang w:val="en-US"/>
        </w:rPr>
        <w:t xml:space="preserve"> cơ sở</w:t>
      </w:r>
      <w:r>
        <w:t xml:space="preserve"> dữ liệu</w:t>
      </w:r>
      <w:r>
        <w:rPr>
          <w:rFonts w:hint="default"/>
          <w:lang w:val="en-US"/>
        </w:rPr>
        <w:t xml:space="preserve"> </w:t>
      </w:r>
      <w:r>
        <w:t>vai_tro</w:t>
      </w:r>
      <w:r>
        <w:tab/>
      </w:r>
      <w:r>
        <w:fldChar w:fldCharType="begin"/>
      </w:r>
      <w:r>
        <w:instrText xml:space="preserve"> PAGEREF _Toc21990 \h </w:instrText>
      </w:r>
      <w:r>
        <w:fldChar w:fldCharType="separate"/>
      </w:r>
      <w:r>
        <w:t>49</w:t>
      </w:r>
      <w:r>
        <w:fldChar w:fldCharType="end"/>
      </w:r>
      <w:r>
        <w:fldChar w:fldCharType="end"/>
      </w:r>
    </w:p>
    <w:p w14:paraId="7E9EA242">
      <w:pPr>
        <w:pStyle w:val="142"/>
        <w:tabs>
          <w:tab w:val="right" w:leader="dot" w:pos="8788"/>
        </w:tabs>
      </w:pPr>
      <w:r>
        <w:fldChar w:fldCharType="begin"/>
      </w:r>
      <w:r>
        <w:instrText xml:space="preserve"> HYPERLINK \l _Toc17997 </w:instrText>
      </w:r>
      <w:r>
        <w:fldChar w:fldCharType="separate"/>
      </w:r>
      <w:r>
        <w:t xml:space="preserve">Bảng </w:t>
      </w:r>
      <w:r>
        <w:rPr>
          <w:rFonts w:hint="default"/>
          <w:lang w:val="en-US"/>
        </w:rPr>
        <w:t>3.5.2 B</w:t>
      </w:r>
      <w:r>
        <w:t>ảng</w:t>
      </w:r>
      <w:r>
        <w:rPr>
          <w:rFonts w:hint="default"/>
          <w:lang w:val="en-US"/>
        </w:rPr>
        <w:t xml:space="preserve"> cơ sở</w:t>
      </w:r>
      <w:r>
        <w:t xml:space="preserve"> dữ liệ</w:t>
      </w:r>
      <w:r>
        <w:rPr>
          <w:rFonts w:hint="default"/>
          <w:lang w:val="en-US"/>
        </w:rPr>
        <w:t>u</w:t>
      </w:r>
      <w:r>
        <w:t xml:space="preserve"> nguoi_dung</w:t>
      </w:r>
      <w:r>
        <w:tab/>
      </w:r>
      <w:r>
        <w:fldChar w:fldCharType="begin"/>
      </w:r>
      <w:r>
        <w:instrText xml:space="preserve"> PAGEREF _Toc17997 \h </w:instrText>
      </w:r>
      <w:r>
        <w:fldChar w:fldCharType="separate"/>
      </w:r>
      <w:r>
        <w:t>49</w:t>
      </w:r>
      <w:r>
        <w:fldChar w:fldCharType="end"/>
      </w:r>
      <w:r>
        <w:fldChar w:fldCharType="end"/>
      </w:r>
    </w:p>
    <w:p w14:paraId="36C0E2C5">
      <w:pPr>
        <w:pStyle w:val="142"/>
        <w:tabs>
          <w:tab w:val="right" w:leader="dot" w:pos="8788"/>
        </w:tabs>
      </w:pPr>
      <w:r>
        <w:fldChar w:fldCharType="begin"/>
      </w:r>
      <w:r>
        <w:instrText xml:space="preserve"> HYPERLINK \l _Toc880 </w:instrText>
      </w:r>
      <w:r>
        <w:fldChar w:fldCharType="separate"/>
      </w:r>
      <w:r>
        <w:t xml:space="preserve">Bảng </w:t>
      </w:r>
      <w:r>
        <w:rPr>
          <w:rFonts w:hint="default"/>
          <w:lang w:val="en-US"/>
        </w:rPr>
        <w:t>3.5.3 B</w:t>
      </w:r>
      <w:r>
        <w:t>ảng</w:t>
      </w:r>
      <w:r>
        <w:rPr>
          <w:rFonts w:hint="default"/>
          <w:lang w:val="en-US"/>
        </w:rPr>
        <w:t xml:space="preserve"> cơ sở</w:t>
      </w:r>
      <w:r>
        <w:t xml:space="preserve"> dữ liệu</w:t>
      </w:r>
      <w:r>
        <w:rPr>
          <w:rFonts w:hint="default"/>
          <w:lang w:val="en-US"/>
        </w:rPr>
        <w:t xml:space="preserve"> </w:t>
      </w:r>
      <w:r>
        <w:t>nguoi_dung_vai_tro</w:t>
      </w:r>
      <w:r>
        <w:tab/>
      </w:r>
      <w:r>
        <w:fldChar w:fldCharType="begin"/>
      </w:r>
      <w:r>
        <w:instrText xml:space="preserve"> PAGEREF _Toc880 \h </w:instrText>
      </w:r>
      <w:r>
        <w:fldChar w:fldCharType="separate"/>
      </w:r>
      <w:r>
        <w:t>49</w:t>
      </w:r>
      <w:r>
        <w:fldChar w:fldCharType="end"/>
      </w:r>
      <w:r>
        <w:fldChar w:fldCharType="end"/>
      </w:r>
    </w:p>
    <w:p w14:paraId="02BDF41E">
      <w:pPr>
        <w:pStyle w:val="142"/>
        <w:tabs>
          <w:tab w:val="right" w:leader="dot" w:pos="8788"/>
        </w:tabs>
      </w:pPr>
      <w:r>
        <w:fldChar w:fldCharType="begin"/>
      </w:r>
      <w:r>
        <w:instrText xml:space="preserve"> HYPERLINK \l _Toc3570 </w:instrText>
      </w:r>
      <w:r>
        <w:fldChar w:fldCharType="separate"/>
      </w:r>
      <w:r>
        <w:t>Bản</w:t>
      </w:r>
      <w:r>
        <w:rPr>
          <w:rFonts w:hint="default"/>
          <w:lang w:val="en-US"/>
        </w:rPr>
        <w:t>g</w:t>
      </w:r>
      <w:r>
        <w:t xml:space="preserve"> </w:t>
      </w:r>
      <w:r>
        <w:rPr>
          <w:rFonts w:hint="default"/>
          <w:lang w:val="en-US"/>
        </w:rPr>
        <w:t>3.5.4 B</w:t>
      </w:r>
      <w:r>
        <w:t>ảng</w:t>
      </w:r>
      <w:r>
        <w:rPr>
          <w:rFonts w:hint="default"/>
          <w:lang w:val="en-US"/>
        </w:rPr>
        <w:t xml:space="preserve"> cơ sở</w:t>
      </w:r>
      <w:r>
        <w:t xml:space="preserve"> dữ liệu</w:t>
      </w:r>
      <w:r>
        <w:rPr>
          <w:rFonts w:hint="default"/>
          <w:lang w:val="en-US"/>
        </w:rPr>
        <w:t xml:space="preserve"> </w:t>
      </w:r>
      <w:r>
        <w:t>token_quen_mat_khau</w:t>
      </w:r>
      <w:r>
        <w:tab/>
      </w:r>
      <w:r>
        <w:fldChar w:fldCharType="begin"/>
      </w:r>
      <w:r>
        <w:instrText xml:space="preserve"> PAGEREF _Toc3570 \h </w:instrText>
      </w:r>
      <w:r>
        <w:fldChar w:fldCharType="separate"/>
      </w:r>
      <w:r>
        <w:t>50</w:t>
      </w:r>
      <w:r>
        <w:fldChar w:fldCharType="end"/>
      </w:r>
      <w:r>
        <w:fldChar w:fldCharType="end"/>
      </w:r>
    </w:p>
    <w:p w14:paraId="1D7D0CF1">
      <w:pPr>
        <w:pStyle w:val="142"/>
        <w:tabs>
          <w:tab w:val="right" w:leader="dot" w:pos="8788"/>
        </w:tabs>
      </w:pPr>
      <w:r>
        <w:fldChar w:fldCharType="begin"/>
      </w:r>
      <w:r>
        <w:instrText xml:space="preserve"> HYPERLINK \l _Toc8663 </w:instrText>
      </w:r>
      <w:r>
        <w:fldChar w:fldCharType="separate"/>
      </w:r>
      <w:r>
        <w:t xml:space="preserve">Bảng </w:t>
      </w:r>
      <w:r>
        <w:rPr>
          <w:rFonts w:hint="default"/>
          <w:lang w:val="en-US"/>
        </w:rPr>
        <w:t>3.5.5 B</w:t>
      </w:r>
      <w:r>
        <w:t>ảng</w:t>
      </w:r>
      <w:r>
        <w:rPr>
          <w:rFonts w:hint="default"/>
          <w:lang w:val="en-US"/>
        </w:rPr>
        <w:t xml:space="preserve"> cơ sở</w:t>
      </w:r>
      <w:r>
        <w:t xml:space="preserve"> dữ liệu</w:t>
      </w:r>
      <w:r>
        <w:rPr>
          <w:rFonts w:hint="default"/>
          <w:lang w:val="en-US"/>
        </w:rPr>
        <w:t xml:space="preserve"> </w:t>
      </w:r>
      <w:r>
        <w:t>ho_so_nguoi_dung</w:t>
      </w:r>
      <w:r>
        <w:tab/>
      </w:r>
      <w:r>
        <w:fldChar w:fldCharType="begin"/>
      </w:r>
      <w:r>
        <w:instrText xml:space="preserve"> PAGEREF _Toc8663 \h </w:instrText>
      </w:r>
      <w:r>
        <w:fldChar w:fldCharType="separate"/>
      </w:r>
      <w:r>
        <w:t>50</w:t>
      </w:r>
      <w:r>
        <w:fldChar w:fldCharType="end"/>
      </w:r>
      <w:r>
        <w:fldChar w:fldCharType="end"/>
      </w:r>
    </w:p>
    <w:p w14:paraId="0349703C">
      <w:pPr>
        <w:pStyle w:val="142"/>
        <w:tabs>
          <w:tab w:val="right" w:leader="dot" w:pos="8788"/>
        </w:tabs>
      </w:pPr>
      <w:r>
        <w:fldChar w:fldCharType="begin"/>
      </w:r>
      <w:r>
        <w:instrText xml:space="preserve"> HYPERLINK \l _Toc8281 </w:instrText>
      </w:r>
      <w:r>
        <w:fldChar w:fldCharType="separate"/>
      </w:r>
      <w:r>
        <w:t>Bản</w:t>
      </w:r>
      <w:r>
        <w:rPr>
          <w:rFonts w:hint="default"/>
          <w:lang w:val="en-US"/>
        </w:rPr>
        <w:t>g</w:t>
      </w:r>
      <w:r>
        <w:t xml:space="preserve"> </w:t>
      </w:r>
      <w:r>
        <w:rPr>
          <w:rFonts w:hint="default"/>
          <w:lang w:val="en-US"/>
        </w:rPr>
        <w:t>3.5.6 B</w:t>
      </w:r>
      <w:r>
        <w:t>ảng</w:t>
      </w:r>
      <w:r>
        <w:rPr>
          <w:rFonts w:hint="default"/>
          <w:lang w:val="en-US"/>
        </w:rPr>
        <w:t xml:space="preserve"> cơ sở</w:t>
      </w:r>
      <w:r>
        <w:t xml:space="preserve"> dữ liệu</w:t>
      </w:r>
      <w:r>
        <w:rPr>
          <w:rFonts w:hint="default"/>
          <w:lang w:val="en-US"/>
        </w:rPr>
        <w:t xml:space="preserve"> </w:t>
      </w:r>
      <w:r>
        <w:t>danh_muc</w:t>
      </w:r>
      <w:r>
        <w:tab/>
      </w:r>
      <w:r>
        <w:fldChar w:fldCharType="begin"/>
      </w:r>
      <w:r>
        <w:instrText xml:space="preserve"> PAGEREF _Toc8281 \h </w:instrText>
      </w:r>
      <w:r>
        <w:fldChar w:fldCharType="separate"/>
      </w:r>
      <w:r>
        <w:t>51</w:t>
      </w:r>
      <w:r>
        <w:fldChar w:fldCharType="end"/>
      </w:r>
      <w:r>
        <w:fldChar w:fldCharType="end"/>
      </w:r>
    </w:p>
    <w:p w14:paraId="11EB30F1">
      <w:pPr>
        <w:pStyle w:val="142"/>
        <w:tabs>
          <w:tab w:val="right" w:leader="dot" w:pos="8788"/>
        </w:tabs>
      </w:pPr>
      <w:r>
        <w:fldChar w:fldCharType="begin"/>
      </w:r>
      <w:r>
        <w:instrText xml:space="preserve"> HYPERLINK \l _Toc14577 </w:instrText>
      </w:r>
      <w:r>
        <w:fldChar w:fldCharType="separate"/>
      </w:r>
      <w:r>
        <w:t>Bản</w:t>
      </w:r>
      <w:r>
        <w:rPr>
          <w:rFonts w:hint="default"/>
          <w:lang w:val="en-US"/>
        </w:rPr>
        <w:t>g</w:t>
      </w:r>
      <w:r>
        <w:t xml:space="preserve"> </w:t>
      </w:r>
      <w:r>
        <w:rPr>
          <w:rFonts w:hint="default"/>
          <w:lang w:val="en-US"/>
        </w:rPr>
        <w:t>3.5.7 B</w:t>
      </w:r>
      <w:r>
        <w:t>ảng</w:t>
      </w:r>
      <w:r>
        <w:rPr>
          <w:rFonts w:hint="default"/>
          <w:lang w:val="en-US"/>
        </w:rPr>
        <w:t xml:space="preserve"> cơ sở</w:t>
      </w:r>
      <w:r>
        <w:t xml:space="preserve"> dữ liệu</w:t>
      </w:r>
      <w:r>
        <w:rPr>
          <w:rFonts w:hint="default"/>
          <w:lang w:val="en-US"/>
        </w:rPr>
        <w:t xml:space="preserve"> </w:t>
      </w:r>
      <w:r>
        <w:t>dia_diem</w:t>
      </w:r>
      <w:r>
        <w:tab/>
      </w:r>
      <w:r>
        <w:fldChar w:fldCharType="begin"/>
      </w:r>
      <w:r>
        <w:instrText xml:space="preserve"> PAGEREF _Toc14577 \h </w:instrText>
      </w:r>
      <w:r>
        <w:fldChar w:fldCharType="separate"/>
      </w:r>
      <w:r>
        <w:t>51</w:t>
      </w:r>
      <w:r>
        <w:fldChar w:fldCharType="end"/>
      </w:r>
      <w:r>
        <w:fldChar w:fldCharType="end"/>
      </w:r>
    </w:p>
    <w:p w14:paraId="526C15DC">
      <w:pPr>
        <w:pStyle w:val="142"/>
        <w:tabs>
          <w:tab w:val="right" w:leader="dot" w:pos="8788"/>
        </w:tabs>
      </w:pPr>
      <w:r>
        <w:fldChar w:fldCharType="begin"/>
      </w:r>
      <w:r>
        <w:instrText xml:space="preserve"> HYPERLINK \l _Toc10944 </w:instrText>
      </w:r>
      <w:r>
        <w:fldChar w:fldCharType="separate"/>
      </w:r>
      <w:r>
        <w:t>Bảng</w:t>
      </w:r>
      <w:r>
        <w:rPr>
          <w:rFonts w:hint="default"/>
          <w:lang w:val="en-US"/>
        </w:rPr>
        <w:t xml:space="preserve"> 3.5.8 B</w:t>
      </w:r>
      <w:r>
        <w:t>ảng</w:t>
      </w:r>
      <w:r>
        <w:rPr>
          <w:rFonts w:hint="default"/>
          <w:lang w:val="en-US"/>
        </w:rPr>
        <w:t xml:space="preserve"> cơ sở</w:t>
      </w:r>
      <w:r>
        <w:t xml:space="preserve"> dữ liệu</w:t>
      </w:r>
      <w:r>
        <w:rPr>
          <w:rFonts w:hint="default"/>
          <w:lang w:val="en-US"/>
        </w:rPr>
        <w:t xml:space="preserve"> </w:t>
      </w:r>
      <w:r>
        <w:rPr>
          <w:rFonts w:hint="default"/>
          <w:lang w:val="en-US" w:eastAsia="zh-CN"/>
        </w:rPr>
        <w:t>tour</w:t>
      </w:r>
      <w:r>
        <w:tab/>
      </w:r>
      <w:r>
        <w:fldChar w:fldCharType="begin"/>
      </w:r>
      <w:r>
        <w:instrText xml:space="preserve"> PAGEREF _Toc10944 \h </w:instrText>
      </w:r>
      <w:r>
        <w:fldChar w:fldCharType="separate"/>
      </w:r>
      <w:r>
        <w:t>51</w:t>
      </w:r>
      <w:r>
        <w:fldChar w:fldCharType="end"/>
      </w:r>
      <w:r>
        <w:fldChar w:fldCharType="end"/>
      </w:r>
    </w:p>
    <w:p w14:paraId="437DE127">
      <w:pPr>
        <w:pStyle w:val="142"/>
        <w:tabs>
          <w:tab w:val="right" w:leader="dot" w:pos="8788"/>
        </w:tabs>
      </w:pPr>
      <w:r>
        <w:fldChar w:fldCharType="begin"/>
      </w:r>
      <w:r>
        <w:instrText xml:space="preserve"> HYPERLINK \l _Toc31419 </w:instrText>
      </w:r>
      <w:r>
        <w:fldChar w:fldCharType="separate"/>
      </w:r>
      <w:r>
        <w:t xml:space="preserve">Bảng </w:t>
      </w:r>
      <w:r>
        <w:rPr>
          <w:rFonts w:hint="default"/>
          <w:lang w:val="en-US"/>
        </w:rPr>
        <w:t>3.5.9 B</w:t>
      </w:r>
      <w:r>
        <w:t>ảng</w:t>
      </w:r>
      <w:r>
        <w:rPr>
          <w:rFonts w:hint="default"/>
          <w:lang w:val="en-US"/>
        </w:rPr>
        <w:t xml:space="preserve"> cơ sở</w:t>
      </w:r>
      <w:r>
        <w:t xml:space="preserve"> dữ liệu</w:t>
      </w:r>
      <w:r>
        <w:rPr>
          <w:rFonts w:hint="default"/>
          <w:lang w:val="en-US"/>
        </w:rPr>
        <w:t xml:space="preserve"> </w:t>
      </w:r>
      <w:r>
        <w:t>hinh_anh_tour</w:t>
      </w:r>
      <w:r>
        <w:tab/>
      </w:r>
      <w:r>
        <w:fldChar w:fldCharType="begin"/>
      </w:r>
      <w:r>
        <w:instrText xml:space="preserve"> PAGEREF _Toc31419 \h </w:instrText>
      </w:r>
      <w:r>
        <w:fldChar w:fldCharType="separate"/>
      </w:r>
      <w:r>
        <w:t>52</w:t>
      </w:r>
      <w:r>
        <w:fldChar w:fldCharType="end"/>
      </w:r>
      <w:r>
        <w:fldChar w:fldCharType="end"/>
      </w:r>
    </w:p>
    <w:p w14:paraId="5C90F3C5">
      <w:pPr>
        <w:pStyle w:val="142"/>
        <w:tabs>
          <w:tab w:val="right" w:leader="dot" w:pos="8788"/>
        </w:tabs>
      </w:pPr>
      <w:r>
        <w:fldChar w:fldCharType="begin"/>
      </w:r>
      <w:r>
        <w:instrText xml:space="preserve"> HYPERLINK \l _Toc20996 </w:instrText>
      </w:r>
      <w:r>
        <w:fldChar w:fldCharType="separate"/>
      </w:r>
      <w:r>
        <w:t xml:space="preserve">Bảng </w:t>
      </w:r>
      <w:r>
        <w:rPr>
          <w:rFonts w:hint="default"/>
          <w:lang w:val="en-US"/>
        </w:rPr>
        <w:t>3.5.10 B</w:t>
      </w:r>
      <w:r>
        <w:t>ảng</w:t>
      </w:r>
      <w:r>
        <w:rPr>
          <w:rFonts w:hint="default"/>
          <w:lang w:val="en-US"/>
        </w:rPr>
        <w:t xml:space="preserve"> cơ sở</w:t>
      </w:r>
      <w:r>
        <w:t xml:space="preserve"> dữ liệu lich_khoi_hanh</w:t>
      </w:r>
      <w:r>
        <w:tab/>
      </w:r>
      <w:r>
        <w:fldChar w:fldCharType="begin"/>
      </w:r>
      <w:r>
        <w:instrText xml:space="preserve"> PAGEREF _Toc20996 \h </w:instrText>
      </w:r>
      <w:r>
        <w:fldChar w:fldCharType="separate"/>
      </w:r>
      <w:r>
        <w:t>52</w:t>
      </w:r>
      <w:r>
        <w:fldChar w:fldCharType="end"/>
      </w:r>
      <w:r>
        <w:fldChar w:fldCharType="end"/>
      </w:r>
    </w:p>
    <w:p w14:paraId="5C00ABBA">
      <w:pPr>
        <w:pStyle w:val="142"/>
        <w:tabs>
          <w:tab w:val="right" w:leader="dot" w:pos="8788"/>
        </w:tabs>
      </w:pPr>
      <w:r>
        <w:fldChar w:fldCharType="begin"/>
      </w:r>
      <w:r>
        <w:instrText xml:space="preserve"> HYPERLINK \l _Toc4138 </w:instrText>
      </w:r>
      <w:r>
        <w:fldChar w:fldCharType="separate"/>
      </w:r>
      <w:r>
        <w:t xml:space="preserve">Bảng </w:t>
      </w:r>
      <w:r>
        <w:rPr>
          <w:rFonts w:hint="default"/>
          <w:lang w:val="en-US"/>
        </w:rPr>
        <w:t>3.5.11B</w:t>
      </w:r>
      <w:r>
        <w:t>ảng</w:t>
      </w:r>
      <w:r>
        <w:rPr>
          <w:rFonts w:hint="default"/>
          <w:lang w:val="en-US"/>
        </w:rPr>
        <w:t xml:space="preserve"> cơ sở</w:t>
      </w:r>
      <w:r>
        <w:t xml:space="preserve"> dữ liệu</w:t>
      </w:r>
      <w:r>
        <w:rPr>
          <w:rFonts w:hint="default"/>
          <w:lang w:val="en-US"/>
        </w:rPr>
        <w:t xml:space="preserve"> </w:t>
      </w:r>
      <w:r>
        <w:t>don_dat_tour</w:t>
      </w:r>
      <w:r>
        <w:tab/>
      </w:r>
      <w:r>
        <w:fldChar w:fldCharType="begin"/>
      </w:r>
      <w:r>
        <w:instrText xml:space="preserve"> PAGEREF _Toc4138 \h </w:instrText>
      </w:r>
      <w:r>
        <w:fldChar w:fldCharType="separate"/>
      </w:r>
      <w:r>
        <w:t>53</w:t>
      </w:r>
      <w:r>
        <w:fldChar w:fldCharType="end"/>
      </w:r>
      <w:r>
        <w:fldChar w:fldCharType="end"/>
      </w:r>
    </w:p>
    <w:p w14:paraId="1D94D5D7">
      <w:pPr>
        <w:pStyle w:val="142"/>
        <w:tabs>
          <w:tab w:val="right" w:leader="dot" w:pos="8788"/>
        </w:tabs>
      </w:pPr>
      <w:r>
        <w:fldChar w:fldCharType="begin"/>
      </w:r>
      <w:r>
        <w:instrText xml:space="preserve"> HYPERLINK \l _Toc31912 </w:instrText>
      </w:r>
      <w:r>
        <w:fldChar w:fldCharType="separate"/>
      </w:r>
      <w:r>
        <w:t xml:space="preserve">Bảng </w:t>
      </w:r>
      <w:r>
        <w:rPr>
          <w:rFonts w:hint="default"/>
          <w:lang w:val="en-US"/>
        </w:rPr>
        <w:t>3.5.12 B</w:t>
      </w:r>
      <w:r>
        <w:t>ảng</w:t>
      </w:r>
      <w:r>
        <w:rPr>
          <w:rFonts w:hint="default"/>
          <w:lang w:val="en-US"/>
        </w:rPr>
        <w:t xml:space="preserve"> cơ sở</w:t>
      </w:r>
      <w:r>
        <w:t xml:space="preserve"> dữ liệu</w:t>
      </w:r>
      <w:r>
        <w:rPr>
          <w:rFonts w:hint="default"/>
          <w:lang w:val="en-US"/>
        </w:rPr>
        <w:t xml:space="preserve"> </w:t>
      </w:r>
      <w:r>
        <w:t>chi_tiet_dat_tour</w:t>
      </w:r>
      <w:r>
        <w:tab/>
      </w:r>
      <w:r>
        <w:fldChar w:fldCharType="begin"/>
      </w:r>
      <w:r>
        <w:instrText xml:space="preserve"> PAGEREF _Toc31912 \h </w:instrText>
      </w:r>
      <w:r>
        <w:fldChar w:fldCharType="separate"/>
      </w:r>
      <w:r>
        <w:t>53</w:t>
      </w:r>
      <w:r>
        <w:fldChar w:fldCharType="end"/>
      </w:r>
      <w:r>
        <w:fldChar w:fldCharType="end"/>
      </w:r>
    </w:p>
    <w:p w14:paraId="2A7525FB">
      <w:pPr>
        <w:pStyle w:val="142"/>
        <w:tabs>
          <w:tab w:val="right" w:leader="dot" w:pos="8788"/>
        </w:tabs>
      </w:pPr>
      <w:r>
        <w:fldChar w:fldCharType="begin"/>
      </w:r>
      <w:r>
        <w:instrText xml:space="preserve"> HYPERLINK \l _Toc10638 </w:instrText>
      </w:r>
      <w:r>
        <w:fldChar w:fldCharType="separate"/>
      </w:r>
      <w:r>
        <w:t xml:space="preserve">Bảng </w:t>
      </w:r>
      <w:r>
        <w:rPr>
          <w:rFonts w:hint="default"/>
          <w:lang w:val="en-US"/>
        </w:rPr>
        <w:t>3.5.13 B</w:t>
      </w:r>
      <w:r>
        <w:t>ảng</w:t>
      </w:r>
      <w:r>
        <w:rPr>
          <w:rFonts w:hint="default"/>
          <w:lang w:val="en-US"/>
        </w:rPr>
        <w:t xml:space="preserve"> cơ sở</w:t>
      </w:r>
      <w:r>
        <w:t xml:space="preserve"> dữ liệu thanh_toan</w:t>
      </w:r>
      <w:r>
        <w:tab/>
      </w:r>
      <w:r>
        <w:fldChar w:fldCharType="begin"/>
      </w:r>
      <w:r>
        <w:instrText xml:space="preserve"> PAGEREF _Toc10638 \h </w:instrText>
      </w:r>
      <w:r>
        <w:fldChar w:fldCharType="separate"/>
      </w:r>
      <w:r>
        <w:t>53</w:t>
      </w:r>
      <w:r>
        <w:fldChar w:fldCharType="end"/>
      </w:r>
      <w:r>
        <w:fldChar w:fldCharType="end"/>
      </w:r>
    </w:p>
    <w:p w14:paraId="64860F8C">
      <w:pPr>
        <w:pStyle w:val="142"/>
        <w:tabs>
          <w:tab w:val="right" w:leader="dot" w:pos="8788"/>
        </w:tabs>
      </w:pPr>
      <w:r>
        <w:fldChar w:fldCharType="begin"/>
      </w:r>
      <w:r>
        <w:instrText xml:space="preserve"> HYPERLINK \l _Toc22061 </w:instrText>
      </w:r>
      <w:r>
        <w:fldChar w:fldCharType="separate"/>
      </w:r>
      <w:r>
        <w:t xml:space="preserve">Bảng </w:t>
      </w:r>
      <w:r>
        <w:rPr>
          <w:rFonts w:hint="default"/>
          <w:lang w:val="en-US"/>
        </w:rPr>
        <w:t>3.5.14 B</w:t>
      </w:r>
      <w:r>
        <w:t>ảng</w:t>
      </w:r>
      <w:r>
        <w:rPr>
          <w:rFonts w:hint="default"/>
          <w:lang w:val="en-US"/>
        </w:rPr>
        <w:t xml:space="preserve"> cơ sở</w:t>
      </w:r>
      <w:r>
        <w:t xml:space="preserve"> dữ liệu</w:t>
      </w:r>
      <w:r>
        <w:rPr>
          <w:rFonts w:hint="default"/>
          <w:lang w:val="en-US"/>
        </w:rPr>
        <w:t xml:space="preserve"> </w:t>
      </w:r>
      <w:r>
        <w:t>yeu_thich</w:t>
      </w:r>
      <w:r>
        <w:tab/>
      </w:r>
      <w:r>
        <w:fldChar w:fldCharType="begin"/>
      </w:r>
      <w:r>
        <w:instrText xml:space="preserve"> PAGEREF _Toc22061 \h </w:instrText>
      </w:r>
      <w:r>
        <w:fldChar w:fldCharType="separate"/>
      </w:r>
      <w:r>
        <w:t>54</w:t>
      </w:r>
      <w:r>
        <w:fldChar w:fldCharType="end"/>
      </w:r>
      <w:r>
        <w:fldChar w:fldCharType="end"/>
      </w:r>
    </w:p>
    <w:p w14:paraId="3851307C">
      <w:pPr>
        <w:pStyle w:val="142"/>
        <w:tabs>
          <w:tab w:val="right" w:leader="dot" w:pos="8788"/>
        </w:tabs>
      </w:pPr>
      <w:r>
        <w:fldChar w:fldCharType="begin"/>
      </w:r>
      <w:r>
        <w:instrText xml:space="preserve"> HYPERLINK \l _Toc22287 </w:instrText>
      </w:r>
      <w:r>
        <w:fldChar w:fldCharType="separate"/>
      </w:r>
      <w:r>
        <w:t>Bảng</w:t>
      </w:r>
      <w:r>
        <w:rPr>
          <w:rFonts w:hint="default"/>
          <w:lang w:val="en-US"/>
        </w:rPr>
        <w:t xml:space="preserve"> 3.5.15 B</w:t>
      </w:r>
      <w:r>
        <w:t>ảng</w:t>
      </w:r>
      <w:r>
        <w:rPr>
          <w:rFonts w:hint="default"/>
          <w:lang w:val="en-US"/>
        </w:rPr>
        <w:t xml:space="preserve"> cơ sở</w:t>
      </w:r>
      <w:r>
        <w:t xml:space="preserve"> dữ liệu</w:t>
      </w:r>
      <w:r>
        <w:rPr>
          <w:rFonts w:hint="default"/>
          <w:lang w:val="en-US"/>
        </w:rPr>
        <w:t xml:space="preserve"> </w:t>
      </w:r>
      <w:r>
        <w:t>danh_gia</w:t>
      </w:r>
      <w:r>
        <w:tab/>
      </w:r>
      <w:r>
        <w:fldChar w:fldCharType="begin"/>
      </w:r>
      <w:r>
        <w:instrText xml:space="preserve"> PAGEREF _Toc22287 \h </w:instrText>
      </w:r>
      <w:r>
        <w:fldChar w:fldCharType="separate"/>
      </w:r>
      <w:r>
        <w:t>54</w:t>
      </w:r>
      <w:r>
        <w:fldChar w:fldCharType="end"/>
      </w:r>
      <w:r>
        <w:fldChar w:fldCharType="end"/>
      </w:r>
    </w:p>
    <w:p w14:paraId="0892F71F">
      <w:pPr>
        <w:pStyle w:val="142"/>
        <w:tabs>
          <w:tab w:val="right" w:leader="dot" w:pos="8788"/>
        </w:tabs>
      </w:pPr>
      <w:r>
        <w:fldChar w:fldCharType="begin"/>
      </w:r>
      <w:r>
        <w:instrText xml:space="preserve"> HYPERLINK \l _Toc7708 </w:instrText>
      </w:r>
      <w:r>
        <w:fldChar w:fldCharType="separate"/>
      </w:r>
      <w:r>
        <w:t>Bản</w:t>
      </w:r>
      <w:r>
        <w:rPr>
          <w:rFonts w:hint="default"/>
          <w:lang w:val="en-US"/>
        </w:rPr>
        <w:t>g</w:t>
      </w:r>
      <w:r>
        <w:t xml:space="preserve"> </w:t>
      </w:r>
      <w:r>
        <w:rPr>
          <w:rFonts w:hint="default"/>
          <w:lang w:val="en-US"/>
        </w:rPr>
        <w:t>3.5.16 B</w:t>
      </w:r>
      <w:r>
        <w:t>ảng</w:t>
      </w:r>
      <w:r>
        <w:rPr>
          <w:rFonts w:hint="default"/>
          <w:lang w:val="en-US"/>
        </w:rPr>
        <w:t xml:space="preserve"> cơ sở</w:t>
      </w:r>
      <w:r>
        <w:t xml:space="preserve"> dữ liệu</w:t>
      </w:r>
      <w:r>
        <w:rPr>
          <w:rFonts w:hint="default"/>
          <w:lang w:val="en-US"/>
        </w:rPr>
        <w:t xml:space="preserve"> </w:t>
      </w:r>
      <w:r>
        <w:t>phan_hoi_danh_gia</w:t>
      </w:r>
      <w:r>
        <w:tab/>
      </w:r>
      <w:r>
        <w:fldChar w:fldCharType="begin"/>
      </w:r>
      <w:r>
        <w:instrText xml:space="preserve"> PAGEREF _Toc7708 \h </w:instrText>
      </w:r>
      <w:r>
        <w:fldChar w:fldCharType="separate"/>
      </w:r>
      <w:r>
        <w:t>55</w:t>
      </w:r>
      <w:r>
        <w:fldChar w:fldCharType="end"/>
      </w:r>
      <w:r>
        <w:fldChar w:fldCharType="end"/>
      </w:r>
    </w:p>
    <w:p w14:paraId="01E25723">
      <w:pPr>
        <w:pStyle w:val="142"/>
        <w:tabs>
          <w:tab w:val="right" w:leader="dot" w:pos="8788"/>
        </w:tabs>
      </w:pPr>
      <w:r>
        <w:fldChar w:fldCharType="begin"/>
      </w:r>
      <w:r>
        <w:instrText xml:space="preserve"> HYPERLINK \l _Toc4618 </w:instrText>
      </w:r>
      <w:r>
        <w:fldChar w:fldCharType="separate"/>
      </w:r>
      <w:r>
        <w:t xml:space="preserve">Bảng </w:t>
      </w:r>
      <w:r>
        <w:rPr>
          <w:rFonts w:hint="default"/>
          <w:lang w:val="en-US"/>
        </w:rPr>
        <w:t>3.5.17 B</w:t>
      </w:r>
      <w:r>
        <w:t>ảng</w:t>
      </w:r>
      <w:r>
        <w:rPr>
          <w:rFonts w:hint="default"/>
          <w:lang w:val="en-US"/>
        </w:rPr>
        <w:t xml:space="preserve"> cơ sở</w:t>
      </w:r>
      <w:r>
        <w:t xml:space="preserve"> dữ liệu</w:t>
      </w:r>
      <w:r>
        <w:rPr>
          <w:rFonts w:hint="default"/>
          <w:lang w:val="en-US"/>
        </w:rPr>
        <w:t xml:space="preserve"> </w:t>
      </w:r>
      <w:r>
        <w:t>voucher</w:t>
      </w:r>
      <w:r>
        <w:tab/>
      </w:r>
      <w:r>
        <w:fldChar w:fldCharType="begin"/>
      </w:r>
      <w:r>
        <w:instrText xml:space="preserve"> PAGEREF _Toc4618 \h </w:instrText>
      </w:r>
      <w:r>
        <w:fldChar w:fldCharType="separate"/>
      </w:r>
      <w:r>
        <w:t>55</w:t>
      </w:r>
      <w:r>
        <w:fldChar w:fldCharType="end"/>
      </w:r>
      <w:r>
        <w:fldChar w:fldCharType="end"/>
      </w:r>
    </w:p>
    <w:p w14:paraId="0522248D">
      <w:pPr>
        <w:pStyle w:val="142"/>
        <w:tabs>
          <w:tab w:val="right" w:leader="dot" w:pos="8788"/>
        </w:tabs>
      </w:pPr>
      <w:r>
        <w:fldChar w:fldCharType="begin"/>
      </w:r>
      <w:r>
        <w:instrText xml:space="preserve"> HYPERLINK \l _Toc10352 </w:instrText>
      </w:r>
      <w:r>
        <w:fldChar w:fldCharType="separate"/>
      </w:r>
      <w:r>
        <w:t xml:space="preserve">Bảng </w:t>
      </w:r>
      <w:r>
        <w:rPr>
          <w:rFonts w:hint="default"/>
          <w:lang w:val="en-US"/>
        </w:rPr>
        <w:t>3.5.18 B</w:t>
      </w:r>
      <w:r>
        <w:t>ảng</w:t>
      </w:r>
      <w:r>
        <w:rPr>
          <w:rFonts w:hint="default"/>
          <w:lang w:val="en-US"/>
        </w:rPr>
        <w:t xml:space="preserve"> cơ sở</w:t>
      </w:r>
      <w:r>
        <w:t xml:space="preserve"> dữ liệu email_thong_bao</w:t>
      </w:r>
      <w:r>
        <w:tab/>
      </w:r>
      <w:r>
        <w:fldChar w:fldCharType="begin"/>
      </w:r>
      <w:r>
        <w:instrText xml:space="preserve"> PAGEREF _Toc10352 \h </w:instrText>
      </w:r>
      <w:r>
        <w:fldChar w:fldCharType="separate"/>
      </w:r>
      <w:r>
        <w:t>56</w:t>
      </w:r>
      <w:r>
        <w:fldChar w:fldCharType="end"/>
      </w:r>
      <w:r>
        <w:fldChar w:fldCharType="end"/>
      </w:r>
    </w:p>
    <w:p w14:paraId="66E2C311">
      <w:pPr>
        <w:pStyle w:val="142"/>
        <w:tabs>
          <w:tab w:val="right" w:leader="dot" w:pos="8788"/>
        </w:tabs>
      </w:pPr>
      <w:r>
        <w:fldChar w:fldCharType="begin"/>
      </w:r>
      <w:r>
        <w:instrText xml:space="preserve"> HYPERLINK \l _Toc26200 </w:instrText>
      </w:r>
      <w:r>
        <w:fldChar w:fldCharType="separate"/>
      </w:r>
      <w:r>
        <w:t xml:space="preserve">Bảng </w:t>
      </w:r>
      <w:r>
        <w:rPr>
          <w:rFonts w:hint="default"/>
          <w:lang w:val="en-US"/>
        </w:rPr>
        <w:t>3.5.19 B</w:t>
      </w:r>
      <w:r>
        <w:t>ảng</w:t>
      </w:r>
      <w:r>
        <w:rPr>
          <w:rFonts w:hint="default"/>
          <w:lang w:val="en-US"/>
        </w:rPr>
        <w:t xml:space="preserve"> cơ sở</w:t>
      </w:r>
      <w:r>
        <w:t xml:space="preserve"> dữ liệu</w:t>
      </w:r>
      <w:r>
        <w:rPr>
          <w:rFonts w:hint="default"/>
          <w:lang w:val="en-US"/>
        </w:rPr>
        <w:t xml:space="preserve"> </w:t>
      </w:r>
      <w:r>
        <w:t>phien_chat</w:t>
      </w:r>
      <w:r>
        <w:tab/>
      </w:r>
      <w:r>
        <w:fldChar w:fldCharType="begin"/>
      </w:r>
      <w:r>
        <w:instrText xml:space="preserve"> PAGEREF _Toc26200 \h </w:instrText>
      </w:r>
      <w:r>
        <w:fldChar w:fldCharType="separate"/>
      </w:r>
      <w:r>
        <w:t>56</w:t>
      </w:r>
      <w:r>
        <w:fldChar w:fldCharType="end"/>
      </w:r>
      <w:r>
        <w:fldChar w:fldCharType="end"/>
      </w:r>
    </w:p>
    <w:p w14:paraId="7BE91E71">
      <w:pPr>
        <w:pStyle w:val="142"/>
        <w:tabs>
          <w:tab w:val="right" w:leader="dot" w:pos="8788"/>
        </w:tabs>
      </w:pPr>
      <w:r>
        <w:fldChar w:fldCharType="begin"/>
      </w:r>
      <w:r>
        <w:instrText xml:space="preserve"> HYPERLINK \l _Toc25158 </w:instrText>
      </w:r>
      <w:r>
        <w:fldChar w:fldCharType="separate"/>
      </w:r>
      <w:r>
        <w:t xml:space="preserve">Bảng </w:t>
      </w:r>
      <w:r>
        <w:rPr>
          <w:rFonts w:hint="default"/>
          <w:lang w:val="en-US"/>
        </w:rPr>
        <w:t>3.5.20 B</w:t>
      </w:r>
      <w:r>
        <w:t>ảng</w:t>
      </w:r>
      <w:r>
        <w:rPr>
          <w:rFonts w:hint="default"/>
          <w:lang w:val="en-US"/>
        </w:rPr>
        <w:t xml:space="preserve"> cơ sở</w:t>
      </w:r>
      <w:r>
        <w:t xml:space="preserve"> dữ liệu</w:t>
      </w:r>
      <w:r>
        <w:rPr>
          <w:rFonts w:hint="default"/>
          <w:lang w:val="en-US"/>
        </w:rPr>
        <w:t xml:space="preserve"> </w:t>
      </w:r>
      <w:r>
        <w:t>tin_nhan_chat</w:t>
      </w:r>
      <w:r>
        <w:tab/>
      </w:r>
      <w:r>
        <w:fldChar w:fldCharType="begin"/>
      </w:r>
      <w:r>
        <w:instrText xml:space="preserve"> PAGEREF _Toc25158 \h </w:instrText>
      </w:r>
      <w:r>
        <w:fldChar w:fldCharType="separate"/>
      </w:r>
      <w:r>
        <w:t>56</w:t>
      </w:r>
      <w:r>
        <w:fldChar w:fldCharType="end"/>
      </w:r>
      <w:r>
        <w:fldChar w:fldCharType="end"/>
      </w:r>
    </w:p>
    <w:p w14:paraId="1B64E6D3">
      <w:pPr>
        <w:pStyle w:val="142"/>
        <w:tabs>
          <w:tab w:val="right" w:leader="dot" w:pos="8788"/>
        </w:tabs>
      </w:pPr>
      <w:r>
        <w:fldChar w:fldCharType="begin"/>
      </w:r>
      <w:r>
        <w:instrText xml:space="preserve"> HYPERLINK \l _Toc25280 </w:instrText>
      </w:r>
      <w:r>
        <w:fldChar w:fldCharType="separate"/>
      </w:r>
      <w:r>
        <w:rPr>
          <w:rFonts w:hint="default"/>
          <w:lang w:val="en-US"/>
        </w:rPr>
        <w:t>Bảng 3.5.21 Bảng quan hệ vai trò</w:t>
      </w:r>
      <w:r>
        <w:tab/>
      </w:r>
      <w:r>
        <w:fldChar w:fldCharType="begin"/>
      </w:r>
      <w:r>
        <w:instrText xml:space="preserve"> PAGEREF _Toc25280 \h </w:instrText>
      </w:r>
      <w:r>
        <w:fldChar w:fldCharType="separate"/>
      </w:r>
      <w:r>
        <w:t>57</w:t>
      </w:r>
      <w:r>
        <w:fldChar w:fldCharType="end"/>
      </w:r>
      <w:r>
        <w:fldChar w:fldCharType="end"/>
      </w:r>
    </w:p>
    <w:p w14:paraId="361A4045">
      <w:pPr>
        <w:pStyle w:val="142"/>
        <w:tabs>
          <w:tab w:val="right" w:leader="dot" w:pos="8788"/>
        </w:tabs>
      </w:pPr>
      <w:r>
        <w:fldChar w:fldCharType="begin"/>
      </w:r>
      <w:r>
        <w:instrText xml:space="preserve"> HYPERLINK \l _Toc1264 </w:instrText>
      </w:r>
      <w:r>
        <w:fldChar w:fldCharType="separate"/>
      </w:r>
      <w:r>
        <w:rPr>
          <w:rFonts w:hint="default"/>
          <w:lang w:val="en-US"/>
        </w:rPr>
        <w:t>Bảng 3.5.22 Bảng quan hệ người dùng</w:t>
      </w:r>
      <w:r>
        <w:tab/>
      </w:r>
      <w:r>
        <w:fldChar w:fldCharType="begin"/>
      </w:r>
      <w:r>
        <w:instrText xml:space="preserve"> PAGEREF _Toc1264 \h </w:instrText>
      </w:r>
      <w:r>
        <w:fldChar w:fldCharType="separate"/>
      </w:r>
      <w:r>
        <w:t>57</w:t>
      </w:r>
      <w:r>
        <w:fldChar w:fldCharType="end"/>
      </w:r>
      <w:r>
        <w:fldChar w:fldCharType="end"/>
      </w:r>
    </w:p>
    <w:p w14:paraId="589BD050">
      <w:pPr>
        <w:pStyle w:val="142"/>
        <w:tabs>
          <w:tab w:val="right" w:leader="dot" w:pos="8788"/>
        </w:tabs>
      </w:pPr>
      <w:r>
        <w:fldChar w:fldCharType="begin"/>
      </w:r>
      <w:r>
        <w:instrText xml:space="preserve"> HYPERLINK \l _Toc29233 </w:instrText>
      </w:r>
      <w:r>
        <w:fldChar w:fldCharType="separate"/>
      </w:r>
      <w:r>
        <w:rPr>
          <w:rFonts w:hint="default"/>
          <w:lang w:val="en-US"/>
        </w:rPr>
        <w:t>Bảng 3.5.23 Bảng quan hệ người dùng vai trò</w:t>
      </w:r>
      <w:r>
        <w:tab/>
      </w:r>
      <w:r>
        <w:fldChar w:fldCharType="begin"/>
      </w:r>
      <w:r>
        <w:instrText xml:space="preserve"> PAGEREF _Toc29233 \h </w:instrText>
      </w:r>
      <w:r>
        <w:fldChar w:fldCharType="separate"/>
      </w:r>
      <w:r>
        <w:t>58</w:t>
      </w:r>
      <w:r>
        <w:fldChar w:fldCharType="end"/>
      </w:r>
      <w:r>
        <w:fldChar w:fldCharType="end"/>
      </w:r>
    </w:p>
    <w:p w14:paraId="7610C6E8">
      <w:pPr>
        <w:pStyle w:val="142"/>
        <w:tabs>
          <w:tab w:val="right" w:leader="dot" w:pos="8788"/>
        </w:tabs>
      </w:pPr>
      <w:r>
        <w:fldChar w:fldCharType="begin"/>
      </w:r>
      <w:r>
        <w:instrText xml:space="preserve"> HYPERLINK \l _Toc13038 </w:instrText>
      </w:r>
      <w:r>
        <w:fldChar w:fldCharType="separate"/>
      </w:r>
      <w:r>
        <w:rPr>
          <w:rFonts w:hint="default"/>
          <w:lang w:val="en-US"/>
        </w:rPr>
        <w:t>Bảng 3.5.24 Bảng quan hệ token quên mật khẩu</w:t>
      </w:r>
      <w:r>
        <w:tab/>
      </w:r>
      <w:r>
        <w:fldChar w:fldCharType="begin"/>
      </w:r>
      <w:r>
        <w:instrText xml:space="preserve"> PAGEREF _Toc13038 \h </w:instrText>
      </w:r>
      <w:r>
        <w:fldChar w:fldCharType="separate"/>
      </w:r>
      <w:r>
        <w:t>58</w:t>
      </w:r>
      <w:r>
        <w:fldChar w:fldCharType="end"/>
      </w:r>
      <w:r>
        <w:fldChar w:fldCharType="end"/>
      </w:r>
    </w:p>
    <w:p w14:paraId="50EF0336">
      <w:pPr>
        <w:pStyle w:val="142"/>
        <w:tabs>
          <w:tab w:val="right" w:leader="dot" w:pos="8788"/>
        </w:tabs>
      </w:pPr>
      <w:r>
        <w:fldChar w:fldCharType="begin"/>
      </w:r>
      <w:r>
        <w:instrText xml:space="preserve"> HYPERLINK \l _Toc2920 </w:instrText>
      </w:r>
      <w:r>
        <w:fldChar w:fldCharType="separate"/>
      </w:r>
      <w:r>
        <w:rPr>
          <w:rFonts w:hint="default"/>
          <w:lang w:val="en-US"/>
        </w:rPr>
        <w:t>Bảng 3.5.25 Bảng quan hệ hồ sơ người dùng</w:t>
      </w:r>
      <w:r>
        <w:tab/>
      </w:r>
      <w:r>
        <w:fldChar w:fldCharType="begin"/>
      </w:r>
      <w:r>
        <w:instrText xml:space="preserve"> PAGEREF _Toc2920 \h </w:instrText>
      </w:r>
      <w:r>
        <w:fldChar w:fldCharType="separate"/>
      </w:r>
      <w:r>
        <w:t>58</w:t>
      </w:r>
      <w:r>
        <w:fldChar w:fldCharType="end"/>
      </w:r>
      <w:r>
        <w:fldChar w:fldCharType="end"/>
      </w:r>
    </w:p>
    <w:p w14:paraId="7209AD4F">
      <w:pPr>
        <w:pStyle w:val="142"/>
        <w:tabs>
          <w:tab w:val="right" w:leader="dot" w:pos="8788"/>
        </w:tabs>
      </w:pPr>
      <w:r>
        <w:fldChar w:fldCharType="begin"/>
      </w:r>
      <w:r>
        <w:instrText xml:space="preserve"> HYPERLINK \l _Toc21844 </w:instrText>
      </w:r>
      <w:r>
        <w:fldChar w:fldCharType="separate"/>
      </w:r>
      <w:r>
        <w:rPr>
          <w:rFonts w:hint="default"/>
          <w:lang w:val="en-US"/>
        </w:rPr>
        <w:t>Bảng 3.5.26 Bảng quan hệ danh mục</w:t>
      </w:r>
      <w:r>
        <w:tab/>
      </w:r>
      <w:r>
        <w:fldChar w:fldCharType="begin"/>
      </w:r>
      <w:r>
        <w:instrText xml:space="preserve"> PAGEREF _Toc21844 \h </w:instrText>
      </w:r>
      <w:r>
        <w:fldChar w:fldCharType="separate"/>
      </w:r>
      <w:r>
        <w:t>59</w:t>
      </w:r>
      <w:r>
        <w:fldChar w:fldCharType="end"/>
      </w:r>
      <w:r>
        <w:fldChar w:fldCharType="end"/>
      </w:r>
    </w:p>
    <w:p w14:paraId="107015BA">
      <w:pPr>
        <w:pStyle w:val="142"/>
        <w:tabs>
          <w:tab w:val="right" w:leader="dot" w:pos="8788"/>
        </w:tabs>
      </w:pPr>
      <w:r>
        <w:fldChar w:fldCharType="begin"/>
      </w:r>
      <w:r>
        <w:instrText xml:space="preserve"> HYPERLINK \l _Toc21299 </w:instrText>
      </w:r>
      <w:r>
        <w:fldChar w:fldCharType="separate"/>
      </w:r>
      <w:r>
        <w:rPr>
          <w:rFonts w:hint="default"/>
          <w:lang w:val="en-US"/>
        </w:rPr>
        <w:t>Bảng 3.5.27 Bảng quan hệ địa điểm</w:t>
      </w:r>
      <w:r>
        <w:tab/>
      </w:r>
      <w:r>
        <w:fldChar w:fldCharType="begin"/>
      </w:r>
      <w:r>
        <w:instrText xml:space="preserve"> PAGEREF _Toc21299 \h </w:instrText>
      </w:r>
      <w:r>
        <w:fldChar w:fldCharType="separate"/>
      </w:r>
      <w:r>
        <w:t>59</w:t>
      </w:r>
      <w:r>
        <w:fldChar w:fldCharType="end"/>
      </w:r>
      <w:r>
        <w:fldChar w:fldCharType="end"/>
      </w:r>
    </w:p>
    <w:p w14:paraId="681AE28B">
      <w:pPr>
        <w:pStyle w:val="142"/>
        <w:tabs>
          <w:tab w:val="right" w:leader="dot" w:pos="8788"/>
        </w:tabs>
      </w:pPr>
      <w:r>
        <w:fldChar w:fldCharType="begin"/>
      </w:r>
      <w:r>
        <w:instrText xml:space="preserve"> HYPERLINK \l _Toc1439 </w:instrText>
      </w:r>
      <w:r>
        <w:fldChar w:fldCharType="separate"/>
      </w:r>
      <w:r>
        <w:rPr>
          <w:rFonts w:hint="default"/>
          <w:lang w:val="en-US"/>
        </w:rPr>
        <w:t>Bảng 3.5.28 Bảng quan hệ tour</w:t>
      </w:r>
      <w:r>
        <w:tab/>
      </w:r>
      <w:r>
        <w:fldChar w:fldCharType="begin"/>
      </w:r>
      <w:r>
        <w:instrText xml:space="preserve"> PAGEREF _Toc1439 \h </w:instrText>
      </w:r>
      <w:r>
        <w:fldChar w:fldCharType="separate"/>
      </w:r>
      <w:r>
        <w:t>59</w:t>
      </w:r>
      <w:r>
        <w:fldChar w:fldCharType="end"/>
      </w:r>
      <w:r>
        <w:fldChar w:fldCharType="end"/>
      </w:r>
    </w:p>
    <w:p w14:paraId="6120AC57">
      <w:pPr>
        <w:pStyle w:val="142"/>
        <w:tabs>
          <w:tab w:val="right" w:leader="dot" w:pos="8788"/>
        </w:tabs>
      </w:pPr>
      <w:r>
        <w:fldChar w:fldCharType="begin"/>
      </w:r>
      <w:r>
        <w:instrText xml:space="preserve"> HYPERLINK \l _Toc28022 </w:instrText>
      </w:r>
      <w:r>
        <w:fldChar w:fldCharType="separate"/>
      </w:r>
      <w:r>
        <w:rPr>
          <w:rFonts w:hint="default"/>
          <w:lang w:val="en-US"/>
        </w:rPr>
        <w:t>Bảng 3.5.29 Bảng quan hệ lịch khỏi hành</w:t>
      </w:r>
      <w:r>
        <w:tab/>
      </w:r>
      <w:r>
        <w:fldChar w:fldCharType="begin"/>
      </w:r>
      <w:r>
        <w:instrText xml:space="preserve"> PAGEREF _Toc28022 \h </w:instrText>
      </w:r>
      <w:r>
        <w:fldChar w:fldCharType="separate"/>
      </w:r>
      <w:r>
        <w:t>60</w:t>
      </w:r>
      <w:r>
        <w:fldChar w:fldCharType="end"/>
      </w:r>
      <w:r>
        <w:fldChar w:fldCharType="end"/>
      </w:r>
    </w:p>
    <w:p w14:paraId="23CED951">
      <w:pPr>
        <w:pStyle w:val="142"/>
        <w:tabs>
          <w:tab w:val="right" w:leader="dot" w:pos="8788"/>
        </w:tabs>
      </w:pPr>
      <w:r>
        <w:fldChar w:fldCharType="begin"/>
      </w:r>
      <w:r>
        <w:instrText xml:space="preserve"> HYPERLINK \l _Toc28432 </w:instrText>
      </w:r>
      <w:r>
        <w:fldChar w:fldCharType="separate"/>
      </w:r>
      <w:r>
        <w:rPr>
          <w:rFonts w:hint="default"/>
          <w:lang w:val="en-US"/>
        </w:rPr>
        <w:t>Bảng 3.5.30 Bảng quan hệ đơn đặt tour</w:t>
      </w:r>
      <w:r>
        <w:tab/>
      </w:r>
      <w:r>
        <w:fldChar w:fldCharType="begin"/>
      </w:r>
      <w:r>
        <w:instrText xml:space="preserve"> PAGEREF _Toc28432 \h </w:instrText>
      </w:r>
      <w:r>
        <w:fldChar w:fldCharType="separate"/>
      </w:r>
      <w:r>
        <w:t>60</w:t>
      </w:r>
      <w:r>
        <w:fldChar w:fldCharType="end"/>
      </w:r>
      <w:r>
        <w:fldChar w:fldCharType="end"/>
      </w:r>
    </w:p>
    <w:p w14:paraId="7B5FA296">
      <w:pPr>
        <w:pStyle w:val="142"/>
        <w:tabs>
          <w:tab w:val="right" w:leader="dot" w:pos="8788"/>
        </w:tabs>
      </w:pPr>
      <w:r>
        <w:fldChar w:fldCharType="begin"/>
      </w:r>
      <w:r>
        <w:instrText xml:space="preserve"> HYPERLINK \l _Toc23443 </w:instrText>
      </w:r>
      <w:r>
        <w:fldChar w:fldCharType="separate"/>
      </w:r>
      <w:r>
        <w:rPr>
          <w:rFonts w:hint="default"/>
          <w:lang w:val="en-US"/>
        </w:rPr>
        <w:t>Bảng 3.5.31 Bảng quan hệ thanh toán</w:t>
      </w:r>
      <w:r>
        <w:tab/>
      </w:r>
      <w:r>
        <w:fldChar w:fldCharType="begin"/>
      </w:r>
      <w:r>
        <w:instrText xml:space="preserve"> PAGEREF _Toc23443 \h </w:instrText>
      </w:r>
      <w:r>
        <w:fldChar w:fldCharType="separate"/>
      </w:r>
      <w:r>
        <w:t>61</w:t>
      </w:r>
      <w:r>
        <w:fldChar w:fldCharType="end"/>
      </w:r>
      <w:r>
        <w:fldChar w:fldCharType="end"/>
      </w:r>
    </w:p>
    <w:p w14:paraId="13D403C1">
      <w:pPr>
        <w:pStyle w:val="142"/>
        <w:tabs>
          <w:tab w:val="right" w:leader="dot" w:pos="8788"/>
        </w:tabs>
      </w:pPr>
      <w:r>
        <w:fldChar w:fldCharType="begin"/>
      </w:r>
      <w:r>
        <w:instrText xml:space="preserve"> HYPERLINK \l _Toc11269 </w:instrText>
      </w:r>
      <w:r>
        <w:fldChar w:fldCharType="separate"/>
      </w:r>
      <w:r>
        <w:rPr>
          <w:rFonts w:hint="default"/>
          <w:lang w:val="en-US"/>
        </w:rPr>
        <w:t>Bảng 3.5.32 Bảng quan hệ chi tiết đặt tour</w:t>
      </w:r>
      <w:r>
        <w:tab/>
      </w:r>
      <w:r>
        <w:fldChar w:fldCharType="begin"/>
      </w:r>
      <w:r>
        <w:instrText xml:space="preserve"> PAGEREF _Toc11269 \h </w:instrText>
      </w:r>
      <w:r>
        <w:fldChar w:fldCharType="separate"/>
      </w:r>
      <w:r>
        <w:t>61</w:t>
      </w:r>
      <w:r>
        <w:fldChar w:fldCharType="end"/>
      </w:r>
      <w:r>
        <w:fldChar w:fldCharType="end"/>
      </w:r>
    </w:p>
    <w:p w14:paraId="7F83BB36">
      <w:pPr>
        <w:pStyle w:val="142"/>
        <w:tabs>
          <w:tab w:val="right" w:leader="dot" w:pos="8788"/>
        </w:tabs>
      </w:pPr>
      <w:r>
        <w:fldChar w:fldCharType="begin"/>
      </w:r>
      <w:r>
        <w:instrText xml:space="preserve"> HYPERLINK \l _Toc31470 </w:instrText>
      </w:r>
      <w:r>
        <w:fldChar w:fldCharType="separate"/>
      </w:r>
      <w:r>
        <w:rPr>
          <w:rFonts w:hint="default"/>
          <w:lang w:val="en-US"/>
        </w:rPr>
        <w:t>Bảng 3.5.33 Bảng quan hệ hình ảnh tour</w:t>
      </w:r>
      <w:r>
        <w:tab/>
      </w:r>
      <w:r>
        <w:fldChar w:fldCharType="begin"/>
      </w:r>
      <w:r>
        <w:instrText xml:space="preserve"> PAGEREF _Toc31470 \h </w:instrText>
      </w:r>
      <w:r>
        <w:fldChar w:fldCharType="separate"/>
      </w:r>
      <w:r>
        <w:t>62</w:t>
      </w:r>
      <w:r>
        <w:fldChar w:fldCharType="end"/>
      </w:r>
      <w:r>
        <w:fldChar w:fldCharType="end"/>
      </w:r>
    </w:p>
    <w:p w14:paraId="331AE29D">
      <w:pPr>
        <w:pStyle w:val="142"/>
        <w:tabs>
          <w:tab w:val="right" w:leader="dot" w:pos="8788"/>
        </w:tabs>
      </w:pPr>
      <w:r>
        <w:fldChar w:fldCharType="begin"/>
      </w:r>
      <w:r>
        <w:instrText xml:space="preserve"> HYPERLINK \l _Toc1766 </w:instrText>
      </w:r>
      <w:r>
        <w:fldChar w:fldCharType="separate"/>
      </w:r>
      <w:r>
        <w:rPr>
          <w:rFonts w:hint="default"/>
          <w:lang w:val="en-US"/>
        </w:rPr>
        <w:t>Bảng 3.5.34 Bảng quan hệ yêu thích</w:t>
      </w:r>
      <w:r>
        <w:tab/>
      </w:r>
      <w:r>
        <w:fldChar w:fldCharType="begin"/>
      </w:r>
      <w:r>
        <w:instrText xml:space="preserve"> PAGEREF _Toc1766 \h </w:instrText>
      </w:r>
      <w:r>
        <w:fldChar w:fldCharType="separate"/>
      </w:r>
      <w:r>
        <w:t>62</w:t>
      </w:r>
      <w:r>
        <w:fldChar w:fldCharType="end"/>
      </w:r>
      <w:r>
        <w:fldChar w:fldCharType="end"/>
      </w:r>
    </w:p>
    <w:p w14:paraId="42DA1C1C">
      <w:pPr>
        <w:pStyle w:val="142"/>
        <w:tabs>
          <w:tab w:val="right" w:leader="dot" w:pos="8788"/>
        </w:tabs>
      </w:pPr>
      <w:r>
        <w:fldChar w:fldCharType="begin"/>
      </w:r>
      <w:r>
        <w:instrText xml:space="preserve"> HYPERLINK \l _Toc3225 </w:instrText>
      </w:r>
      <w:r>
        <w:fldChar w:fldCharType="separate"/>
      </w:r>
      <w:r>
        <w:rPr>
          <w:rFonts w:hint="default"/>
          <w:lang w:val="en-US"/>
        </w:rPr>
        <w:t>Bảng 3.5.35 Bảng quan hệ đánh giá</w:t>
      </w:r>
      <w:r>
        <w:tab/>
      </w:r>
      <w:r>
        <w:fldChar w:fldCharType="begin"/>
      </w:r>
      <w:r>
        <w:instrText xml:space="preserve"> PAGEREF _Toc3225 \h </w:instrText>
      </w:r>
      <w:r>
        <w:fldChar w:fldCharType="separate"/>
      </w:r>
      <w:r>
        <w:t>62</w:t>
      </w:r>
      <w:r>
        <w:fldChar w:fldCharType="end"/>
      </w:r>
      <w:r>
        <w:fldChar w:fldCharType="end"/>
      </w:r>
    </w:p>
    <w:p w14:paraId="165E4D21">
      <w:pPr>
        <w:pStyle w:val="142"/>
        <w:tabs>
          <w:tab w:val="right" w:leader="dot" w:pos="8788"/>
        </w:tabs>
      </w:pPr>
      <w:r>
        <w:fldChar w:fldCharType="begin"/>
      </w:r>
      <w:r>
        <w:instrText xml:space="preserve"> HYPERLINK \l _Toc922 </w:instrText>
      </w:r>
      <w:r>
        <w:fldChar w:fldCharType="separate"/>
      </w:r>
      <w:r>
        <w:rPr>
          <w:rFonts w:hint="default"/>
          <w:lang w:val="en-US"/>
        </w:rPr>
        <w:t>Bảng 3.5.36 Bảng quan hệ phản hồi đánh giá</w:t>
      </w:r>
      <w:r>
        <w:tab/>
      </w:r>
      <w:r>
        <w:fldChar w:fldCharType="begin"/>
      </w:r>
      <w:r>
        <w:instrText xml:space="preserve"> PAGEREF _Toc922 \h </w:instrText>
      </w:r>
      <w:r>
        <w:fldChar w:fldCharType="separate"/>
      </w:r>
      <w:r>
        <w:t>63</w:t>
      </w:r>
      <w:r>
        <w:fldChar w:fldCharType="end"/>
      </w:r>
      <w:r>
        <w:fldChar w:fldCharType="end"/>
      </w:r>
    </w:p>
    <w:p w14:paraId="6E7F3A04">
      <w:pPr>
        <w:pStyle w:val="142"/>
        <w:tabs>
          <w:tab w:val="right" w:leader="dot" w:pos="8788"/>
        </w:tabs>
      </w:pPr>
      <w:r>
        <w:fldChar w:fldCharType="begin"/>
      </w:r>
      <w:r>
        <w:instrText xml:space="preserve"> HYPERLINK \l _Toc14200 </w:instrText>
      </w:r>
      <w:r>
        <w:fldChar w:fldCharType="separate"/>
      </w:r>
      <w:r>
        <w:rPr>
          <w:rFonts w:hint="default"/>
          <w:lang w:val="en-US"/>
        </w:rPr>
        <w:t>Bảng 3.5.37 Bảng quan hệ voucher</w:t>
      </w:r>
      <w:r>
        <w:tab/>
      </w:r>
      <w:r>
        <w:fldChar w:fldCharType="begin"/>
      </w:r>
      <w:r>
        <w:instrText xml:space="preserve"> PAGEREF _Toc14200 \h </w:instrText>
      </w:r>
      <w:r>
        <w:fldChar w:fldCharType="separate"/>
      </w:r>
      <w:r>
        <w:t>63</w:t>
      </w:r>
      <w:r>
        <w:fldChar w:fldCharType="end"/>
      </w:r>
      <w:r>
        <w:fldChar w:fldCharType="end"/>
      </w:r>
    </w:p>
    <w:p w14:paraId="276FA509">
      <w:pPr>
        <w:pStyle w:val="142"/>
        <w:tabs>
          <w:tab w:val="right" w:leader="dot" w:pos="8788"/>
        </w:tabs>
      </w:pPr>
      <w:r>
        <w:fldChar w:fldCharType="begin"/>
      </w:r>
      <w:r>
        <w:instrText xml:space="preserve"> HYPERLINK \l _Toc32172 </w:instrText>
      </w:r>
      <w:r>
        <w:fldChar w:fldCharType="separate"/>
      </w:r>
      <w:r>
        <w:rPr>
          <w:rFonts w:hint="default"/>
          <w:lang w:val="en-US"/>
        </w:rPr>
        <w:t>Bảng 3.5.38 Bảng quan hệ email thông báo</w:t>
      </w:r>
      <w:r>
        <w:tab/>
      </w:r>
      <w:r>
        <w:fldChar w:fldCharType="begin"/>
      </w:r>
      <w:r>
        <w:instrText xml:space="preserve"> PAGEREF _Toc32172 \h </w:instrText>
      </w:r>
      <w:r>
        <w:fldChar w:fldCharType="separate"/>
      </w:r>
      <w:r>
        <w:t>64</w:t>
      </w:r>
      <w:r>
        <w:fldChar w:fldCharType="end"/>
      </w:r>
      <w:r>
        <w:fldChar w:fldCharType="end"/>
      </w:r>
    </w:p>
    <w:p w14:paraId="5C61A279">
      <w:pPr>
        <w:pStyle w:val="142"/>
        <w:tabs>
          <w:tab w:val="right" w:leader="dot" w:pos="8788"/>
        </w:tabs>
      </w:pPr>
      <w:r>
        <w:fldChar w:fldCharType="begin"/>
      </w:r>
      <w:r>
        <w:instrText xml:space="preserve"> HYPERLINK \l _Toc16468 </w:instrText>
      </w:r>
      <w:r>
        <w:fldChar w:fldCharType="separate"/>
      </w:r>
      <w:r>
        <w:rPr>
          <w:rFonts w:hint="default"/>
          <w:lang w:val="en-US"/>
        </w:rPr>
        <w:t>Bảng 3.5.39 Bảng quan hệ phiên chat</w:t>
      </w:r>
      <w:r>
        <w:tab/>
      </w:r>
      <w:r>
        <w:fldChar w:fldCharType="begin"/>
      </w:r>
      <w:r>
        <w:instrText xml:space="preserve"> PAGEREF _Toc16468 \h </w:instrText>
      </w:r>
      <w:r>
        <w:fldChar w:fldCharType="separate"/>
      </w:r>
      <w:r>
        <w:t>64</w:t>
      </w:r>
      <w:r>
        <w:fldChar w:fldCharType="end"/>
      </w:r>
      <w:r>
        <w:fldChar w:fldCharType="end"/>
      </w:r>
    </w:p>
    <w:p w14:paraId="18626BC6">
      <w:pPr>
        <w:pStyle w:val="142"/>
        <w:tabs>
          <w:tab w:val="right" w:leader="dot" w:pos="8788"/>
        </w:tabs>
      </w:pPr>
      <w:r>
        <w:fldChar w:fldCharType="begin"/>
      </w:r>
      <w:r>
        <w:instrText xml:space="preserve"> HYPERLINK \l _Toc18562 </w:instrText>
      </w:r>
      <w:r>
        <w:fldChar w:fldCharType="separate"/>
      </w:r>
      <w:r>
        <w:rPr>
          <w:rFonts w:hint="default"/>
          <w:lang w:val="en-US"/>
        </w:rPr>
        <w:t>Bảng 3.5.40 Bảng quan hệ tin nhắn chat</w:t>
      </w:r>
      <w:r>
        <w:tab/>
      </w:r>
      <w:r>
        <w:fldChar w:fldCharType="begin"/>
      </w:r>
      <w:r>
        <w:instrText xml:space="preserve"> PAGEREF _Toc18562 \h </w:instrText>
      </w:r>
      <w:r>
        <w:fldChar w:fldCharType="separate"/>
      </w:r>
      <w:r>
        <w:t>64</w:t>
      </w:r>
      <w:r>
        <w:fldChar w:fldCharType="end"/>
      </w:r>
      <w:r>
        <w:fldChar w:fldCharType="end"/>
      </w:r>
    </w:p>
    <w:p w14:paraId="51C9CAD3">
      <w:pPr>
        <w:pStyle w:val="142"/>
        <w:tabs>
          <w:tab w:val="right" w:leader="dot" w:pos="8788"/>
        </w:tabs>
      </w:pPr>
      <w:r>
        <w:fldChar w:fldCharType="begin"/>
      </w:r>
      <w:r>
        <w:instrText xml:space="preserve"> HYPERLINK \l _Toc20407 </w:instrText>
      </w:r>
      <w:r>
        <w:fldChar w:fldCharType="separate"/>
      </w:r>
      <w:r>
        <w:rPr>
          <w:rFonts w:hint="default"/>
        </w:rPr>
        <w:t>Bảng</w:t>
      </w:r>
      <w:r>
        <w:rPr>
          <w:rFonts w:hint="default"/>
          <w:lang w:val="en-US"/>
        </w:rPr>
        <w:t xml:space="preserve"> 5.4.1 Bảng</w:t>
      </w:r>
      <w:r>
        <w:rPr>
          <w:rFonts w:hint="default"/>
        </w:rPr>
        <w:t xml:space="preserve"> kiểm thử chức năng</w:t>
      </w:r>
      <w:r>
        <w:rPr>
          <w:rFonts w:hint="default"/>
          <w:lang w:val="en-US"/>
        </w:rPr>
        <w:t xml:space="preserve"> đặt</w:t>
      </w:r>
      <w:r>
        <w:rPr>
          <w:rFonts w:hint="default"/>
        </w:rPr>
        <w:t xml:space="preserve"> tour </w:t>
      </w:r>
      <w:r>
        <w:rPr>
          <w:rFonts w:hint="default"/>
          <w:lang w:val="en-US"/>
        </w:rPr>
        <w:t>và</w:t>
      </w:r>
      <w:r>
        <w:rPr>
          <w:rFonts w:hint="default"/>
        </w:rPr>
        <w:t xml:space="preserve"> </w:t>
      </w:r>
      <w:r>
        <w:rPr>
          <w:rFonts w:hint="default"/>
          <w:lang w:val="en-US"/>
        </w:rPr>
        <w:t>t</w:t>
      </w:r>
      <w:r>
        <w:rPr>
          <w:rFonts w:hint="default"/>
        </w:rPr>
        <w:t>hanh toán)</w:t>
      </w:r>
      <w:r>
        <w:tab/>
      </w:r>
      <w:r>
        <w:fldChar w:fldCharType="begin"/>
      </w:r>
      <w:r>
        <w:instrText xml:space="preserve"> PAGEREF _Toc20407 \h </w:instrText>
      </w:r>
      <w:r>
        <w:fldChar w:fldCharType="separate"/>
      </w:r>
      <w:r>
        <w:t>102</w:t>
      </w:r>
      <w:r>
        <w:fldChar w:fldCharType="end"/>
      </w:r>
      <w:r>
        <w:fldChar w:fldCharType="end"/>
      </w:r>
    </w:p>
    <w:p w14:paraId="15DBFB9F">
      <w:pPr>
        <w:pStyle w:val="142"/>
        <w:tabs>
          <w:tab w:val="right" w:leader="dot" w:pos="8788"/>
        </w:tabs>
      </w:pPr>
      <w:r>
        <w:fldChar w:fldCharType="begin"/>
      </w:r>
      <w:r>
        <w:instrText xml:space="preserve"> HYPERLINK \l _Toc27215 </w:instrText>
      </w:r>
      <w:r>
        <w:fldChar w:fldCharType="separate"/>
      </w:r>
      <w:r>
        <w:rPr>
          <w:rFonts w:hint="default"/>
        </w:rPr>
        <w:t xml:space="preserve">Bảng </w:t>
      </w:r>
      <w:r>
        <w:rPr>
          <w:rFonts w:hint="default"/>
          <w:lang w:val="en-US"/>
        </w:rPr>
        <w:t>5.4.2 Bảng</w:t>
      </w:r>
      <w:r>
        <w:rPr>
          <w:rFonts w:hint="default"/>
        </w:rPr>
        <w:t xml:space="preserve"> kiểm thử chức năng AI Chatbot (RAG Hybrid Search)</w:t>
      </w:r>
      <w:r>
        <w:tab/>
      </w:r>
      <w:r>
        <w:fldChar w:fldCharType="begin"/>
      </w:r>
      <w:r>
        <w:instrText xml:space="preserve"> PAGEREF _Toc27215 \h </w:instrText>
      </w:r>
      <w:r>
        <w:fldChar w:fldCharType="separate"/>
      </w:r>
      <w:r>
        <w:t>103</w:t>
      </w:r>
      <w:r>
        <w:fldChar w:fldCharType="end"/>
      </w:r>
      <w:r>
        <w:fldChar w:fldCharType="end"/>
      </w:r>
    </w:p>
    <w:p w14:paraId="1C649CA7">
      <w:pPr>
        <w:pStyle w:val="142"/>
        <w:tabs>
          <w:tab w:val="right" w:leader="dot" w:pos="8788"/>
        </w:tabs>
      </w:pPr>
      <w:r>
        <w:fldChar w:fldCharType="begin"/>
      </w:r>
      <w:r>
        <w:instrText xml:space="preserve"> HYPERLINK \l _Toc7053 </w:instrText>
      </w:r>
      <w:r>
        <w:fldChar w:fldCharType="separate"/>
      </w:r>
      <w:r>
        <w:rPr>
          <w:rFonts w:hint="default"/>
        </w:rPr>
        <w:t xml:space="preserve">Bảng </w:t>
      </w:r>
      <w:r>
        <w:rPr>
          <w:rFonts w:hint="default"/>
          <w:lang w:val="en-US"/>
        </w:rPr>
        <w:t>5.4.3 Bảng</w:t>
      </w:r>
      <w:r>
        <w:rPr>
          <w:rFonts w:hint="default"/>
        </w:rPr>
        <w:t xml:space="preserve"> kiểm thử chức năng Quản trị viên (Admin Dashboard)</w:t>
      </w:r>
      <w:r>
        <w:tab/>
      </w:r>
      <w:r>
        <w:fldChar w:fldCharType="begin"/>
      </w:r>
      <w:r>
        <w:instrText xml:space="preserve"> PAGEREF _Toc7053 \h </w:instrText>
      </w:r>
      <w:r>
        <w:fldChar w:fldCharType="separate"/>
      </w:r>
      <w:r>
        <w:t>103</w:t>
      </w:r>
      <w:r>
        <w:fldChar w:fldCharType="end"/>
      </w:r>
      <w:r>
        <w:fldChar w:fldCharType="end"/>
      </w:r>
    </w:p>
    <w:p w14:paraId="24597AF7">
      <w:pPr>
        <w:rPr>
          <w:rFonts w:hint="default"/>
          <w:lang w:val="en-US"/>
        </w:rPr>
      </w:pPr>
      <w:r>
        <w:fldChar w:fldCharType="end"/>
      </w:r>
      <w:r>
        <w:rPr>
          <w:rFonts w:hint="default"/>
          <w:lang w:val="en-US"/>
        </w:rPr>
        <w:br w:type="page"/>
      </w:r>
    </w:p>
    <w:p w14:paraId="3BD250A6">
      <w:pPr>
        <w:pStyle w:val="2"/>
        <w:bidi w:val="0"/>
        <w:rPr>
          <w:rFonts w:hint="default"/>
          <w:lang w:val="en-US"/>
        </w:rPr>
      </w:pPr>
      <w:bookmarkStart w:id="12" w:name="_Toc10532"/>
      <w:bookmarkStart w:id="13" w:name="_Toc29194"/>
      <w:r>
        <w:rPr>
          <w:rFonts w:hint="default"/>
          <w:lang w:val="en-US"/>
        </w:rPr>
        <w:t>DANH MỤC HÌNH</w:t>
      </w:r>
      <w:bookmarkEnd w:id="12"/>
      <w:bookmarkEnd w:id="13"/>
    </w:p>
    <w:p w14:paraId="0B04C5EC">
      <w:pPr>
        <w:pStyle w:val="129"/>
        <w:tabs>
          <w:tab w:val="right" w:leader="dot" w:pos="8788"/>
        </w:tabs>
      </w:pPr>
      <w:r>
        <w:fldChar w:fldCharType="begin"/>
      </w:r>
      <w:r>
        <w:instrText xml:space="preserve">TOC \t "Caption_Hinh" \h \c</w:instrText>
      </w:r>
      <w:r>
        <w:fldChar w:fldCharType="separate"/>
      </w:r>
      <w:r>
        <w:fldChar w:fldCharType="begin"/>
      </w:r>
      <w:r>
        <w:instrText xml:space="preserve"> HYPERLINK \l _Toc4018 </w:instrText>
      </w:r>
      <w:r>
        <w:fldChar w:fldCharType="separate"/>
      </w:r>
      <w:r>
        <w:rPr>
          <w:rFonts w:hint="default"/>
          <w:lang w:val="en-US"/>
        </w:rPr>
        <w:t>Hình 3.2.1 Sơ đồ phân rã chức năng BFB Chatbot AI tư vấn tour</w:t>
      </w:r>
      <w:r>
        <w:tab/>
      </w:r>
      <w:r>
        <w:fldChar w:fldCharType="begin"/>
      </w:r>
      <w:r>
        <w:instrText xml:space="preserve"> PAGEREF _Toc4018 \h </w:instrText>
      </w:r>
      <w:r>
        <w:fldChar w:fldCharType="separate"/>
      </w:r>
      <w:r>
        <w:t>17</w:t>
      </w:r>
      <w:r>
        <w:fldChar w:fldCharType="end"/>
      </w:r>
      <w:r>
        <w:fldChar w:fldCharType="end"/>
      </w:r>
    </w:p>
    <w:p w14:paraId="3071FA07">
      <w:pPr>
        <w:pStyle w:val="129"/>
        <w:tabs>
          <w:tab w:val="right" w:leader="dot" w:pos="8788"/>
        </w:tabs>
      </w:pPr>
      <w:r>
        <w:fldChar w:fldCharType="begin"/>
      </w:r>
      <w:r>
        <w:instrText xml:space="preserve"> HYPERLINK \l _Toc15063 </w:instrText>
      </w:r>
      <w:r>
        <w:fldChar w:fldCharType="separate"/>
      </w:r>
      <w:r>
        <w:rPr>
          <w:rFonts w:hint="default"/>
          <w:lang w:val="en-US"/>
        </w:rPr>
        <w:t>Hình 3.2.2 Sơ đồ phân rã chức năng BFB Quản trị viên</w:t>
      </w:r>
      <w:r>
        <w:tab/>
      </w:r>
      <w:r>
        <w:fldChar w:fldCharType="begin"/>
      </w:r>
      <w:r>
        <w:instrText xml:space="preserve"> PAGEREF _Toc15063 \h </w:instrText>
      </w:r>
      <w:r>
        <w:fldChar w:fldCharType="separate"/>
      </w:r>
      <w:r>
        <w:t>17</w:t>
      </w:r>
      <w:r>
        <w:fldChar w:fldCharType="end"/>
      </w:r>
      <w:r>
        <w:fldChar w:fldCharType="end"/>
      </w:r>
    </w:p>
    <w:p w14:paraId="7DC4C009">
      <w:pPr>
        <w:pStyle w:val="129"/>
        <w:tabs>
          <w:tab w:val="right" w:leader="dot" w:pos="8788"/>
        </w:tabs>
      </w:pPr>
      <w:r>
        <w:fldChar w:fldCharType="begin"/>
      </w:r>
      <w:r>
        <w:instrText xml:space="preserve"> HYPERLINK \l _Toc1304 </w:instrText>
      </w:r>
      <w:r>
        <w:fldChar w:fldCharType="separate"/>
      </w:r>
      <w:r>
        <w:rPr>
          <w:rFonts w:hint="default"/>
          <w:lang w:val="en-US"/>
        </w:rPr>
        <w:t>Hình 3.2.3 Sơ đồ phân rã chức năng BFB Khách hàng</w:t>
      </w:r>
      <w:r>
        <w:tab/>
      </w:r>
      <w:r>
        <w:fldChar w:fldCharType="begin"/>
      </w:r>
      <w:r>
        <w:instrText xml:space="preserve"> PAGEREF _Toc1304 \h </w:instrText>
      </w:r>
      <w:r>
        <w:fldChar w:fldCharType="separate"/>
      </w:r>
      <w:r>
        <w:t>18</w:t>
      </w:r>
      <w:r>
        <w:fldChar w:fldCharType="end"/>
      </w:r>
      <w:r>
        <w:fldChar w:fldCharType="end"/>
      </w:r>
    </w:p>
    <w:p w14:paraId="57188B24">
      <w:pPr>
        <w:pStyle w:val="129"/>
        <w:tabs>
          <w:tab w:val="right" w:leader="dot" w:pos="8788"/>
        </w:tabs>
      </w:pPr>
      <w:r>
        <w:fldChar w:fldCharType="begin"/>
      </w:r>
      <w:r>
        <w:instrText xml:space="preserve"> HYPERLINK \l _Toc23545 </w:instrText>
      </w:r>
      <w:r>
        <w:fldChar w:fldCharType="separate"/>
      </w:r>
      <w:r>
        <w:rPr>
          <w:rFonts w:hint="default"/>
          <w:lang w:val="en-US"/>
        </w:rPr>
        <w:t>Hình 3.3.1 Luồng dữ liệu mức F0 Chatbot AI tư vấn tour</w:t>
      </w:r>
      <w:r>
        <w:tab/>
      </w:r>
      <w:r>
        <w:fldChar w:fldCharType="begin"/>
      </w:r>
      <w:r>
        <w:instrText xml:space="preserve"> PAGEREF _Toc23545 \h </w:instrText>
      </w:r>
      <w:r>
        <w:fldChar w:fldCharType="separate"/>
      </w:r>
      <w:r>
        <w:t>18</w:t>
      </w:r>
      <w:r>
        <w:fldChar w:fldCharType="end"/>
      </w:r>
      <w:r>
        <w:fldChar w:fldCharType="end"/>
      </w:r>
    </w:p>
    <w:p w14:paraId="59F9B3D9">
      <w:pPr>
        <w:pStyle w:val="129"/>
        <w:tabs>
          <w:tab w:val="right" w:leader="dot" w:pos="8788"/>
        </w:tabs>
      </w:pPr>
      <w:r>
        <w:fldChar w:fldCharType="begin"/>
      </w:r>
      <w:r>
        <w:instrText xml:space="preserve"> HYPERLINK \l _Toc11352 </w:instrText>
      </w:r>
      <w:r>
        <w:fldChar w:fldCharType="separate"/>
      </w:r>
      <w:r>
        <w:rPr>
          <w:rFonts w:hint="default"/>
          <w:lang w:val="en-US"/>
        </w:rPr>
        <w:t>Hình 3.3.2 Luồng dữ liệu mức F0 khách hàng</w:t>
      </w:r>
      <w:r>
        <w:tab/>
      </w:r>
      <w:r>
        <w:fldChar w:fldCharType="begin"/>
      </w:r>
      <w:r>
        <w:instrText xml:space="preserve"> PAGEREF _Toc11352 \h </w:instrText>
      </w:r>
      <w:r>
        <w:fldChar w:fldCharType="separate"/>
      </w:r>
      <w:r>
        <w:t>19</w:t>
      </w:r>
      <w:r>
        <w:fldChar w:fldCharType="end"/>
      </w:r>
      <w:r>
        <w:fldChar w:fldCharType="end"/>
      </w:r>
    </w:p>
    <w:p w14:paraId="578E255C">
      <w:pPr>
        <w:pStyle w:val="129"/>
        <w:tabs>
          <w:tab w:val="right" w:leader="dot" w:pos="8788"/>
        </w:tabs>
      </w:pPr>
      <w:r>
        <w:fldChar w:fldCharType="begin"/>
      </w:r>
      <w:r>
        <w:instrText xml:space="preserve"> HYPERLINK \l _Toc6757 </w:instrText>
      </w:r>
      <w:r>
        <w:fldChar w:fldCharType="separate"/>
      </w:r>
      <w:r>
        <w:rPr>
          <w:rFonts w:hint="default"/>
          <w:lang w:val="en-US"/>
        </w:rPr>
        <w:t>Hình 3.3.3 Luồng dữ liệu mức F0 nhân viên</w:t>
      </w:r>
      <w:r>
        <w:tab/>
      </w:r>
      <w:r>
        <w:fldChar w:fldCharType="begin"/>
      </w:r>
      <w:r>
        <w:instrText xml:space="preserve"> PAGEREF _Toc6757 \h </w:instrText>
      </w:r>
      <w:r>
        <w:fldChar w:fldCharType="separate"/>
      </w:r>
      <w:r>
        <w:t>20</w:t>
      </w:r>
      <w:r>
        <w:fldChar w:fldCharType="end"/>
      </w:r>
      <w:r>
        <w:fldChar w:fldCharType="end"/>
      </w:r>
    </w:p>
    <w:p w14:paraId="2F68014A">
      <w:pPr>
        <w:pStyle w:val="129"/>
        <w:tabs>
          <w:tab w:val="right" w:leader="dot" w:pos="8788"/>
        </w:tabs>
      </w:pPr>
      <w:r>
        <w:fldChar w:fldCharType="begin"/>
      </w:r>
      <w:r>
        <w:instrText xml:space="preserve"> HYPERLINK \l _Toc22574 </w:instrText>
      </w:r>
      <w:r>
        <w:fldChar w:fldCharType="separate"/>
      </w:r>
      <w:r>
        <w:rPr>
          <w:rFonts w:hint="default"/>
          <w:lang w:val="en-US"/>
        </w:rPr>
        <w:t>Hình 3.3.4 Luồng dữ liệu mức F0 admin</w:t>
      </w:r>
      <w:r>
        <w:tab/>
      </w:r>
      <w:r>
        <w:fldChar w:fldCharType="begin"/>
      </w:r>
      <w:r>
        <w:instrText xml:space="preserve"> PAGEREF _Toc22574 \h </w:instrText>
      </w:r>
      <w:r>
        <w:fldChar w:fldCharType="separate"/>
      </w:r>
      <w:r>
        <w:t>21</w:t>
      </w:r>
      <w:r>
        <w:fldChar w:fldCharType="end"/>
      </w:r>
      <w:r>
        <w:fldChar w:fldCharType="end"/>
      </w:r>
    </w:p>
    <w:p w14:paraId="571B35A1">
      <w:pPr>
        <w:pStyle w:val="129"/>
        <w:tabs>
          <w:tab w:val="right" w:leader="dot" w:pos="8788"/>
        </w:tabs>
      </w:pPr>
      <w:r>
        <w:fldChar w:fldCharType="begin"/>
      </w:r>
      <w:r>
        <w:instrText xml:space="preserve"> HYPERLINK \l _Toc22194 </w:instrText>
      </w:r>
      <w:r>
        <w:fldChar w:fldCharType="separate"/>
      </w:r>
      <w:r>
        <w:rPr>
          <w:rFonts w:hint="default"/>
          <w:lang w:val="en-US"/>
        </w:rPr>
        <w:t>Hình 3.3.5 Luồng dữ liệu mức F1 chatbot AI tư vấn</w:t>
      </w:r>
      <w:r>
        <w:tab/>
      </w:r>
      <w:r>
        <w:fldChar w:fldCharType="begin"/>
      </w:r>
      <w:r>
        <w:instrText xml:space="preserve"> PAGEREF _Toc22194 \h </w:instrText>
      </w:r>
      <w:r>
        <w:fldChar w:fldCharType="separate"/>
      </w:r>
      <w:r>
        <w:t>22</w:t>
      </w:r>
      <w:r>
        <w:fldChar w:fldCharType="end"/>
      </w:r>
      <w:r>
        <w:fldChar w:fldCharType="end"/>
      </w:r>
    </w:p>
    <w:p w14:paraId="06F41DB8">
      <w:pPr>
        <w:pStyle w:val="129"/>
        <w:tabs>
          <w:tab w:val="right" w:leader="dot" w:pos="8788"/>
        </w:tabs>
      </w:pPr>
      <w:r>
        <w:fldChar w:fldCharType="begin"/>
      </w:r>
      <w:r>
        <w:instrText xml:space="preserve"> HYPERLINK \l _Toc1143 </w:instrText>
      </w:r>
      <w:r>
        <w:fldChar w:fldCharType="separate"/>
      </w:r>
      <w:r>
        <w:rPr>
          <w:rFonts w:hint="default"/>
          <w:lang w:val="en-US"/>
        </w:rPr>
        <w:t>Hình 3.3.6 Luồng dữ liệu mức F1 khách hàng</w:t>
      </w:r>
      <w:r>
        <w:tab/>
      </w:r>
      <w:r>
        <w:fldChar w:fldCharType="begin"/>
      </w:r>
      <w:r>
        <w:instrText xml:space="preserve"> PAGEREF _Toc1143 \h </w:instrText>
      </w:r>
      <w:r>
        <w:fldChar w:fldCharType="separate"/>
      </w:r>
      <w:r>
        <w:t>23</w:t>
      </w:r>
      <w:r>
        <w:fldChar w:fldCharType="end"/>
      </w:r>
      <w:r>
        <w:fldChar w:fldCharType="end"/>
      </w:r>
    </w:p>
    <w:p w14:paraId="46A3228D">
      <w:pPr>
        <w:pStyle w:val="129"/>
        <w:tabs>
          <w:tab w:val="right" w:leader="dot" w:pos="8788"/>
        </w:tabs>
      </w:pPr>
      <w:r>
        <w:fldChar w:fldCharType="begin"/>
      </w:r>
      <w:r>
        <w:instrText xml:space="preserve"> HYPERLINK \l _Toc19556 </w:instrText>
      </w:r>
      <w:r>
        <w:fldChar w:fldCharType="separate"/>
      </w:r>
      <w:r>
        <w:rPr>
          <w:rFonts w:hint="default"/>
          <w:lang w:val="en-US"/>
        </w:rPr>
        <w:t>Hình 3.3.7 Luồng dữ liệu mức F1 khách hàng</w:t>
      </w:r>
      <w:r>
        <w:tab/>
      </w:r>
      <w:r>
        <w:fldChar w:fldCharType="begin"/>
      </w:r>
      <w:r>
        <w:instrText xml:space="preserve"> PAGEREF _Toc19556 \h </w:instrText>
      </w:r>
      <w:r>
        <w:fldChar w:fldCharType="separate"/>
      </w:r>
      <w:r>
        <w:t>24</w:t>
      </w:r>
      <w:r>
        <w:fldChar w:fldCharType="end"/>
      </w:r>
      <w:r>
        <w:fldChar w:fldCharType="end"/>
      </w:r>
    </w:p>
    <w:p w14:paraId="4CED4D0A">
      <w:pPr>
        <w:pStyle w:val="129"/>
        <w:tabs>
          <w:tab w:val="right" w:leader="dot" w:pos="8788"/>
        </w:tabs>
      </w:pPr>
      <w:r>
        <w:fldChar w:fldCharType="begin"/>
      </w:r>
      <w:r>
        <w:instrText xml:space="preserve"> HYPERLINK \l _Toc22877 </w:instrText>
      </w:r>
      <w:r>
        <w:fldChar w:fldCharType="separate"/>
      </w:r>
      <w:r>
        <w:rPr>
          <w:rFonts w:hint="default"/>
          <w:lang w:val="en-US"/>
        </w:rPr>
        <w:t>Hình 3.3.8 Luồng dữ liệu mức F1 nhân viên</w:t>
      </w:r>
      <w:r>
        <w:tab/>
      </w:r>
      <w:r>
        <w:fldChar w:fldCharType="begin"/>
      </w:r>
      <w:r>
        <w:instrText xml:space="preserve"> PAGEREF _Toc22877 \h </w:instrText>
      </w:r>
      <w:r>
        <w:fldChar w:fldCharType="separate"/>
      </w:r>
      <w:r>
        <w:t>24</w:t>
      </w:r>
      <w:r>
        <w:fldChar w:fldCharType="end"/>
      </w:r>
      <w:r>
        <w:fldChar w:fldCharType="end"/>
      </w:r>
    </w:p>
    <w:p w14:paraId="4605640D">
      <w:pPr>
        <w:pStyle w:val="129"/>
        <w:tabs>
          <w:tab w:val="right" w:leader="dot" w:pos="8788"/>
        </w:tabs>
      </w:pPr>
      <w:r>
        <w:fldChar w:fldCharType="begin"/>
      </w:r>
      <w:r>
        <w:instrText xml:space="preserve"> HYPERLINK \l _Toc15080 </w:instrText>
      </w:r>
      <w:r>
        <w:fldChar w:fldCharType="separate"/>
      </w:r>
      <w:r>
        <w:rPr>
          <w:rFonts w:hint="default"/>
          <w:lang w:val="en-US"/>
        </w:rPr>
        <w:t>Hình 3.3.9 Luồng dữ liệu mức F1 nhân viên</w:t>
      </w:r>
      <w:r>
        <w:tab/>
      </w:r>
      <w:r>
        <w:fldChar w:fldCharType="begin"/>
      </w:r>
      <w:r>
        <w:instrText xml:space="preserve"> PAGEREF _Toc15080 \h </w:instrText>
      </w:r>
      <w:r>
        <w:fldChar w:fldCharType="separate"/>
      </w:r>
      <w:r>
        <w:t>25</w:t>
      </w:r>
      <w:r>
        <w:fldChar w:fldCharType="end"/>
      </w:r>
      <w:r>
        <w:fldChar w:fldCharType="end"/>
      </w:r>
    </w:p>
    <w:p w14:paraId="5661E18B">
      <w:pPr>
        <w:pStyle w:val="129"/>
        <w:tabs>
          <w:tab w:val="right" w:leader="dot" w:pos="8788"/>
        </w:tabs>
      </w:pPr>
      <w:r>
        <w:fldChar w:fldCharType="begin"/>
      </w:r>
      <w:r>
        <w:instrText xml:space="preserve"> HYPERLINK \l _Toc6354 </w:instrText>
      </w:r>
      <w:r>
        <w:fldChar w:fldCharType="separate"/>
      </w:r>
      <w:r>
        <w:rPr>
          <w:rFonts w:hint="default"/>
          <w:lang w:val="en-US"/>
        </w:rPr>
        <w:t>Hình 3.3.10 Luồng dữ liệu mức F1 admin</w:t>
      </w:r>
      <w:r>
        <w:tab/>
      </w:r>
      <w:r>
        <w:fldChar w:fldCharType="begin"/>
      </w:r>
      <w:r>
        <w:instrText xml:space="preserve"> PAGEREF _Toc6354 \h </w:instrText>
      </w:r>
      <w:r>
        <w:fldChar w:fldCharType="separate"/>
      </w:r>
      <w:r>
        <w:t>26</w:t>
      </w:r>
      <w:r>
        <w:fldChar w:fldCharType="end"/>
      </w:r>
      <w:r>
        <w:fldChar w:fldCharType="end"/>
      </w:r>
    </w:p>
    <w:p w14:paraId="1F5C9DFA">
      <w:pPr>
        <w:pStyle w:val="129"/>
        <w:tabs>
          <w:tab w:val="right" w:leader="dot" w:pos="8788"/>
        </w:tabs>
      </w:pPr>
      <w:r>
        <w:fldChar w:fldCharType="begin"/>
      </w:r>
      <w:r>
        <w:instrText xml:space="preserve"> HYPERLINK \l _Toc25501 </w:instrText>
      </w:r>
      <w:r>
        <w:fldChar w:fldCharType="separate"/>
      </w:r>
      <w:r>
        <w:rPr>
          <w:rFonts w:hint="default"/>
          <w:lang w:val="en-US"/>
        </w:rPr>
        <w:t>Hình 3.3.11 Luồng dữ liệu F2 Chatbot AI tư vấn</w:t>
      </w:r>
      <w:r>
        <w:tab/>
      </w:r>
      <w:r>
        <w:fldChar w:fldCharType="begin"/>
      </w:r>
      <w:r>
        <w:instrText xml:space="preserve"> PAGEREF _Toc25501 \h </w:instrText>
      </w:r>
      <w:r>
        <w:fldChar w:fldCharType="separate"/>
      </w:r>
      <w:r>
        <w:t>27</w:t>
      </w:r>
      <w:r>
        <w:fldChar w:fldCharType="end"/>
      </w:r>
      <w:r>
        <w:fldChar w:fldCharType="end"/>
      </w:r>
    </w:p>
    <w:p w14:paraId="6130D08B">
      <w:pPr>
        <w:pStyle w:val="129"/>
        <w:tabs>
          <w:tab w:val="right" w:leader="dot" w:pos="8788"/>
        </w:tabs>
      </w:pPr>
      <w:r>
        <w:fldChar w:fldCharType="begin"/>
      </w:r>
      <w:r>
        <w:instrText xml:space="preserve"> HYPERLINK \l _Toc20757 </w:instrText>
      </w:r>
      <w:r>
        <w:fldChar w:fldCharType="separate"/>
      </w:r>
      <w:r>
        <w:rPr>
          <w:rFonts w:hint="default"/>
          <w:lang w:val="en-US"/>
        </w:rPr>
        <w:t>Hình 3.3.12 Luồng dữ liệu mức F2 nhân viên</w:t>
      </w:r>
      <w:r>
        <w:tab/>
      </w:r>
      <w:r>
        <w:fldChar w:fldCharType="begin"/>
      </w:r>
      <w:r>
        <w:instrText xml:space="preserve"> PAGEREF _Toc20757 \h </w:instrText>
      </w:r>
      <w:r>
        <w:fldChar w:fldCharType="separate"/>
      </w:r>
      <w:r>
        <w:t>27</w:t>
      </w:r>
      <w:r>
        <w:fldChar w:fldCharType="end"/>
      </w:r>
      <w:r>
        <w:fldChar w:fldCharType="end"/>
      </w:r>
    </w:p>
    <w:p w14:paraId="7BC9A9F0">
      <w:pPr>
        <w:pStyle w:val="129"/>
        <w:tabs>
          <w:tab w:val="right" w:leader="dot" w:pos="8788"/>
        </w:tabs>
      </w:pPr>
      <w:r>
        <w:fldChar w:fldCharType="begin"/>
      </w:r>
      <w:r>
        <w:instrText xml:space="preserve"> HYPERLINK \l _Toc27860 </w:instrText>
      </w:r>
      <w:r>
        <w:fldChar w:fldCharType="separate"/>
      </w:r>
      <w:r>
        <w:rPr>
          <w:rFonts w:hint="default"/>
          <w:lang w:val="en-US"/>
        </w:rPr>
        <w:t>Hình 3.3.13 Luồng dữ liệu mức F2 admin</w:t>
      </w:r>
      <w:r>
        <w:tab/>
      </w:r>
      <w:r>
        <w:fldChar w:fldCharType="begin"/>
      </w:r>
      <w:r>
        <w:instrText xml:space="preserve"> PAGEREF _Toc27860 \h </w:instrText>
      </w:r>
      <w:r>
        <w:fldChar w:fldCharType="separate"/>
      </w:r>
      <w:r>
        <w:t>28</w:t>
      </w:r>
      <w:r>
        <w:fldChar w:fldCharType="end"/>
      </w:r>
      <w:r>
        <w:fldChar w:fldCharType="end"/>
      </w:r>
    </w:p>
    <w:p w14:paraId="3308AF4F">
      <w:pPr>
        <w:pStyle w:val="129"/>
        <w:tabs>
          <w:tab w:val="right" w:leader="dot" w:pos="8788"/>
        </w:tabs>
      </w:pPr>
      <w:r>
        <w:fldChar w:fldCharType="begin"/>
      </w:r>
      <w:r>
        <w:instrText xml:space="preserve"> HYPERLINK \l _Toc17420 </w:instrText>
      </w:r>
      <w:r>
        <w:fldChar w:fldCharType="separate"/>
      </w:r>
      <w:r>
        <w:rPr>
          <w:rFonts w:hint="default"/>
          <w:lang w:val="en-US"/>
        </w:rPr>
        <w:t>Hình 3.3.14 Luồng dữ liệu mức F2 khách hàng</w:t>
      </w:r>
      <w:r>
        <w:tab/>
      </w:r>
      <w:r>
        <w:fldChar w:fldCharType="begin"/>
      </w:r>
      <w:r>
        <w:instrText xml:space="preserve"> PAGEREF _Toc17420 \h </w:instrText>
      </w:r>
      <w:r>
        <w:fldChar w:fldCharType="separate"/>
      </w:r>
      <w:r>
        <w:t>29</w:t>
      </w:r>
      <w:r>
        <w:fldChar w:fldCharType="end"/>
      </w:r>
      <w:r>
        <w:fldChar w:fldCharType="end"/>
      </w:r>
    </w:p>
    <w:p w14:paraId="3B1BECC6">
      <w:pPr>
        <w:pStyle w:val="129"/>
        <w:tabs>
          <w:tab w:val="right" w:leader="dot" w:pos="8788"/>
        </w:tabs>
      </w:pPr>
      <w:r>
        <w:fldChar w:fldCharType="begin"/>
      </w:r>
      <w:r>
        <w:instrText xml:space="preserve"> HYPERLINK \l _Toc31286 </w:instrText>
      </w:r>
      <w:r>
        <w:fldChar w:fldCharType="separate"/>
      </w:r>
      <w:r>
        <w:rPr>
          <w:rFonts w:hint="default"/>
          <w:lang w:val="en-US"/>
        </w:rPr>
        <w:t>Hình 3.3.15 Luồng dữ liệu mức F2 khách hàng</w:t>
      </w:r>
      <w:r>
        <w:tab/>
      </w:r>
      <w:r>
        <w:fldChar w:fldCharType="begin"/>
      </w:r>
      <w:r>
        <w:instrText xml:space="preserve"> PAGEREF _Toc31286 \h </w:instrText>
      </w:r>
      <w:r>
        <w:fldChar w:fldCharType="separate"/>
      </w:r>
      <w:r>
        <w:t>30</w:t>
      </w:r>
      <w:r>
        <w:fldChar w:fldCharType="end"/>
      </w:r>
      <w:r>
        <w:fldChar w:fldCharType="end"/>
      </w:r>
    </w:p>
    <w:p w14:paraId="2C010E2B">
      <w:pPr>
        <w:pStyle w:val="129"/>
        <w:tabs>
          <w:tab w:val="right" w:leader="dot" w:pos="8788"/>
        </w:tabs>
      </w:pPr>
      <w:r>
        <w:fldChar w:fldCharType="begin"/>
      </w:r>
      <w:r>
        <w:instrText xml:space="preserve"> HYPERLINK \l _Toc12982 </w:instrText>
      </w:r>
      <w:r>
        <w:fldChar w:fldCharType="separate"/>
      </w:r>
      <w:r>
        <w:rPr>
          <w:rFonts w:hint="default"/>
          <w:lang w:val="en-US"/>
        </w:rPr>
        <w:t>Hình 3.4.1 Sơ đồ Use Case Chatbot AI</w:t>
      </w:r>
      <w:r>
        <w:tab/>
      </w:r>
      <w:r>
        <w:fldChar w:fldCharType="begin"/>
      </w:r>
      <w:r>
        <w:instrText xml:space="preserve"> PAGEREF _Toc12982 \h </w:instrText>
      </w:r>
      <w:r>
        <w:fldChar w:fldCharType="separate"/>
      </w:r>
      <w:r>
        <w:t>31</w:t>
      </w:r>
      <w:r>
        <w:fldChar w:fldCharType="end"/>
      </w:r>
      <w:r>
        <w:fldChar w:fldCharType="end"/>
      </w:r>
    </w:p>
    <w:p w14:paraId="57A4D31A">
      <w:pPr>
        <w:pStyle w:val="129"/>
        <w:tabs>
          <w:tab w:val="right" w:leader="dot" w:pos="8788"/>
        </w:tabs>
      </w:pPr>
      <w:r>
        <w:fldChar w:fldCharType="begin"/>
      </w:r>
      <w:r>
        <w:instrText xml:space="preserve"> HYPERLINK \l _Toc3310 </w:instrText>
      </w:r>
      <w:r>
        <w:fldChar w:fldCharType="separate"/>
      </w:r>
      <w:r>
        <w:rPr>
          <w:rFonts w:hint="default"/>
          <w:lang w:val="en-US"/>
        </w:rPr>
        <w:t>Hình 3.4.2 Sơ đồ Use Case tổng quát</w:t>
      </w:r>
      <w:r>
        <w:tab/>
      </w:r>
      <w:r>
        <w:fldChar w:fldCharType="begin"/>
      </w:r>
      <w:r>
        <w:instrText xml:space="preserve"> PAGEREF _Toc3310 \h </w:instrText>
      </w:r>
      <w:r>
        <w:fldChar w:fldCharType="separate"/>
      </w:r>
      <w:r>
        <w:t>32</w:t>
      </w:r>
      <w:r>
        <w:fldChar w:fldCharType="end"/>
      </w:r>
      <w:r>
        <w:fldChar w:fldCharType="end"/>
      </w:r>
    </w:p>
    <w:p w14:paraId="7A2AA197">
      <w:pPr>
        <w:pStyle w:val="129"/>
        <w:tabs>
          <w:tab w:val="right" w:leader="dot" w:pos="8788"/>
        </w:tabs>
      </w:pPr>
      <w:r>
        <w:fldChar w:fldCharType="begin"/>
      </w:r>
      <w:r>
        <w:instrText xml:space="preserve"> HYPERLINK \l _Toc29965 </w:instrText>
      </w:r>
      <w:r>
        <w:fldChar w:fldCharType="separate"/>
      </w:r>
      <w:r>
        <w:rPr>
          <w:rFonts w:hint="default"/>
          <w:lang w:val="en-US"/>
        </w:rPr>
        <w:t>Hình 3.4.3 Sơ đồ usecase của khách vãng lai.</w:t>
      </w:r>
      <w:r>
        <w:tab/>
      </w:r>
      <w:r>
        <w:fldChar w:fldCharType="begin"/>
      </w:r>
      <w:r>
        <w:instrText xml:space="preserve"> PAGEREF _Toc29965 \h </w:instrText>
      </w:r>
      <w:r>
        <w:fldChar w:fldCharType="separate"/>
      </w:r>
      <w:r>
        <w:t>33</w:t>
      </w:r>
      <w:r>
        <w:fldChar w:fldCharType="end"/>
      </w:r>
      <w:r>
        <w:fldChar w:fldCharType="end"/>
      </w:r>
    </w:p>
    <w:p w14:paraId="4348C739">
      <w:pPr>
        <w:pStyle w:val="129"/>
        <w:tabs>
          <w:tab w:val="right" w:leader="dot" w:pos="8788"/>
        </w:tabs>
      </w:pPr>
      <w:r>
        <w:fldChar w:fldCharType="begin"/>
      </w:r>
      <w:r>
        <w:instrText xml:space="preserve"> HYPERLINK \l _Toc4742 </w:instrText>
      </w:r>
      <w:r>
        <w:fldChar w:fldCharType="separate"/>
      </w:r>
      <w:r>
        <w:rPr>
          <w:rFonts w:hint="default"/>
          <w:lang w:val="en-US"/>
        </w:rPr>
        <w:t>Hình 3.4.4 Sơ đồ usecase của khách hàng.</w:t>
      </w:r>
      <w:r>
        <w:tab/>
      </w:r>
      <w:r>
        <w:fldChar w:fldCharType="begin"/>
      </w:r>
      <w:r>
        <w:instrText xml:space="preserve"> PAGEREF _Toc4742 \h </w:instrText>
      </w:r>
      <w:r>
        <w:fldChar w:fldCharType="separate"/>
      </w:r>
      <w:r>
        <w:t>34</w:t>
      </w:r>
      <w:r>
        <w:fldChar w:fldCharType="end"/>
      </w:r>
      <w:r>
        <w:fldChar w:fldCharType="end"/>
      </w:r>
    </w:p>
    <w:p w14:paraId="1D77DBFA">
      <w:pPr>
        <w:pStyle w:val="129"/>
        <w:tabs>
          <w:tab w:val="right" w:leader="dot" w:pos="8788"/>
        </w:tabs>
      </w:pPr>
      <w:r>
        <w:fldChar w:fldCharType="begin"/>
      </w:r>
      <w:r>
        <w:instrText xml:space="preserve"> HYPERLINK \l _Toc18954 </w:instrText>
      </w:r>
      <w:r>
        <w:fldChar w:fldCharType="separate"/>
      </w:r>
      <w:r>
        <w:rPr>
          <w:rFonts w:hint="default"/>
          <w:lang w:val="en-US"/>
        </w:rPr>
        <w:t>Hình 3.4.5 Sơ đồ usecase quản trị viên</w:t>
      </w:r>
      <w:r>
        <w:tab/>
      </w:r>
      <w:r>
        <w:fldChar w:fldCharType="begin"/>
      </w:r>
      <w:r>
        <w:instrText xml:space="preserve"> PAGEREF _Toc18954 \h </w:instrText>
      </w:r>
      <w:r>
        <w:fldChar w:fldCharType="separate"/>
      </w:r>
      <w:r>
        <w:t>35</w:t>
      </w:r>
      <w:r>
        <w:fldChar w:fldCharType="end"/>
      </w:r>
      <w:r>
        <w:fldChar w:fldCharType="end"/>
      </w:r>
    </w:p>
    <w:p w14:paraId="3DA6B3B7">
      <w:pPr>
        <w:pStyle w:val="129"/>
        <w:tabs>
          <w:tab w:val="right" w:leader="dot" w:pos="8788"/>
        </w:tabs>
      </w:pPr>
      <w:r>
        <w:fldChar w:fldCharType="begin"/>
      </w:r>
      <w:r>
        <w:instrText xml:space="preserve"> HYPERLINK \l _Toc32608 </w:instrText>
      </w:r>
      <w:r>
        <w:fldChar w:fldCharType="separate"/>
      </w:r>
      <w:r>
        <w:rPr>
          <w:rFonts w:hint="default"/>
          <w:lang w:val="en-US"/>
        </w:rPr>
        <w:t>Hình 3.4.6 Sơ đồ hoạt động (Activity diagram) Chatbot AI</w:t>
      </w:r>
      <w:r>
        <w:tab/>
      </w:r>
      <w:r>
        <w:fldChar w:fldCharType="begin"/>
      </w:r>
      <w:r>
        <w:instrText xml:space="preserve"> PAGEREF _Toc32608 \h </w:instrText>
      </w:r>
      <w:r>
        <w:fldChar w:fldCharType="separate"/>
      </w:r>
      <w:r>
        <w:t>36</w:t>
      </w:r>
      <w:r>
        <w:fldChar w:fldCharType="end"/>
      </w:r>
      <w:r>
        <w:fldChar w:fldCharType="end"/>
      </w:r>
    </w:p>
    <w:p w14:paraId="52FA5ED9">
      <w:pPr>
        <w:pStyle w:val="129"/>
        <w:tabs>
          <w:tab w:val="right" w:leader="dot" w:pos="8788"/>
        </w:tabs>
      </w:pPr>
      <w:r>
        <w:fldChar w:fldCharType="begin"/>
      </w:r>
      <w:r>
        <w:instrText xml:space="preserve"> HYPERLINK \l _Toc26792 </w:instrText>
      </w:r>
      <w:r>
        <w:fldChar w:fldCharType="separate"/>
      </w:r>
      <w:r>
        <w:rPr>
          <w:rFonts w:hint="default"/>
          <w:lang w:val="en-US"/>
        </w:rPr>
        <w:t>Hình 3.4.7 Sơ đồ (Activity diagram) đồng bộ dữ liệu t</w:t>
      </w:r>
      <w:r>
        <w:rPr>
          <w:rFonts w:hint="default"/>
        </w:rPr>
        <w:t xml:space="preserve">our </w:t>
      </w:r>
      <w:r>
        <w:rPr>
          <w:rFonts w:hint="default"/>
          <w:lang w:val="en-US"/>
        </w:rPr>
        <w:t>l</w:t>
      </w:r>
      <w:r>
        <w:rPr>
          <w:rFonts w:hint="default"/>
        </w:rPr>
        <w:t xml:space="preserve">ên </w:t>
      </w:r>
      <w:r>
        <w:rPr>
          <w:rFonts w:hint="default"/>
          <w:lang w:val="en-US"/>
        </w:rPr>
        <w:t>v</w:t>
      </w:r>
      <w:r>
        <w:rPr>
          <w:rFonts w:hint="default"/>
        </w:rPr>
        <w:t>ector DB</w:t>
      </w:r>
      <w:r>
        <w:tab/>
      </w:r>
      <w:r>
        <w:fldChar w:fldCharType="begin"/>
      </w:r>
      <w:r>
        <w:instrText xml:space="preserve"> PAGEREF _Toc26792 \h </w:instrText>
      </w:r>
      <w:r>
        <w:fldChar w:fldCharType="separate"/>
      </w:r>
      <w:r>
        <w:t>37</w:t>
      </w:r>
      <w:r>
        <w:fldChar w:fldCharType="end"/>
      </w:r>
      <w:r>
        <w:fldChar w:fldCharType="end"/>
      </w:r>
    </w:p>
    <w:p w14:paraId="7A6CCE56">
      <w:pPr>
        <w:pStyle w:val="129"/>
        <w:tabs>
          <w:tab w:val="right" w:leader="dot" w:pos="8788"/>
        </w:tabs>
      </w:pPr>
      <w:r>
        <w:fldChar w:fldCharType="begin"/>
      </w:r>
      <w:r>
        <w:instrText xml:space="preserve"> HYPERLINK \l _Toc31272 </w:instrText>
      </w:r>
      <w:r>
        <w:fldChar w:fldCharType="separate"/>
      </w:r>
      <w:r>
        <w:rPr>
          <w:rFonts w:hint="default"/>
          <w:lang w:val="en-US"/>
        </w:rPr>
        <w:t>Hình 3.4.8 Sơ đồ hoạt động (Activity diagram) đăng nhập</w:t>
      </w:r>
      <w:r>
        <w:tab/>
      </w:r>
      <w:r>
        <w:fldChar w:fldCharType="begin"/>
      </w:r>
      <w:r>
        <w:instrText xml:space="preserve"> PAGEREF _Toc31272 \h </w:instrText>
      </w:r>
      <w:r>
        <w:fldChar w:fldCharType="separate"/>
      </w:r>
      <w:r>
        <w:t>38</w:t>
      </w:r>
      <w:r>
        <w:fldChar w:fldCharType="end"/>
      </w:r>
      <w:r>
        <w:fldChar w:fldCharType="end"/>
      </w:r>
    </w:p>
    <w:p w14:paraId="17113245">
      <w:pPr>
        <w:pStyle w:val="129"/>
        <w:tabs>
          <w:tab w:val="right" w:leader="dot" w:pos="8788"/>
        </w:tabs>
      </w:pPr>
      <w:r>
        <w:fldChar w:fldCharType="begin"/>
      </w:r>
      <w:r>
        <w:instrText xml:space="preserve"> HYPERLINK \l _Toc25107 </w:instrText>
      </w:r>
      <w:r>
        <w:fldChar w:fldCharType="separate"/>
      </w:r>
      <w:r>
        <w:rPr>
          <w:rFonts w:hint="default"/>
          <w:lang w:val="en-US"/>
        </w:rPr>
        <w:t>Hình 3.4.9 Sơ đồ hoạt động (Activity diagram) đặt tour</w:t>
      </w:r>
      <w:r>
        <w:tab/>
      </w:r>
      <w:r>
        <w:fldChar w:fldCharType="begin"/>
      </w:r>
      <w:r>
        <w:instrText xml:space="preserve"> PAGEREF _Toc25107 \h </w:instrText>
      </w:r>
      <w:r>
        <w:fldChar w:fldCharType="separate"/>
      </w:r>
      <w:r>
        <w:t>39</w:t>
      </w:r>
      <w:r>
        <w:fldChar w:fldCharType="end"/>
      </w:r>
      <w:r>
        <w:fldChar w:fldCharType="end"/>
      </w:r>
    </w:p>
    <w:p w14:paraId="3F419E29">
      <w:pPr>
        <w:pStyle w:val="129"/>
        <w:tabs>
          <w:tab w:val="right" w:leader="dot" w:pos="8788"/>
        </w:tabs>
      </w:pPr>
      <w:r>
        <w:fldChar w:fldCharType="begin"/>
      </w:r>
      <w:r>
        <w:instrText xml:space="preserve"> HYPERLINK \l _Toc1978 </w:instrText>
      </w:r>
      <w:r>
        <w:fldChar w:fldCharType="separate"/>
      </w:r>
      <w:r>
        <w:rPr>
          <w:rFonts w:hint="default"/>
          <w:lang w:val="en-US"/>
        </w:rPr>
        <w:t>Hình 3.4.10 Sơ đồ hoạt động (Activity diagram) thanh toán trực tuyến vnpay</w:t>
      </w:r>
      <w:r>
        <w:tab/>
      </w:r>
      <w:r>
        <w:fldChar w:fldCharType="begin"/>
      </w:r>
      <w:r>
        <w:instrText xml:space="preserve"> PAGEREF _Toc1978 \h </w:instrText>
      </w:r>
      <w:r>
        <w:fldChar w:fldCharType="separate"/>
      </w:r>
      <w:r>
        <w:t>40</w:t>
      </w:r>
      <w:r>
        <w:fldChar w:fldCharType="end"/>
      </w:r>
      <w:r>
        <w:fldChar w:fldCharType="end"/>
      </w:r>
    </w:p>
    <w:p w14:paraId="190A29F3">
      <w:pPr>
        <w:pStyle w:val="129"/>
        <w:tabs>
          <w:tab w:val="right" w:leader="dot" w:pos="8788"/>
        </w:tabs>
      </w:pPr>
      <w:r>
        <w:fldChar w:fldCharType="begin"/>
      </w:r>
      <w:r>
        <w:instrText xml:space="preserve"> HYPERLINK \l _Toc9850 </w:instrText>
      </w:r>
      <w:r>
        <w:fldChar w:fldCharType="separate"/>
      </w:r>
      <w:r>
        <w:rPr>
          <w:rFonts w:hint="default"/>
          <w:lang w:val="en-US"/>
        </w:rPr>
        <w:t>Hình 3.4.11 Sơ đồ hoạt động (Activity diagram) c</w:t>
      </w:r>
      <w:r>
        <w:rPr>
          <w:rFonts w:hint="default"/>
        </w:rPr>
        <w:t xml:space="preserve">hức năng </w:t>
      </w:r>
      <w:r>
        <w:rPr>
          <w:rFonts w:hint="default"/>
          <w:lang w:val="en-US"/>
        </w:rPr>
        <w:t>d</w:t>
      </w:r>
      <w:r>
        <w:rPr>
          <w:rFonts w:hint="default"/>
        </w:rPr>
        <w:t>uyệt</w:t>
      </w:r>
      <w:r>
        <w:rPr>
          <w:rFonts w:hint="default"/>
          <w:lang w:val="en-US"/>
        </w:rPr>
        <w:t>,</w:t>
      </w:r>
      <w:r>
        <w:rPr>
          <w:rFonts w:hint="default"/>
        </w:rPr>
        <w:t xml:space="preserve"> </w:t>
      </w:r>
      <w:r>
        <w:rPr>
          <w:rFonts w:hint="default"/>
          <w:lang w:val="en-US"/>
        </w:rPr>
        <w:t>h</w:t>
      </w:r>
      <w:r>
        <w:rPr>
          <w:rFonts w:hint="default"/>
        </w:rPr>
        <w:t xml:space="preserve">ủy </w:t>
      </w:r>
      <w:r>
        <w:rPr>
          <w:rFonts w:hint="default"/>
          <w:lang w:val="en-US"/>
        </w:rPr>
        <w:t>đ</w:t>
      </w:r>
      <w:r>
        <w:rPr>
          <w:rFonts w:hint="default"/>
        </w:rPr>
        <w:t xml:space="preserve">ơn </w:t>
      </w:r>
      <w:r>
        <w:rPr>
          <w:rFonts w:hint="default"/>
          <w:lang w:val="en-US"/>
        </w:rPr>
        <w:t>đ</w:t>
      </w:r>
      <w:r>
        <w:rPr>
          <w:rFonts w:hint="default"/>
        </w:rPr>
        <w:t xml:space="preserve">ặt </w:t>
      </w:r>
      <w:r>
        <w:rPr>
          <w:rFonts w:hint="default"/>
          <w:lang w:val="en-US"/>
        </w:rPr>
        <w:t>t</w:t>
      </w:r>
      <w:r>
        <w:rPr>
          <w:rFonts w:hint="default"/>
        </w:rPr>
        <w:t>our</w:t>
      </w:r>
      <w:r>
        <w:tab/>
      </w:r>
      <w:r>
        <w:fldChar w:fldCharType="begin"/>
      </w:r>
      <w:r>
        <w:instrText xml:space="preserve"> PAGEREF _Toc9850 \h </w:instrText>
      </w:r>
      <w:r>
        <w:fldChar w:fldCharType="separate"/>
      </w:r>
      <w:r>
        <w:t>41</w:t>
      </w:r>
      <w:r>
        <w:fldChar w:fldCharType="end"/>
      </w:r>
      <w:r>
        <w:fldChar w:fldCharType="end"/>
      </w:r>
    </w:p>
    <w:p w14:paraId="49CF6D01">
      <w:pPr>
        <w:pStyle w:val="129"/>
        <w:tabs>
          <w:tab w:val="right" w:leader="dot" w:pos="8788"/>
        </w:tabs>
      </w:pPr>
      <w:r>
        <w:fldChar w:fldCharType="begin"/>
      </w:r>
      <w:r>
        <w:instrText xml:space="preserve"> HYPERLINK \l _Toc25422 </w:instrText>
      </w:r>
      <w:r>
        <w:fldChar w:fldCharType="separate"/>
      </w:r>
      <w:r>
        <w:rPr>
          <w:rFonts w:hint="default"/>
          <w:lang w:val="en-US"/>
        </w:rPr>
        <w:t>Hình 3.4.12 Sơ đồ hoạt động (Activity diagram) chức năng quản lý lịch khởi hành</w:t>
      </w:r>
      <w:r>
        <w:tab/>
      </w:r>
      <w:r>
        <w:fldChar w:fldCharType="begin"/>
      </w:r>
      <w:r>
        <w:instrText xml:space="preserve"> PAGEREF _Toc25422 \h </w:instrText>
      </w:r>
      <w:r>
        <w:fldChar w:fldCharType="separate"/>
      </w:r>
      <w:r>
        <w:t>41</w:t>
      </w:r>
      <w:r>
        <w:fldChar w:fldCharType="end"/>
      </w:r>
      <w:r>
        <w:fldChar w:fldCharType="end"/>
      </w:r>
    </w:p>
    <w:p w14:paraId="46A4C1AC">
      <w:pPr>
        <w:pStyle w:val="129"/>
        <w:tabs>
          <w:tab w:val="right" w:leader="dot" w:pos="8788"/>
        </w:tabs>
      </w:pPr>
      <w:r>
        <w:fldChar w:fldCharType="begin"/>
      </w:r>
      <w:r>
        <w:instrText xml:space="preserve"> HYPERLINK \l _Toc18696 </w:instrText>
      </w:r>
      <w:r>
        <w:fldChar w:fldCharType="separate"/>
      </w:r>
      <w:r>
        <w:rPr>
          <w:rFonts w:hint="default"/>
          <w:lang w:val="en-US"/>
        </w:rPr>
        <w:t>Hình 3.4.13 Sơ đồ hoạt động (Activity diagram) c</w:t>
      </w:r>
      <w:r>
        <w:rPr>
          <w:rFonts w:hint="default"/>
        </w:rPr>
        <w:t xml:space="preserve">hức năng </w:t>
      </w:r>
      <w:r>
        <w:rPr>
          <w:rFonts w:hint="default"/>
          <w:lang w:val="en-US"/>
        </w:rPr>
        <w:t>q</w:t>
      </w:r>
      <w:r>
        <w:rPr>
          <w:rFonts w:hint="default"/>
        </w:rPr>
        <w:t xml:space="preserve">uản lý </w:t>
      </w:r>
      <w:r>
        <w:rPr>
          <w:rFonts w:hint="default"/>
          <w:lang w:val="en-US"/>
        </w:rPr>
        <w:t>k</w:t>
      </w:r>
      <w:r>
        <w:rPr>
          <w:rFonts w:hint="default"/>
        </w:rPr>
        <w:t xml:space="preserve">huyến </w:t>
      </w:r>
      <w:r>
        <w:rPr>
          <w:rFonts w:hint="default"/>
          <w:lang w:val="en-US"/>
        </w:rPr>
        <w:t>m</w:t>
      </w:r>
      <w:r>
        <w:rPr>
          <w:rFonts w:hint="default"/>
        </w:rPr>
        <w:t>ãi (Voucher &amp; Flash Sale)</w:t>
      </w:r>
      <w:r>
        <w:tab/>
      </w:r>
      <w:r>
        <w:fldChar w:fldCharType="begin"/>
      </w:r>
      <w:r>
        <w:instrText xml:space="preserve"> PAGEREF _Toc18696 \h </w:instrText>
      </w:r>
      <w:r>
        <w:fldChar w:fldCharType="separate"/>
      </w:r>
      <w:r>
        <w:t>42</w:t>
      </w:r>
      <w:r>
        <w:fldChar w:fldCharType="end"/>
      </w:r>
      <w:r>
        <w:fldChar w:fldCharType="end"/>
      </w:r>
    </w:p>
    <w:p w14:paraId="0DAD0C6F">
      <w:pPr>
        <w:pStyle w:val="129"/>
        <w:tabs>
          <w:tab w:val="right" w:leader="dot" w:pos="8788"/>
        </w:tabs>
      </w:pPr>
      <w:r>
        <w:fldChar w:fldCharType="begin"/>
      </w:r>
      <w:r>
        <w:instrText xml:space="preserve"> HYPERLINK \l _Toc19687 </w:instrText>
      </w:r>
      <w:r>
        <w:fldChar w:fldCharType="separate"/>
      </w:r>
      <w:r>
        <w:rPr>
          <w:rFonts w:hint="default"/>
          <w:lang w:val="en-US"/>
        </w:rPr>
        <w:t xml:space="preserve">Hình 3.4.14 Sơ đồ hoạt động (Activity diagram) </w:t>
      </w:r>
      <w:r>
        <w:rPr>
          <w:rFonts w:hint="default"/>
        </w:rPr>
        <w:t xml:space="preserve">Chức năng </w:t>
      </w:r>
      <w:r>
        <w:rPr>
          <w:rFonts w:hint="default"/>
          <w:lang w:val="en-US"/>
        </w:rPr>
        <w:t>b</w:t>
      </w:r>
      <w:r>
        <w:rPr>
          <w:rFonts w:hint="default"/>
        </w:rPr>
        <w:t xml:space="preserve">áo cáo </w:t>
      </w:r>
      <w:r>
        <w:rPr>
          <w:rFonts w:hint="default"/>
          <w:lang w:val="en-US"/>
        </w:rPr>
        <w:t>và t</w:t>
      </w:r>
      <w:r>
        <w:rPr>
          <w:rFonts w:hint="default"/>
        </w:rPr>
        <w:t xml:space="preserve">hống kê </w:t>
      </w:r>
      <w:r>
        <w:rPr>
          <w:rFonts w:hint="default"/>
          <w:lang w:val="en-US"/>
        </w:rPr>
        <w:t>d</w:t>
      </w:r>
      <w:r>
        <w:rPr>
          <w:rFonts w:hint="default"/>
        </w:rPr>
        <w:t>oanh thu</w:t>
      </w:r>
      <w:r>
        <w:tab/>
      </w:r>
      <w:r>
        <w:fldChar w:fldCharType="begin"/>
      </w:r>
      <w:r>
        <w:instrText xml:space="preserve"> PAGEREF _Toc19687 \h </w:instrText>
      </w:r>
      <w:r>
        <w:fldChar w:fldCharType="separate"/>
      </w:r>
      <w:r>
        <w:t>43</w:t>
      </w:r>
      <w:r>
        <w:fldChar w:fldCharType="end"/>
      </w:r>
      <w:r>
        <w:fldChar w:fldCharType="end"/>
      </w:r>
    </w:p>
    <w:p w14:paraId="732666E4">
      <w:pPr>
        <w:pStyle w:val="129"/>
        <w:tabs>
          <w:tab w:val="right" w:leader="dot" w:pos="8788"/>
        </w:tabs>
      </w:pPr>
      <w:r>
        <w:fldChar w:fldCharType="begin"/>
      </w:r>
      <w:r>
        <w:instrText xml:space="preserve"> HYPERLINK \l _Toc17685 </w:instrText>
      </w:r>
      <w:r>
        <w:fldChar w:fldCharType="separate"/>
      </w:r>
      <w:r>
        <w:rPr>
          <w:rFonts w:hint="default"/>
          <w:lang w:val="en-US"/>
        </w:rPr>
        <w:t>Hình 3.4.15 Sơ đồ tuần tự (Sequence diagram) chức năng Chatbot AI</w:t>
      </w:r>
      <w:r>
        <w:tab/>
      </w:r>
      <w:r>
        <w:fldChar w:fldCharType="begin"/>
      </w:r>
      <w:r>
        <w:instrText xml:space="preserve"> PAGEREF _Toc17685 \h </w:instrText>
      </w:r>
      <w:r>
        <w:fldChar w:fldCharType="separate"/>
      </w:r>
      <w:r>
        <w:t>44</w:t>
      </w:r>
      <w:r>
        <w:fldChar w:fldCharType="end"/>
      </w:r>
      <w:r>
        <w:fldChar w:fldCharType="end"/>
      </w:r>
    </w:p>
    <w:p w14:paraId="32697F22">
      <w:pPr>
        <w:pStyle w:val="129"/>
        <w:tabs>
          <w:tab w:val="right" w:leader="dot" w:pos="8788"/>
        </w:tabs>
      </w:pPr>
      <w:r>
        <w:fldChar w:fldCharType="begin"/>
      </w:r>
      <w:r>
        <w:instrText xml:space="preserve"> HYPERLINK \l _Toc10328 </w:instrText>
      </w:r>
      <w:r>
        <w:fldChar w:fldCharType="separate"/>
      </w:r>
      <w:r>
        <w:rPr>
          <w:rFonts w:hint="default"/>
          <w:lang w:val="en-US"/>
        </w:rPr>
        <w:t>Hình 3.4.16 Sơ đồ tuần tự (Sequence diagram) chức năng đồng bộ dữ liệu lên vector DB</w:t>
      </w:r>
      <w:r>
        <w:tab/>
      </w:r>
      <w:r>
        <w:fldChar w:fldCharType="begin"/>
      </w:r>
      <w:r>
        <w:instrText xml:space="preserve"> PAGEREF _Toc10328 \h </w:instrText>
      </w:r>
      <w:r>
        <w:fldChar w:fldCharType="separate"/>
      </w:r>
      <w:r>
        <w:t>44</w:t>
      </w:r>
      <w:r>
        <w:fldChar w:fldCharType="end"/>
      </w:r>
      <w:r>
        <w:fldChar w:fldCharType="end"/>
      </w:r>
    </w:p>
    <w:p w14:paraId="60A7830C">
      <w:pPr>
        <w:pStyle w:val="129"/>
        <w:tabs>
          <w:tab w:val="right" w:leader="dot" w:pos="8788"/>
        </w:tabs>
      </w:pPr>
      <w:r>
        <w:fldChar w:fldCharType="begin"/>
      </w:r>
      <w:r>
        <w:instrText xml:space="preserve"> HYPERLINK \l _Toc21914 </w:instrText>
      </w:r>
      <w:r>
        <w:fldChar w:fldCharType="separate"/>
      </w:r>
      <w:r>
        <w:rPr>
          <w:rFonts w:hint="default"/>
          <w:lang w:val="en-US"/>
        </w:rPr>
        <w:t>Hình 3.4.17 Sơ đồ tuần tự (Sequence diagram) chức năng đăng nhập</w:t>
      </w:r>
      <w:r>
        <w:tab/>
      </w:r>
      <w:r>
        <w:fldChar w:fldCharType="begin"/>
      </w:r>
      <w:r>
        <w:instrText xml:space="preserve"> PAGEREF _Toc21914 \h </w:instrText>
      </w:r>
      <w:r>
        <w:fldChar w:fldCharType="separate"/>
      </w:r>
      <w:r>
        <w:t>45</w:t>
      </w:r>
      <w:r>
        <w:fldChar w:fldCharType="end"/>
      </w:r>
      <w:r>
        <w:fldChar w:fldCharType="end"/>
      </w:r>
    </w:p>
    <w:p w14:paraId="7F38AD67">
      <w:pPr>
        <w:pStyle w:val="129"/>
        <w:tabs>
          <w:tab w:val="right" w:leader="dot" w:pos="8788"/>
        </w:tabs>
      </w:pPr>
      <w:r>
        <w:fldChar w:fldCharType="begin"/>
      </w:r>
      <w:r>
        <w:instrText xml:space="preserve"> HYPERLINK \l _Toc22880 </w:instrText>
      </w:r>
      <w:r>
        <w:fldChar w:fldCharType="separate"/>
      </w:r>
      <w:r>
        <w:rPr>
          <w:rFonts w:hint="default"/>
          <w:lang w:val="en-US"/>
        </w:rPr>
        <w:t>Hình 3.4.18 Sơ đồ tuần tự (Sequence diagram) chức năng đặt tour</w:t>
      </w:r>
      <w:r>
        <w:tab/>
      </w:r>
      <w:r>
        <w:fldChar w:fldCharType="begin"/>
      </w:r>
      <w:r>
        <w:instrText xml:space="preserve"> PAGEREF _Toc22880 \h </w:instrText>
      </w:r>
      <w:r>
        <w:fldChar w:fldCharType="separate"/>
      </w:r>
      <w:r>
        <w:t>45</w:t>
      </w:r>
      <w:r>
        <w:fldChar w:fldCharType="end"/>
      </w:r>
      <w:r>
        <w:fldChar w:fldCharType="end"/>
      </w:r>
    </w:p>
    <w:p w14:paraId="7CB9768C">
      <w:pPr>
        <w:pStyle w:val="129"/>
        <w:tabs>
          <w:tab w:val="right" w:leader="dot" w:pos="8788"/>
        </w:tabs>
      </w:pPr>
      <w:r>
        <w:fldChar w:fldCharType="begin"/>
      </w:r>
      <w:r>
        <w:instrText xml:space="preserve"> HYPERLINK \l _Toc14686 </w:instrText>
      </w:r>
      <w:r>
        <w:fldChar w:fldCharType="separate"/>
      </w:r>
      <w:r>
        <w:rPr>
          <w:rFonts w:hint="default"/>
          <w:lang w:val="en-US"/>
        </w:rPr>
        <w:t>Hình 3.4.19 Sơ đồ tuần tự (Sequence diagram) chức năng thanh toán online vnpay</w:t>
      </w:r>
      <w:r>
        <w:tab/>
      </w:r>
      <w:r>
        <w:fldChar w:fldCharType="begin"/>
      </w:r>
      <w:r>
        <w:instrText xml:space="preserve"> PAGEREF _Toc14686 \h </w:instrText>
      </w:r>
      <w:r>
        <w:fldChar w:fldCharType="separate"/>
      </w:r>
      <w:r>
        <w:t>46</w:t>
      </w:r>
      <w:r>
        <w:fldChar w:fldCharType="end"/>
      </w:r>
      <w:r>
        <w:fldChar w:fldCharType="end"/>
      </w:r>
    </w:p>
    <w:p w14:paraId="52C1AC4B">
      <w:pPr>
        <w:pStyle w:val="129"/>
        <w:tabs>
          <w:tab w:val="right" w:leader="dot" w:pos="8788"/>
        </w:tabs>
      </w:pPr>
      <w:r>
        <w:fldChar w:fldCharType="begin"/>
      </w:r>
      <w:r>
        <w:instrText xml:space="preserve"> HYPERLINK \l _Toc28070 </w:instrText>
      </w:r>
      <w:r>
        <w:fldChar w:fldCharType="separate"/>
      </w:r>
      <w:r>
        <w:rPr>
          <w:rFonts w:hint="default"/>
          <w:lang w:val="en-US"/>
        </w:rPr>
        <w:t>Hình 3.4.20 Sơ đồ tuần tự (Sequence diagram) chức năng duyệt, huỷ đơn đặt tour</w:t>
      </w:r>
      <w:r>
        <w:tab/>
      </w:r>
      <w:r>
        <w:fldChar w:fldCharType="begin"/>
      </w:r>
      <w:r>
        <w:instrText xml:space="preserve"> PAGEREF _Toc28070 \h </w:instrText>
      </w:r>
      <w:r>
        <w:fldChar w:fldCharType="separate"/>
      </w:r>
      <w:r>
        <w:t>46</w:t>
      </w:r>
      <w:r>
        <w:fldChar w:fldCharType="end"/>
      </w:r>
      <w:r>
        <w:fldChar w:fldCharType="end"/>
      </w:r>
    </w:p>
    <w:p w14:paraId="2C1391DF">
      <w:pPr>
        <w:pStyle w:val="129"/>
        <w:tabs>
          <w:tab w:val="right" w:leader="dot" w:pos="8788"/>
        </w:tabs>
      </w:pPr>
      <w:r>
        <w:fldChar w:fldCharType="begin"/>
      </w:r>
      <w:r>
        <w:instrText xml:space="preserve"> HYPERLINK \l _Toc20859 </w:instrText>
      </w:r>
      <w:r>
        <w:fldChar w:fldCharType="separate"/>
      </w:r>
      <w:r>
        <w:rPr>
          <w:rFonts w:hint="default"/>
          <w:lang w:val="en-US"/>
        </w:rPr>
        <w:t>Hình 3.4.21 Sơ đồ tuần tự (Sequence diagram)</w:t>
      </w:r>
      <w:r>
        <w:rPr>
          <w:rFonts w:hint="default"/>
          <w:lang w:val="en-US" w:eastAsia="zh-CN"/>
        </w:rPr>
        <w:t xml:space="preserve"> quản lý lịch khởi hành</w:t>
      </w:r>
      <w:r>
        <w:tab/>
      </w:r>
      <w:r>
        <w:fldChar w:fldCharType="begin"/>
      </w:r>
      <w:r>
        <w:instrText xml:space="preserve"> PAGEREF _Toc20859 \h </w:instrText>
      </w:r>
      <w:r>
        <w:fldChar w:fldCharType="separate"/>
      </w:r>
      <w:r>
        <w:t>47</w:t>
      </w:r>
      <w:r>
        <w:fldChar w:fldCharType="end"/>
      </w:r>
      <w:r>
        <w:fldChar w:fldCharType="end"/>
      </w:r>
    </w:p>
    <w:p w14:paraId="5493B010">
      <w:pPr>
        <w:pStyle w:val="129"/>
        <w:tabs>
          <w:tab w:val="right" w:leader="dot" w:pos="8788"/>
        </w:tabs>
      </w:pPr>
      <w:r>
        <w:fldChar w:fldCharType="begin"/>
      </w:r>
      <w:r>
        <w:instrText xml:space="preserve"> HYPERLINK \l _Toc27551 </w:instrText>
      </w:r>
      <w:r>
        <w:fldChar w:fldCharType="separate"/>
      </w:r>
      <w:r>
        <w:rPr>
          <w:rFonts w:hint="default"/>
          <w:lang w:val="en-US"/>
        </w:rPr>
        <w:t xml:space="preserve">Hình 3.4.22 Sơ đồ tuần tự (Sequence diagram) </w:t>
      </w:r>
      <w:r>
        <w:rPr>
          <w:rFonts w:hint="default"/>
          <w:lang w:val="en-US" w:eastAsia="zh-CN"/>
        </w:rPr>
        <w:t>chức năng quản lý khuyến mãi (voucher và flashsale)</w:t>
      </w:r>
      <w:r>
        <w:tab/>
      </w:r>
      <w:r>
        <w:fldChar w:fldCharType="begin"/>
      </w:r>
      <w:r>
        <w:instrText xml:space="preserve"> PAGEREF _Toc27551 \h </w:instrText>
      </w:r>
      <w:r>
        <w:fldChar w:fldCharType="separate"/>
      </w:r>
      <w:r>
        <w:t>47</w:t>
      </w:r>
      <w:r>
        <w:fldChar w:fldCharType="end"/>
      </w:r>
      <w:r>
        <w:fldChar w:fldCharType="end"/>
      </w:r>
    </w:p>
    <w:p w14:paraId="33D3227D">
      <w:pPr>
        <w:pStyle w:val="129"/>
        <w:tabs>
          <w:tab w:val="right" w:leader="dot" w:pos="8788"/>
        </w:tabs>
      </w:pPr>
      <w:r>
        <w:fldChar w:fldCharType="begin"/>
      </w:r>
      <w:r>
        <w:instrText xml:space="preserve"> HYPERLINK \l _Toc13619 </w:instrText>
      </w:r>
      <w:r>
        <w:fldChar w:fldCharType="separate"/>
      </w:r>
      <w:r>
        <w:rPr>
          <w:rFonts w:hint="default"/>
          <w:lang w:val="en-US"/>
        </w:rPr>
        <w:t xml:space="preserve">Hình 3.4.23 Sơ đồ tuần tự (Sequence diagram) </w:t>
      </w:r>
      <w:r>
        <w:rPr>
          <w:rFonts w:hint="default"/>
          <w:lang w:val="en-US" w:eastAsia="zh-CN"/>
        </w:rPr>
        <w:t>chức năng báo cáo và thống kê doanh thu</w:t>
      </w:r>
      <w:r>
        <w:tab/>
      </w:r>
      <w:r>
        <w:fldChar w:fldCharType="begin"/>
      </w:r>
      <w:r>
        <w:instrText xml:space="preserve"> PAGEREF _Toc13619 \h </w:instrText>
      </w:r>
      <w:r>
        <w:fldChar w:fldCharType="separate"/>
      </w:r>
      <w:r>
        <w:t>48</w:t>
      </w:r>
      <w:r>
        <w:fldChar w:fldCharType="end"/>
      </w:r>
      <w:r>
        <w:fldChar w:fldCharType="end"/>
      </w:r>
    </w:p>
    <w:p w14:paraId="03A7CB0C">
      <w:pPr>
        <w:pStyle w:val="129"/>
        <w:tabs>
          <w:tab w:val="right" w:leader="dot" w:pos="8788"/>
        </w:tabs>
      </w:pPr>
      <w:r>
        <w:fldChar w:fldCharType="begin"/>
      </w:r>
      <w:r>
        <w:instrText xml:space="preserve"> HYPERLINK \l _Toc5546 </w:instrText>
      </w:r>
      <w:r>
        <w:fldChar w:fldCharType="separate"/>
      </w:r>
      <w:r>
        <w:rPr>
          <w:rFonts w:hint="default"/>
          <w:lang w:val="en-US"/>
        </w:rPr>
        <w:t>Hình 3.5.1 Sơ đồ thực thể kết hợp ERD</w:t>
      </w:r>
      <w:r>
        <w:tab/>
      </w:r>
      <w:r>
        <w:fldChar w:fldCharType="begin"/>
      </w:r>
      <w:r>
        <w:instrText xml:space="preserve"> PAGEREF _Toc5546 \h </w:instrText>
      </w:r>
      <w:r>
        <w:fldChar w:fldCharType="separate"/>
      </w:r>
      <w:r>
        <w:t>48</w:t>
      </w:r>
      <w:r>
        <w:fldChar w:fldCharType="end"/>
      </w:r>
      <w:r>
        <w:fldChar w:fldCharType="end"/>
      </w:r>
    </w:p>
    <w:p w14:paraId="6ACEFC7B">
      <w:pPr>
        <w:pStyle w:val="129"/>
        <w:tabs>
          <w:tab w:val="right" w:leader="dot" w:pos="8788"/>
        </w:tabs>
      </w:pPr>
      <w:r>
        <w:fldChar w:fldCharType="begin"/>
      </w:r>
      <w:r>
        <w:instrText xml:space="preserve"> HYPERLINK \l _Toc27937 </w:instrText>
      </w:r>
      <w:r>
        <w:fldChar w:fldCharType="separate"/>
      </w:r>
      <w:r>
        <w:t xml:space="preserve">Hình </w:t>
      </w:r>
      <w:r>
        <w:rPr>
          <w:rFonts w:hint="default"/>
          <w:lang w:val="en-US"/>
        </w:rPr>
        <w:t>3.5.2</w:t>
      </w:r>
      <w:r>
        <w:t xml:space="preserve"> Sơ đồ lớp của hệ thống website đặt tour du lịch</w:t>
      </w:r>
      <w:r>
        <w:tab/>
      </w:r>
      <w:r>
        <w:fldChar w:fldCharType="begin"/>
      </w:r>
      <w:r>
        <w:instrText xml:space="preserve"> PAGEREF _Toc27937 \h </w:instrText>
      </w:r>
      <w:r>
        <w:fldChar w:fldCharType="separate"/>
      </w:r>
      <w:r>
        <w:t>65</w:t>
      </w:r>
      <w:r>
        <w:fldChar w:fldCharType="end"/>
      </w:r>
      <w:r>
        <w:fldChar w:fldCharType="end"/>
      </w:r>
    </w:p>
    <w:p w14:paraId="357DDB7D">
      <w:pPr>
        <w:pStyle w:val="129"/>
        <w:tabs>
          <w:tab w:val="right" w:leader="dot" w:pos="8788"/>
        </w:tabs>
      </w:pPr>
      <w:r>
        <w:fldChar w:fldCharType="begin"/>
      </w:r>
      <w:r>
        <w:instrText xml:space="preserve"> HYPERLINK \l _Toc10967 </w:instrText>
      </w:r>
      <w:r>
        <w:fldChar w:fldCharType="separate"/>
      </w:r>
      <w:r>
        <w:rPr>
          <w:rFonts w:hint="default"/>
          <w:lang w:val="en-US"/>
        </w:rPr>
        <w:t>Hình 3</w:t>
      </w:r>
      <w:r>
        <w:t>.</w:t>
      </w:r>
      <w:r>
        <w:rPr>
          <w:rFonts w:hint="default"/>
          <w:lang w:val="en-US"/>
        </w:rPr>
        <w:t xml:space="preserve">6.1 Kiến trúc tổng thể </w:t>
      </w:r>
      <w:r>
        <w:t>(Client-Server Restful API)</w:t>
      </w:r>
      <w:r>
        <w:tab/>
      </w:r>
      <w:r>
        <w:fldChar w:fldCharType="begin"/>
      </w:r>
      <w:r>
        <w:instrText xml:space="preserve"> PAGEREF _Toc10967 \h </w:instrText>
      </w:r>
      <w:r>
        <w:fldChar w:fldCharType="separate"/>
      </w:r>
      <w:r>
        <w:t>66</w:t>
      </w:r>
      <w:r>
        <w:fldChar w:fldCharType="end"/>
      </w:r>
      <w:r>
        <w:fldChar w:fldCharType="end"/>
      </w:r>
    </w:p>
    <w:p w14:paraId="3C3713A2">
      <w:pPr>
        <w:pStyle w:val="129"/>
        <w:tabs>
          <w:tab w:val="right" w:leader="dot" w:pos="8788"/>
        </w:tabs>
      </w:pPr>
      <w:r>
        <w:fldChar w:fldCharType="begin"/>
      </w:r>
      <w:r>
        <w:instrText xml:space="preserve"> HYPERLINK \l _Toc22865 </w:instrText>
      </w:r>
      <w:r>
        <w:fldChar w:fldCharType="separate"/>
      </w:r>
      <w:r>
        <w:rPr>
          <w:rFonts w:hint="default"/>
          <w:lang w:val="en-US"/>
        </w:rPr>
        <w:t>Hình 3</w:t>
      </w:r>
      <w:r>
        <w:t>.</w:t>
      </w:r>
      <w:r>
        <w:rPr>
          <w:rFonts w:hint="default"/>
          <w:lang w:val="en-US"/>
        </w:rPr>
        <w:t>6.2 Kiến trúc</w:t>
      </w:r>
      <w:r>
        <w:t xml:space="preserve"> Chatbot AI (Kỹ thuật RAG)</w:t>
      </w:r>
      <w:r>
        <w:tab/>
      </w:r>
      <w:r>
        <w:fldChar w:fldCharType="begin"/>
      </w:r>
      <w:r>
        <w:instrText xml:space="preserve"> PAGEREF _Toc22865 \h </w:instrText>
      </w:r>
      <w:r>
        <w:fldChar w:fldCharType="separate"/>
      </w:r>
      <w:r>
        <w:t>67</w:t>
      </w:r>
      <w:r>
        <w:fldChar w:fldCharType="end"/>
      </w:r>
      <w:r>
        <w:fldChar w:fldCharType="end"/>
      </w:r>
    </w:p>
    <w:p w14:paraId="038BD342">
      <w:pPr>
        <w:pStyle w:val="129"/>
        <w:tabs>
          <w:tab w:val="right" w:leader="dot" w:pos="8788"/>
        </w:tabs>
      </w:pPr>
      <w:r>
        <w:fldChar w:fldCharType="begin"/>
      </w:r>
      <w:r>
        <w:instrText xml:space="preserve"> HYPERLINK \l _Toc15169 </w:instrText>
      </w:r>
      <w:r>
        <w:fldChar w:fldCharType="separate"/>
      </w:r>
      <w:r>
        <w:rPr>
          <w:rFonts w:hint="default"/>
          <w:lang w:val="en-US"/>
        </w:rPr>
        <w:t>Hình 3</w:t>
      </w:r>
      <w:r>
        <w:t>.</w:t>
      </w:r>
      <w:r>
        <w:rPr>
          <w:rFonts w:hint="default"/>
          <w:lang w:val="en-US"/>
        </w:rPr>
        <w:t>6.3 Luồng xử lý Chatbot Ai</w:t>
      </w:r>
      <w:r>
        <w:tab/>
      </w:r>
      <w:r>
        <w:fldChar w:fldCharType="begin"/>
      </w:r>
      <w:r>
        <w:instrText xml:space="preserve"> PAGEREF _Toc15169 \h </w:instrText>
      </w:r>
      <w:r>
        <w:fldChar w:fldCharType="separate"/>
      </w:r>
      <w:r>
        <w:t>68</w:t>
      </w:r>
      <w:r>
        <w:fldChar w:fldCharType="end"/>
      </w:r>
      <w:r>
        <w:fldChar w:fldCharType="end"/>
      </w:r>
    </w:p>
    <w:p w14:paraId="6FEAC834">
      <w:pPr>
        <w:pStyle w:val="129"/>
        <w:tabs>
          <w:tab w:val="right" w:leader="dot" w:pos="8788"/>
        </w:tabs>
      </w:pPr>
      <w:r>
        <w:fldChar w:fldCharType="begin"/>
      </w:r>
      <w:r>
        <w:instrText xml:space="preserve"> HYPERLINK \l _Toc8392 </w:instrText>
      </w:r>
      <w:r>
        <w:fldChar w:fldCharType="separate"/>
      </w:r>
      <w:r>
        <w:rPr>
          <w:rFonts w:hint="default"/>
          <w:lang w:val="en-US"/>
        </w:rPr>
        <w:t>Hình 5.1.1 Giao diện trang chủ c</w:t>
      </w:r>
      <w:r>
        <w:t xml:space="preserve">inematic </w:t>
      </w:r>
      <w:r>
        <w:rPr>
          <w:rFonts w:hint="default"/>
          <w:lang w:val="en-US"/>
        </w:rPr>
        <w:t>h</w:t>
      </w:r>
      <w:r>
        <w:t>ero</w:t>
      </w:r>
      <w:r>
        <w:rPr>
          <w:rFonts w:hint="default"/>
          <w:lang w:val="en-US"/>
        </w:rPr>
        <w:t>, h</w:t>
      </w:r>
      <w:r>
        <w:t xml:space="preserve">eader </w:t>
      </w:r>
      <w:r>
        <w:rPr>
          <w:rFonts w:hint="default"/>
          <w:lang w:val="en-US"/>
        </w:rPr>
        <w:t>và t</w:t>
      </w:r>
      <w:r>
        <w:t xml:space="preserve">op </w:t>
      </w:r>
      <w:r>
        <w:rPr>
          <w:rFonts w:hint="default"/>
          <w:lang w:val="en-US"/>
        </w:rPr>
        <w:t>b</w:t>
      </w:r>
      <w:r>
        <w:t>ar</w:t>
      </w:r>
      <w:r>
        <w:rPr>
          <w:rFonts w:hint="default"/>
          <w:lang w:val="en-US"/>
        </w:rPr>
        <w:t xml:space="preserve"> </w:t>
      </w:r>
      <w:r>
        <w:t>sang trọng.</w:t>
      </w:r>
      <w:r>
        <w:tab/>
      </w:r>
      <w:r>
        <w:fldChar w:fldCharType="begin"/>
      </w:r>
      <w:r>
        <w:instrText xml:space="preserve"> PAGEREF _Toc8392 \h </w:instrText>
      </w:r>
      <w:r>
        <w:fldChar w:fldCharType="separate"/>
      </w:r>
      <w:r>
        <w:t>73</w:t>
      </w:r>
      <w:r>
        <w:fldChar w:fldCharType="end"/>
      </w:r>
      <w:r>
        <w:fldChar w:fldCharType="end"/>
      </w:r>
    </w:p>
    <w:p w14:paraId="02DC9440">
      <w:pPr>
        <w:pStyle w:val="129"/>
        <w:tabs>
          <w:tab w:val="right" w:leader="dot" w:pos="8788"/>
        </w:tabs>
      </w:pPr>
      <w:r>
        <w:fldChar w:fldCharType="begin"/>
      </w:r>
      <w:r>
        <w:instrText xml:space="preserve"> HYPERLINK \l _Toc5090 </w:instrText>
      </w:r>
      <w:r>
        <w:fldChar w:fldCharType="separate"/>
      </w:r>
      <w:r>
        <w:rPr>
          <w:rFonts w:hint="default"/>
          <w:lang w:val="en-US"/>
        </w:rPr>
        <w:t>Hình 5.1.2 Giao diện trang chủ flashsale.</w:t>
      </w:r>
      <w:r>
        <w:tab/>
      </w:r>
      <w:r>
        <w:fldChar w:fldCharType="begin"/>
      </w:r>
      <w:r>
        <w:instrText xml:space="preserve"> PAGEREF _Toc5090 \h </w:instrText>
      </w:r>
      <w:r>
        <w:fldChar w:fldCharType="separate"/>
      </w:r>
      <w:r>
        <w:t>74</w:t>
      </w:r>
      <w:r>
        <w:fldChar w:fldCharType="end"/>
      </w:r>
      <w:r>
        <w:fldChar w:fldCharType="end"/>
      </w:r>
    </w:p>
    <w:p w14:paraId="75EFBA15">
      <w:pPr>
        <w:pStyle w:val="129"/>
        <w:tabs>
          <w:tab w:val="right" w:leader="dot" w:pos="8788"/>
        </w:tabs>
      </w:pPr>
      <w:r>
        <w:fldChar w:fldCharType="begin"/>
      </w:r>
      <w:r>
        <w:instrText xml:space="preserve"> HYPERLINK \l _Toc15989 </w:instrText>
      </w:r>
      <w:r>
        <w:fldChar w:fldCharType="separate"/>
      </w:r>
      <w:r>
        <w:rPr>
          <w:rFonts w:hint="default"/>
          <w:lang w:val="en-US"/>
        </w:rPr>
        <w:t>Hình 5.1.3 Giao diện trang chủ tour nổi bật.</w:t>
      </w:r>
      <w:r>
        <w:tab/>
      </w:r>
      <w:r>
        <w:fldChar w:fldCharType="begin"/>
      </w:r>
      <w:r>
        <w:instrText xml:space="preserve"> PAGEREF _Toc15989 \h </w:instrText>
      </w:r>
      <w:r>
        <w:fldChar w:fldCharType="separate"/>
      </w:r>
      <w:r>
        <w:t>74</w:t>
      </w:r>
      <w:r>
        <w:fldChar w:fldCharType="end"/>
      </w:r>
      <w:r>
        <w:fldChar w:fldCharType="end"/>
      </w:r>
    </w:p>
    <w:p w14:paraId="681D2C7F">
      <w:pPr>
        <w:pStyle w:val="129"/>
        <w:tabs>
          <w:tab w:val="right" w:leader="dot" w:pos="8788"/>
        </w:tabs>
      </w:pPr>
      <w:r>
        <w:fldChar w:fldCharType="begin"/>
      </w:r>
      <w:r>
        <w:instrText xml:space="preserve"> HYPERLINK \l _Toc9795 </w:instrText>
      </w:r>
      <w:r>
        <w:fldChar w:fldCharType="separate"/>
      </w:r>
      <w:r>
        <w:rPr>
          <w:rFonts w:hint="default"/>
          <w:lang w:val="en-US"/>
        </w:rPr>
        <w:t>Hình 5.1.4 Giao diện trang chủ khám phá theo danh mục.</w:t>
      </w:r>
      <w:r>
        <w:tab/>
      </w:r>
      <w:r>
        <w:fldChar w:fldCharType="begin"/>
      </w:r>
      <w:r>
        <w:instrText xml:space="preserve"> PAGEREF _Toc9795 \h </w:instrText>
      </w:r>
      <w:r>
        <w:fldChar w:fldCharType="separate"/>
      </w:r>
      <w:r>
        <w:t>75</w:t>
      </w:r>
      <w:r>
        <w:fldChar w:fldCharType="end"/>
      </w:r>
      <w:r>
        <w:fldChar w:fldCharType="end"/>
      </w:r>
    </w:p>
    <w:p w14:paraId="20D6B3FC">
      <w:pPr>
        <w:pStyle w:val="129"/>
        <w:tabs>
          <w:tab w:val="right" w:leader="dot" w:pos="8788"/>
        </w:tabs>
      </w:pPr>
      <w:r>
        <w:fldChar w:fldCharType="begin"/>
      </w:r>
      <w:r>
        <w:instrText xml:space="preserve"> HYPERLINK \l _Toc7862 </w:instrText>
      </w:r>
      <w:r>
        <w:fldChar w:fldCharType="separate"/>
      </w:r>
      <w:r>
        <w:rPr>
          <w:rFonts w:hint="default"/>
          <w:lang w:val="en-US"/>
        </w:rPr>
        <w:t>Hình 5.1.5 Giao diện trang chủ tour mới nhất.</w:t>
      </w:r>
      <w:r>
        <w:tab/>
      </w:r>
      <w:r>
        <w:fldChar w:fldCharType="begin"/>
      </w:r>
      <w:r>
        <w:instrText xml:space="preserve"> PAGEREF _Toc7862 \h </w:instrText>
      </w:r>
      <w:r>
        <w:fldChar w:fldCharType="separate"/>
      </w:r>
      <w:r>
        <w:t>76</w:t>
      </w:r>
      <w:r>
        <w:fldChar w:fldCharType="end"/>
      </w:r>
      <w:r>
        <w:fldChar w:fldCharType="end"/>
      </w:r>
    </w:p>
    <w:p w14:paraId="29160847">
      <w:pPr>
        <w:pStyle w:val="129"/>
        <w:tabs>
          <w:tab w:val="right" w:leader="dot" w:pos="8788"/>
        </w:tabs>
      </w:pPr>
      <w:r>
        <w:fldChar w:fldCharType="begin"/>
      </w:r>
      <w:r>
        <w:instrText xml:space="preserve"> HYPERLINK \l _Toc12923 </w:instrText>
      </w:r>
      <w:r>
        <w:fldChar w:fldCharType="separate"/>
      </w:r>
      <w:r>
        <w:rPr>
          <w:rFonts w:hint="default"/>
          <w:lang w:val="en-US"/>
        </w:rPr>
        <w:t>Hình 5.1.6 Giao diện trang chủ vì sao chọn việt tour.</w:t>
      </w:r>
      <w:r>
        <w:tab/>
      </w:r>
      <w:r>
        <w:fldChar w:fldCharType="begin"/>
      </w:r>
      <w:r>
        <w:instrText xml:space="preserve"> PAGEREF _Toc12923 \h </w:instrText>
      </w:r>
      <w:r>
        <w:fldChar w:fldCharType="separate"/>
      </w:r>
      <w:r>
        <w:t>76</w:t>
      </w:r>
      <w:r>
        <w:fldChar w:fldCharType="end"/>
      </w:r>
      <w:r>
        <w:fldChar w:fldCharType="end"/>
      </w:r>
    </w:p>
    <w:p w14:paraId="20CAE83B">
      <w:pPr>
        <w:pStyle w:val="129"/>
        <w:tabs>
          <w:tab w:val="right" w:leader="dot" w:pos="8788"/>
        </w:tabs>
      </w:pPr>
      <w:r>
        <w:fldChar w:fldCharType="begin"/>
      </w:r>
      <w:r>
        <w:instrText xml:space="preserve"> HYPERLINK \l _Toc6594 </w:instrText>
      </w:r>
      <w:r>
        <w:fldChar w:fldCharType="separate"/>
      </w:r>
      <w:r>
        <w:rPr>
          <w:rFonts w:hint="default"/>
          <w:lang w:val="en-US"/>
        </w:rPr>
        <w:t>Hình 5.1.7 Giao diện trang chủ đánh giá của khách hàng.</w:t>
      </w:r>
      <w:r>
        <w:tab/>
      </w:r>
      <w:r>
        <w:fldChar w:fldCharType="begin"/>
      </w:r>
      <w:r>
        <w:instrText xml:space="preserve"> PAGEREF _Toc6594 \h </w:instrText>
      </w:r>
      <w:r>
        <w:fldChar w:fldCharType="separate"/>
      </w:r>
      <w:r>
        <w:t>77</w:t>
      </w:r>
      <w:r>
        <w:fldChar w:fldCharType="end"/>
      </w:r>
      <w:r>
        <w:fldChar w:fldCharType="end"/>
      </w:r>
    </w:p>
    <w:p w14:paraId="75BCD279">
      <w:pPr>
        <w:pStyle w:val="129"/>
        <w:tabs>
          <w:tab w:val="right" w:leader="dot" w:pos="8788"/>
        </w:tabs>
      </w:pPr>
      <w:r>
        <w:fldChar w:fldCharType="begin"/>
      </w:r>
      <w:r>
        <w:instrText xml:space="preserve"> HYPERLINK \l _Toc28248 </w:instrText>
      </w:r>
      <w:r>
        <w:fldChar w:fldCharType="separate"/>
      </w:r>
      <w:r>
        <w:rPr>
          <w:rFonts w:hint="default"/>
          <w:lang w:val="en-US"/>
        </w:rPr>
        <w:t>Hình 5.1.8 Giao diện trang chủ blog du lịch.</w:t>
      </w:r>
      <w:r>
        <w:tab/>
      </w:r>
      <w:r>
        <w:fldChar w:fldCharType="begin"/>
      </w:r>
      <w:r>
        <w:instrText xml:space="preserve"> PAGEREF _Toc28248 \h </w:instrText>
      </w:r>
      <w:r>
        <w:fldChar w:fldCharType="separate"/>
      </w:r>
      <w:r>
        <w:t>78</w:t>
      </w:r>
      <w:r>
        <w:fldChar w:fldCharType="end"/>
      </w:r>
      <w:r>
        <w:fldChar w:fldCharType="end"/>
      </w:r>
    </w:p>
    <w:p w14:paraId="699CB48D">
      <w:pPr>
        <w:pStyle w:val="129"/>
        <w:tabs>
          <w:tab w:val="right" w:leader="dot" w:pos="8788"/>
        </w:tabs>
      </w:pPr>
      <w:r>
        <w:fldChar w:fldCharType="begin"/>
      </w:r>
      <w:r>
        <w:instrText xml:space="preserve"> HYPERLINK \l _Toc15042 </w:instrText>
      </w:r>
      <w:r>
        <w:fldChar w:fldCharType="separate"/>
      </w:r>
      <w:r>
        <w:rPr>
          <w:rFonts w:hint="default"/>
          <w:lang w:val="en-US"/>
        </w:rPr>
        <w:t>Hình 5.1.9 Giao diện trang chủ footer.</w:t>
      </w:r>
      <w:r>
        <w:tab/>
      </w:r>
      <w:r>
        <w:fldChar w:fldCharType="begin"/>
      </w:r>
      <w:r>
        <w:instrText xml:space="preserve"> PAGEREF _Toc15042 \h </w:instrText>
      </w:r>
      <w:r>
        <w:fldChar w:fldCharType="separate"/>
      </w:r>
      <w:r>
        <w:t>78</w:t>
      </w:r>
      <w:r>
        <w:fldChar w:fldCharType="end"/>
      </w:r>
      <w:r>
        <w:fldChar w:fldCharType="end"/>
      </w:r>
    </w:p>
    <w:p w14:paraId="0F42F0B4">
      <w:pPr>
        <w:pStyle w:val="129"/>
        <w:tabs>
          <w:tab w:val="right" w:leader="dot" w:pos="8788"/>
        </w:tabs>
      </w:pPr>
      <w:r>
        <w:fldChar w:fldCharType="begin"/>
      </w:r>
      <w:r>
        <w:instrText xml:space="preserve"> HYPERLINK \l _Toc31405 </w:instrText>
      </w:r>
      <w:r>
        <w:fldChar w:fldCharType="separate"/>
      </w:r>
      <w:r>
        <w:rPr>
          <w:rFonts w:hint="default"/>
          <w:lang w:val="en-US"/>
        </w:rPr>
        <w:t>Hình 5.2.1 Giao diện chính trang danh sách tour.</w:t>
      </w:r>
      <w:r>
        <w:tab/>
      </w:r>
      <w:r>
        <w:fldChar w:fldCharType="begin"/>
      </w:r>
      <w:r>
        <w:instrText xml:space="preserve"> PAGEREF _Toc31405 \h </w:instrText>
      </w:r>
      <w:r>
        <w:fldChar w:fldCharType="separate"/>
      </w:r>
      <w:r>
        <w:t>79</w:t>
      </w:r>
      <w:r>
        <w:fldChar w:fldCharType="end"/>
      </w:r>
      <w:r>
        <w:fldChar w:fldCharType="end"/>
      </w:r>
    </w:p>
    <w:p w14:paraId="12FCB833">
      <w:pPr>
        <w:pStyle w:val="129"/>
        <w:tabs>
          <w:tab w:val="right" w:leader="dot" w:pos="8788"/>
        </w:tabs>
      </w:pPr>
      <w:r>
        <w:fldChar w:fldCharType="begin"/>
      </w:r>
      <w:r>
        <w:instrText xml:space="preserve"> HYPERLINK \l _Toc99 </w:instrText>
      </w:r>
      <w:r>
        <w:fldChar w:fldCharType="separate"/>
      </w:r>
      <w:r>
        <w:rPr>
          <w:rFonts w:hint="default"/>
          <w:lang w:val="en-US"/>
        </w:rPr>
        <w:t>Hình 5.2.2 Giao diện danh sách tour.</w:t>
      </w:r>
      <w:r>
        <w:tab/>
      </w:r>
      <w:r>
        <w:fldChar w:fldCharType="begin"/>
      </w:r>
      <w:r>
        <w:instrText xml:space="preserve"> PAGEREF _Toc99 \h </w:instrText>
      </w:r>
      <w:r>
        <w:fldChar w:fldCharType="separate"/>
      </w:r>
      <w:r>
        <w:t>79</w:t>
      </w:r>
      <w:r>
        <w:fldChar w:fldCharType="end"/>
      </w:r>
      <w:r>
        <w:fldChar w:fldCharType="end"/>
      </w:r>
    </w:p>
    <w:p w14:paraId="7774EBC6">
      <w:pPr>
        <w:pStyle w:val="129"/>
        <w:tabs>
          <w:tab w:val="right" w:leader="dot" w:pos="8788"/>
        </w:tabs>
      </w:pPr>
      <w:r>
        <w:fldChar w:fldCharType="begin"/>
      </w:r>
      <w:r>
        <w:instrText xml:space="preserve"> HYPERLINK \l _Toc16398 </w:instrText>
      </w:r>
      <w:r>
        <w:fldChar w:fldCharType="separate"/>
      </w:r>
      <w:r>
        <w:rPr>
          <w:rFonts w:hint="default"/>
          <w:lang w:val="en-US"/>
        </w:rPr>
        <w:t>Hình 5.2.3 Giao diện chính trang chi tiết tour.</w:t>
      </w:r>
      <w:r>
        <w:tab/>
      </w:r>
      <w:r>
        <w:fldChar w:fldCharType="begin"/>
      </w:r>
      <w:r>
        <w:instrText xml:space="preserve"> PAGEREF _Toc16398 \h </w:instrText>
      </w:r>
      <w:r>
        <w:fldChar w:fldCharType="separate"/>
      </w:r>
      <w:r>
        <w:t>80</w:t>
      </w:r>
      <w:r>
        <w:fldChar w:fldCharType="end"/>
      </w:r>
      <w:r>
        <w:fldChar w:fldCharType="end"/>
      </w:r>
    </w:p>
    <w:p w14:paraId="0F74CD22">
      <w:pPr>
        <w:pStyle w:val="129"/>
        <w:tabs>
          <w:tab w:val="right" w:leader="dot" w:pos="8788"/>
        </w:tabs>
      </w:pPr>
      <w:r>
        <w:fldChar w:fldCharType="begin"/>
      </w:r>
      <w:r>
        <w:instrText xml:space="preserve"> HYPERLINK \l _Toc27415 </w:instrText>
      </w:r>
      <w:r>
        <w:fldChar w:fldCharType="separate"/>
      </w:r>
      <w:r>
        <w:rPr>
          <w:rFonts w:hint="default"/>
          <w:lang w:val="en-US"/>
        </w:rPr>
        <w:t>Hình 5.2.4 Giao diện lịch trình tour trang chi tiết tour.</w:t>
      </w:r>
      <w:r>
        <w:tab/>
      </w:r>
      <w:r>
        <w:fldChar w:fldCharType="begin"/>
      </w:r>
      <w:r>
        <w:instrText xml:space="preserve"> PAGEREF _Toc27415 \h </w:instrText>
      </w:r>
      <w:r>
        <w:fldChar w:fldCharType="separate"/>
      </w:r>
      <w:r>
        <w:t>81</w:t>
      </w:r>
      <w:r>
        <w:fldChar w:fldCharType="end"/>
      </w:r>
      <w:r>
        <w:fldChar w:fldCharType="end"/>
      </w:r>
    </w:p>
    <w:p w14:paraId="392B84D0">
      <w:pPr>
        <w:pStyle w:val="129"/>
        <w:tabs>
          <w:tab w:val="right" w:leader="dot" w:pos="8788"/>
        </w:tabs>
      </w:pPr>
      <w:r>
        <w:fldChar w:fldCharType="begin"/>
      </w:r>
      <w:r>
        <w:instrText xml:space="preserve"> HYPERLINK \l _Toc22155 </w:instrText>
      </w:r>
      <w:r>
        <w:fldChar w:fldCharType="separate"/>
      </w:r>
      <w:r>
        <w:rPr>
          <w:rFonts w:hint="default"/>
          <w:lang w:val="en-US"/>
        </w:rPr>
        <w:t>Hình 5.2.5 Giao diện ảnh trải nghiệm trang chi tiết tour.</w:t>
      </w:r>
      <w:r>
        <w:tab/>
      </w:r>
      <w:r>
        <w:fldChar w:fldCharType="begin"/>
      </w:r>
      <w:r>
        <w:instrText xml:space="preserve"> PAGEREF _Toc22155 \h </w:instrText>
      </w:r>
      <w:r>
        <w:fldChar w:fldCharType="separate"/>
      </w:r>
      <w:r>
        <w:t>81</w:t>
      </w:r>
      <w:r>
        <w:fldChar w:fldCharType="end"/>
      </w:r>
      <w:r>
        <w:fldChar w:fldCharType="end"/>
      </w:r>
    </w:p>
    <w:p w14:paraId="2AB37D15">
      <w:pPr>
        <w:pStyle w:val="129"/>
        <w:tabs>
          <w:tab w:val="right" w:leader="dot" w:pos="8788"/>
        </w:tabs>
      </w:pPr>
      <w:r>
        <w:fldChar w:fldCharType="begin"/>
      </w:r>
      <w:r>
        <w:instrText xml:space="preserve"> HYPERLINK \l _Toc3697 </w:instrText>
      </w:r>
      <w:r>
        <w:fldChar w:fldCharType="separate"/>
      </w:r>
      <w:r>
        <w:rPr>
          <w:rFonts w:hint="default"/>
          <w:lang w:val="en-US"/>
        </w:rPr>
        <w:t>Hình 5.2.6 Giao diện điểm xuất phát và đánh giá của khách trang chi tiết tour</w:t>
      </w:r>
      <w:r>
        <w:tab/>
      </w:r>
      <w:r>
        <w:fldChar w:fldCharType="begin"/>
      </w:r>
      <w:r>
        <w:instrText xml:space="preserve"> PAGEREF _Toc3697 \h </w:instrText>
      </w:r>
      <w:r>
        <w:fldChar w:fldCharType="separate"/>
      </w:r>
      <w:r>
        <w:t>82</w:t>
      </w:r>
      <w:r>
        <w:fldChar w:fldCharType="end"/>
      </w:r>
      <w:r>
        <w:fldChar w:fldCharType="end"/>
      </w:r>
    </w:p>
    <w:p w14:paraId="78434B21">
      <w:pPr>
        <w:pStyle w:val="129"/>
        <w:tabs>
          <w:tab w:val="right" w:leader="dot" w:pos="8788"/>
        </w:tabs>
      </w:pPr>
      <w:r>
        <w:fldChar w:fldCharType="begin"/>
      </w:r>
      <w:r>
        <w:instrText xml:space="preserve"> HYPERLINK \l _Toc30761 </w:instrText>
      </w:r>
      <w:r>
        <w:fldChar w:fldCharType="separate"/>
      </w:r>
      <w:r>
        <w:rPr>
          <w:rFonts w:hint="default"/>
          <w:lang w:val="en-US"/>
        </w:rPr>
        <w:t>Hình 5.2.7 Giao diện chọn ngày khởi hành để đặt tour trang chi tiết tour.</w:t>
      </w:r>
      <w:r>
        <w:tab/>
      </w:r>
      <w:r>
        <w:fldChar w:fldCharType="begin"/>
      </w:r>
      <w:r>
        <w:instrText xml:space="preserve"> PAGEREF _Toc30761 \h </w:instrText>
      </w:r>
      <w:r>
        <w:fldChar w:fldCharType="separate"/>
      </w:r>
      <w:r>
        <w:t>82</w:t>
      </w:r>
      <w:r>
        <w:fldChar w:fldCharType="end"/>
      </w:r>
      <w:r>
        <w:fldChar w:fldCharType="end"/>
      </w:r>
    </w:p>
    <w:p w14:paraId="496DFF49">
      <w:pPr>
        <w:pStyle w:val="129"/>
        <w:tabs>
          <w:tab w:val="right" w:leader="dot" w:pos="8788"/>
        </w:tabs>
      </w:pPr>
      <w:r>
        <w:fldChar w:fldCharType="begin"/>
      </w:r>
      <w:r>
        <w:instrText xml:space="preserve"> HYPERLINK \l _Toc17974 </w:instrText>
      </w:r>
      <w:r>
        <w:fldChar w:fldCharType="separate"/>
      </w:r>
      <w:r>
        <w:rPr>
          <w:rFonts w:hint="default"/>
        </w:rPr>
        <w:t>Hình 5.2.</w:t>
      </w:r>
      <w:r>
        <w:rPr>
          <w:rFonts w:hint="default"/>
          <w:lang w:val="en-US"/>
        </w:rPr>
        <w:t>8</w:t>
      </w:r>
      <w:r>
        <w:rPr>
          <w:rFonts w:hint="default"/>
        </w:rPr>
        <w:t xml:space="preserve"> Giao diện</w:t>
      </w:r>
      <w:r>
        <w:rPr>
          <w:rFonts w:hint="default"/>
          <w:lang w:val="en-US"/>
        </w:rPr>
        <w:t xml:space="preserve"> nhập</w:t>
      </w:r>
      <w:r>
        <w:rPr>
          <w:rFonts w:hint="default"/>
        </w:rPr>
        <w:t xml:space="preserve"> </w:t>
      </w:r>
      <w:r>
        <w:rPr>
          <w:rFonts w:hint="default"/>
          <w:lang w:val="en-US"/>
        </w:rPr>
        <w:t>thông tin khách đi tour để đặt tour.</w:t>
      </w:r>
      <w:r>
        <w:tab/>
      </w:r>
      <w:r>
        <w:fldChar w:fldCharType="begin"/>
      </w:r>
      <w:r>
        <w:instrText xml:space="preserve"> PAGEREF _Toc17974 \h </w:instrText>
      </w:r>
      <w:r>
        <w:fldChar w:fldCharType="separate"/>
      </w:r>
      <w:r>
        <w:t>83</w:t>
      </w:r>
      <w:r>
        <w:fldChar w:fldCharType="end"/>
      </w:r>
      <w:r>
        <w:fldChar w:fldCharType="end"/>
      </w:r>
    </w:p>
    <w:p w14:paraId="000BFAEA">
      <w:pPr>
        <w:pStyle w:val="129"/>
        <w:tabs>
          <w:tab w:val="right" w:leader="dot" w:pos="8788"/>
        </w:tabs>
      </w:pPr>
      <w:r>
        <w:fldChar w:fldCharType="begin"/>
      </w:r>
      <w:r>
        <w:instrText xml:space="preserve"> HYPERLINK \l _Toc15394 </w:instrText>
      </w:r>
      <w:r>
        <w:fldChar w:fldCharType="separate"/>
      </w:r>
      <w:r>
        <w:rPr>
          <w:rFonts w:hint="default"/>
          <w:lang w:val="en-US"/>
        </w:rPr>
        <w:t>Hình 5.2.9 Giao diện trang thanh toán bằng vnpay.</w:t>
      </w:r>
      <w:r>
        <w:tab/>
      </w:r>
      <w:r>
        <w:fldChar w:fldCharType="begin"/>
      </w:r>
      <w:r>
        <w:instrText xml:space="preserve"> PAGEREF _Toc15394 \h </w:instrText>
      </w:r>
      <w:r>
        <w:fldChar w:fldCharType="separate"/>
      </w:r>
      <w:r>
        <w:t>84</w:t>
      </w:r>
      <w:r>
        <w:fldChar w:fldCharType="end"/>
      </w:r>
      <w:r>
        <w:fldChar w:fldCharType="end"/>
      </w:r>
    </w:p>
    <w:p w14:paraId="2F510702">
      <w:pPr>
        <w:pStyle w:val="129"/>
        <w:tabs>
          <w:tab w:val="right" w:leader="dot" w:pos="8788"/>
        </w:tabs>
      </w:pPr>
      <w:r>
        <w:fldChar w:fldCharType="begin"/>
      </w:r>
      <w:r>
        <w:instrText xml:space="preserve"> HYPERLINK \l _Toc29975 </w:instrText>
      </w:r>
      <w:r>
        <w:fldChar w:fldCharType="separate"/>
      </w:r>
      <w:r>
        <w:rPr>
          <w:rFonts w:hint="default"/>
          <w:lang w:val="en-US"/>
        </w:rPr>
        <w:t>Hình 5.2.10 Giao diện trang thông tin cá nhân.</w:t>
      </w:r>
      <w:r>
        <w:tab/>
      </w:r>
      <w:r>
        <w:fldChar w:fldCharType="begin"/>
      </w:r>
      <w:r>
        <w:instrText xml:space="preserve"> PAGEREF _Toc29975 \h </w:instrText>
      </w:r>
      <w:r>
        <w:fldChar w:fldCharType="separate"/>
      </w:r>
      <w:r>
        <w:t>84</w:t>
      </w:r>
      <w:r>
        <w:fldChar w:fldCharType="end"/>
      </w:r>
      <w:r>
        <w:fldChar w:fldCharType="end"/>
      </w:r>
    </w:p>
    <w:p w14:paraId="3A17D91C">
      <w:pPr>
        <w:pStyle w:val="129"/>
        <w:tabs>
          <w:tab w:val="right" w:leader="dot" w:pos="8788"/>
        </w:tabs>
      </w:pPr>
      <w:r>
        <w:fldChar w:fldCharType="begin"/>
      </w:r>
      <w:r>
        <w:instrText xml:space="preserve"> HYPERLINK \l _Toc2363 </w:instrText>
      </w:r>
      <w:r>
        <w:fldChar w:fldCharType="separate"/>
      </w:r>
      <w:r>
        <w:rPr>
          <w:rFonts w:hint="default"/>
          <w:lang w:val="en-US"/>
        </w:rPr>
        <w:t>Hình 5.2.11 Giao diện trang thông báo.</w:t>
      </w:r>
      <w:r>
        <w:tab/>
      </w:r>
      <w:r>
        <w:fldChar w:fldCharType="begin"/>
      </w:r>
      <w:r>
        <w:instrText xml:space="preserve"> PAGEREF _Toc2363 \h </w:instrText>
      </w:r>
      <w:r>
        <w:fldChar w:fldCharType="separate"/>
      </w:r>
      <w:r>
        <w:t>85</w:t>
      </w:r>
      <w:r>
        <w:fldChar w:fldCharType="end"/>
      </w:r>
      <w:r>
        <w:fldChar w:fldCharType="end"/>
      </w:r>
    </w:p>
    <w:p w14:paraId="5801DBE0">
      <w:pPr>
        <w:pStyle w:val="129"/>
        <w:tabs>
          <w:tab w:val="right" w:leader="dot" w:pos="8788"/>
        </w:tabs>
      </w:pPr>
      <w:r>
        <w:fldChar w:fldCharType="begin"/>
      </w:r>
      <w:r>
        <w:instrText xml:space="preserve"> HYPERLINK \l _Toc8762 </w:instrText>
      </w:r>
      <w:r>
        <w:fldChar w:fldCharType="separate"/>
      </w:r>
      <w:r>
        <w:rPr>
          <w:rFonts w:hint="default"/>
          <w:lang w:val="en-US"/>
        </w:rPr>
        <w:t>Hình 5.2.12 Giao diện trang đơn đặt tour.</w:t>
      </w:r>
      <w:r>
        <w:tab/>
      </w:r>
      <w:r>
        <w:fldChar w:fldCharType="begin"/>
      </w:r>
      <w:r>
        <w:instrText xml:space="preserve"> PAGEREF _Toc8762 \h </w:instrText>
      </w:r>
      <w:r>
        <w:fldChar w:fldCharType="separate"/>
      </w:r>
      <w:r>
        <w:t>85</w:t>
      </w:r>
      <w:r>
        <w:fldChar w:fldCharType="end"/>
      </w:r>
      <w:r>
        <w:fldChar w:fldCharType="end"/>
      </w:r>
    </w:p>
    <w:p w14:paraId="35721348">
      <w:pPr>
        <w:pStyle w:val="129"/>
        <w:tabs>
          <w:tab w:val="right" w:leader="dot" w:pos="8788"/>
        </w:tabs>
      </w:pPr>
      <w:r>
        <w:fldChar w:fldCharType="begin"/>
      </w:r>
      <w:r>
        <w:instrText xml:space="preserve"> HYPERLINK \l _Toc24492 </w:instrText>
      </w:r>
      <w:r>
        <w:fldChar w:fldCharType="separate"/>
      </w:r>
      <w:r>
        <w:rPr>
          <w:rFonts w:hint="default"/>
          <w:lang w:val="en-US"/>
        </w:rPr>
        <w:t>Hình 5.2.13 Giao diện trang chi tiết đơn hàng.</w:t>
      </w:r>
      <w:r>
        <w:tab/>
      </w:r>
      <w:r>
        <w:fldChar w:fldCharType="begin"/>
      </w:r>
      <w:r>
        <w:instrText xml:space="preserve"> PAGEREF _Toc24492 \h </w:instrText>
      </w:r>
      <w:r>
        <w:fldChar w:fldCharType="separate"/>
      </w:r>
      <w:r>
        <w:t>86</w:t>
      </w:r>
      <w:r>
        <w:fldChar w:fldCharType="end"/>
      </w:r>
      <w:r>
        <w:fldChar w:fldCharType="end"/>
      </w:r>
    </w:p>
    <w:p w14:paraId="2EB2BE1C">
      <w:pPr>
        <w:pStyle w:val="129"/>
        <w:tabs>
          <w:tab w:val="right" w:leader="dot" w:pos="8788"/>
        </w:tabs>
      </w:pPr>
      <w:r>
        <w:fldChar w:fldCharType="begin"/>
      </w:r>
      <w:r>
        <w:instrText xml:space="preserve"> HYPERLINK \l _Toc13300 </w:instrText>
      </w:r>
      <w:r>
        <w:fldChar w:fldCharType="separate"/>
      </w:r>
      <w:r>
        <w:rPr>
          <w:rFonts w:hint="default"/>
          <w:lang w:val="en-US"/>
        </w:rPr>
        <w:t>Hình 5.2.14 Giao diện trang danh sách yêu thích.</w:t>
      </w:r>
      <w:r>
        <w:tab/>
      </w:r>
      <w:r>
        <w:fldChar w:fldCharType="begin"/>
      </w:r>
      <w:r>
        <w:instrText xml:space="preserve"> PAGEREF _Toc13300 \h </w:instrText>
      </w:r>
      <w:r>
        <w:fldChar w:fldCharType="separate"/>
      </w:r>
      <w:r>
        <w:t>86</w:t>
      </w:r>
      <w:r>
        <w:fldChar w:fldCharType="end"/>
      </w:r>
      <w:r>
        <w:fldChar w:fldCharType="end"/>
      </w:r>
    </w:p>
    <w:p w14:paraId="3A6C1254">
      <w:pPr>
        <w:pStyle w:val="129"/>
        <w:tabs>
          <w:tab w:val="right" w:leader="dot" w:pos="8788"/>
        </w:tabs>
      </w:pPr>
      <w:r>
        <w:fldChar w:fldCharType="begin"/>
      </w:r>
      <w:r>
        <w:instrText xml:space="preserve"> HYPERLINK \l _Toc24436 </w:instrText>
      </w:r>
      <w:r>
        <w:fldChar w:fldCharType="separate"/>
      </w:r>
      <w:r>
        <w:rPr>
          <w:rFonts w:hint="default"/>
          <w:lang w:val="en-US"/>
        </w:rPr>
        <w:t>Hình 5.2.15 Giao diện trang đánh giá của tôi.</w:t>
      </w:r>
      <w:r>
        <w:tab/>
      </w:r>
      <w:r>
        <w:fldChar w:fldCharType="begin"/>
      </w:r>
      <w:r>
        <w:instrText xml:space="preserve"> PAGEREF _Toc24436 \h </w:instrText>
      </w:r>
      <w:r>
        <w:fldChar w:fldCharType="separate"/>
      </w:r>
      <w:r>
        <w:t>87</w:t>
      </w:r>
      <w:r>
        <w:fldChar w:fldCharType="end"/>
      </w:r>
      <w:r>
        <w:fldChar w:fldCharType="end"/>
      </w:r>
    </w:p>
    <w:p w14:paraId="29A1EF15">
      <w:pPr>
        <w:pStyle w:val="129"/>
        <w:tabs>
          <w:tab w:val="right" w:leader="dot" w:pos="8788"/>
        </w:tabs>
      </w:pPr>
      <w:r>
        <w:fldChar w:fldCharType="begin"/>
      </w:r>
      <w:r>
        <w:instrText xml:space="preserve"> HYPERLINK \l _Toc14688 </w:instrText>
      </w:r>
      <w:r>
        <w:fldChar w:fldCharType="separate"/>
      </w:r>
      <w:r>
        <w:rPr>
          <w:rFonts w:hint="default"/>
          <w:lang w:val="en-US"/>
        </w:rPr>
        <w:t>Hình 5.2.16 Giao diện trang blog du lịch.</w:t>
      </w:r>
      <w:r>
        <w:tab/>
      </w:r>
      <w:r>
        <w:fldChar w:fldCharType="begin"/>
      </w:r>
      <w:r>
        <w:instrText xml:space="preserve"> PAGEREF _Toc14688 \h </w:instrText>
      </w:r>
      <w:r>
        <w:fldChar w:fldCharType="separate"/>
      </w:r>
      <w:r>
        <w:t>88</w:t>
      </w:r>
      <w:r>
        <w:fldChar w:fldCharType="end"/>
      </w:r>
      <w:r>
        <w:fldChar w:fldCharType="end"/>
      </w:r>
    </w:p>
    <w:p w14:paraId="2F4978B8">
      <w:pPr>
        <w:pStyle w:val="129"/>
        <w:tabs>
          <w:tab w:val="right" w:leader="dot" w:pos="8788"/>
        </w:tabs>
      </w:pPr>
      <w:r>
        <w:fldChar w:fldCharType="begin"/>
      </w:r>
      <w:r>
        <w:instrText xml:space="preserve"> HYPERLINK \l _Toc22023 </w:instrText>
      </w:r>
      <w:r>
        <w:fldChar w:fldCharType="separate"/>
      </w:r>
      <w:r>
        <w:rPr>
          <w:rFonts w:hint="default"/>
          <w:lang w:val="en-US"/>
        </w:rPr>
        <w:t>Hình 5.2.17 Giao diện trang chi tiết bài viết.</w:t>
      </w:r>
      <w:r>
        <w:tab/>
      </w:r>
      <w:r>
        <w:fldChar w:fldCharType="begin"/>
      </w:r>
      <w:r>
        <w:instrText xml:space="preserve"> PAGEREF _Toc22023 \h </w:instrText>
      </w:r>
      <w:r>
        <w:fldChar w:fldCharType="separate"/>
      </w:r>
      <w:r>
        <w:t>88</w:t>
      </w:r>
      <w:r>
        <w:fldChar w:fldCharType="end"/>
      </w:r>
      <w:r>
        <w:fldChar w:fldCharType="end"/>
      </w:r>
    </w:p>
    <w:p w14:paraId="151B3857">
      <w:pPr>
        <w:pStyle w:val="129"/>
        <w:tabs>
          <w:tab w:val="right" w:leader="dot" w:pos="8788"/>
        </w:tabs>
      </w:pPr>
      <w:r>
        <w:fldChar w:fldCharType="begin"/>
      </w:r>
      <w:r>
        <w:instrText xml:space="preserve"> HYPERLINK \l _Toc448 </w:instrText>
      </w:r>
      <w:r>
        <w:fldChar w:fldCharType="separate"/>
      </w:r>
      <w:r>
        <w:rPr>
          <w:rFonts w:hint="default"/>
          <w:lang w:val="en-US"/>
        </w:rPr>
        <w:t>Hình 5.2.18 Giao diện nội dung trang chi tiết bài viết.</w:t>
      </w:r>
      <w:r>
        <w:tab/>
      </w:r>
      <w:r>
        <w:fldChar w:fldCharType="begin"/>
      </w:r>
      <w:r>
        <w:instrText xml:space="preserve"> PAGEREF _Toc448 \h </w:instrText>
      </w:r>
      <w:r>
        <w:fldChar w:fldCharType="separate"/>
      </w:r>
      <w:r>
        <w:t>89</w:t>
      </w:r>
      <w:r>
        <w:fldChar w:fldCharType="end"/>
      </w:r>
      <w:r>
        <w:fldChar w:fldCharType="end"/>
      </w:r>
    </w:p>
    <w:p w14:paraId="7E942E59">
      <w:pPr>
        <w:pStyle w:val="129"/>
        <w:tabs>
          <w:tab w:val="right" w:leader="dot" w:pos="8788"/>
        </w:tabs>
      </w:pPr>
      <w:r>
        <w:fldChar w:fldCharType="begin"/>
      </w:r>
      <w:r>
        <w:instrText xml:space="preserve"> HYPERLINK \l _Toc14010 </w:instrText>
      </w:r>
      <w:r>
        <w:fldChar w:fldCharType="separate"/>
      </w:r>
      <w:r>
        <w:rPr>
          <w:rFonts w:hint="default"/>
          <w:lang w:val="en-US"/>
        </w:rPr>
        <w:t>Hình 5.2.19 Giao diện trang liên hệ</w:t>
      </w:r>
      <w:r>
        <w:tab/>
      </w:r>
      <w:r>
        <w:fldChar w:fldCharType="begin"/>
      </w:r>
      <w:r>
        <w:instrText xml:space="preserve"> PAGEREF _Toc14010 \h </w:instrText>
      </w:r>
      <w:r>
        <w:fldChar w:fldCharType="separate"/>
      </w:r>
      <w:r>
        <w:t>89</w:t>
      </w:r>
      <w:r>
        <w:fldChar w:fldCharType="end"/>
      </w:r>
      <w:r>
        <w:fldChar w:fldCharType="end"/>
      </w:r>
    </w:p>
    <w:p w14:paraId="74543A67">
      <w:pPr>
        <w:pStyle w:val="129"/>
        <w:tabs>
          <w:tab w:val="right" w:leader="dot" w:pos="8788"/>
        </w:tabs>
      </w:pPr>
      <w:r>
        <w:fldChar w:fldCharType="begin"/>
      </w:r>
      <w:r>
        <w:instrText xml:space="preserve"> HYPERLINK \l _Toc30662 </w:instrText>
      </w:r>
      <w:r>
        <w:fldChar w:fldCharType="separate"/>
      </w:r>
      <w:r>
        <w:rPr>
          <w:rFonts w:hint="default"/>
          <w:lang w:val="en-US"/>
        </w:rPr>
        <w:t>Hình 5.2.20 Giao diện trang hỗ trợ khách hàng</w:t>
      </w:r>
      <w:r>
        <w:tab/>
      </w:r>
      <w:r>
        <w:fldChar w:fldCharType="begin"/>
      </w:r>
      <w:r>
        <w:instrText xml:space="preserve"> PAGEREF _Toc30662 \h </w:instrText>
      </w:r>
      <w:r>
        <w:fldChar w:fldCharType="separate"/>
      </w:r>
      <w:r>
        <w:t>90</w:t>
      </w:r>
      <w:r>
        <w:fldChar w:fldCharType="end"/>
      </w:r>
      <w:r>
        <w:fldChar w:fldCharType="end"/>
      </w:r>
    </w:p>
    <w:p w14:paraId="03C14C7B">
      <w:pPr>
        <w:pStyle w:val="129"/>
        <w:tabs>
          <w:tab w:val="right" w:leader="dot" w:pos="8788"/>
        </w:tabs>
      </w:pPr>
      <w:r>
        <w:fldChar w:fldCharType="begin"/>
      </w:r>
      <w:r>
        <w:instrText xml:space="preserve"> HYPERLINK \l _Toc15205 </w:instrText>
      </w:r>
      <w:r>
        <w:fldChar w:fldCharType="separate"/>
      </w:r>
      <w:r>
        <w:rPr>
          <w:rFonts w:hint="default"/>
        </w:rPr>
        <w:t>Hình 5.2.</w:t>
      </w:r>
      <w:r>
        <w:rPr>
          <w:rFonts w:hint="default"/>
          <w:lang w:val="en-US"/>
        </w:rPr>
        <w:t>2</w:t>
      </w:r>
      <w:r>
        <w:rPr>
          <w:rFonts w:hint="default"/>
        </w:rPr>
        <w:t>1 Giao diện trang</w:t>
      </w:r>
      <w:r>
        <w:rPr>
          <w:rFonts w:hint="default"/>
          <w:lang w:val="en-US"/>
        </w:rPr>
        <w:t xml:space="preserve"> đối tác thương hiệu.</w:t>
      </w:r>
      <w:r>
        <w:tab/>
      </w:r>
      <w:r>
        <w:fldChar w:fldCharType="begin"/>
      </w:r>
      <w:r>
        <w:instrText xml:space="preserve"> PAGEREF _Toc15205 \h </w:instrText>
      </w:r>
      <w:r>
        <w:fldChar w:fldCharType="separate"/>
      </w:r>
      <w:r>
        <w:t>91</w:t>
      </w:r>
      <w:r>
        <w:fldChar w:fldCharType="end"/>
      </w:r>
      <w:r>
        <w:fldChar w:fldCharType="end"/>
      </w:r>
    </w:p>
    <w:p w14:paraId="4C09C3B6">
      <w:pPr>
        <w:pStyle w:val="129"/>
        <w:tabs>
          <w:tab w:val="right" w:leader="dot" w:pos="8788"/>
        </w:tabs>
      </w:pPr>
      <w:r>
        <w:fldChar w:fldCharType="begin"/>
      </w:r>
      <w:r>
        <w:instrText xml:space="preserve"> HYPERLINK \l _Toc10291 </w:instrText>
      </w:r>
      <w:r>
        <w:fldChar w:fldCharType="separate"/>
      </w:r>
      <w:r>
        <w:rPr>
          <w:rFonts w:hint="default"/>
        </w:rPr>
        <w:t>Hình 5.2.</w:t>
      </w:r>
      <w:r>
        <w:rPr>
          <w:rFonts w:hint="default"/>
          <w:lang w:val="en-US"/>
        </w:rPr>
        <w:t>22</w:t>
      </w:r>
      <w:r>
        <w:rPr>
          <w:rFonts w:hint="default"/>
        </w:rPr>
        <w:t xml:space="preserve"> Giao diện </w:t>
      </w:r>
      <w:r>
        <w:rPr>
          <w:rFonts w:hint="default"/>
          <w:lang w:val="en-US"/>
        </w:rPr>
        <w:t>công cụ Chatbot AI tư vấn 24/7.</w:t>
      </w:r>
      <w:r>
        <w:tab/>
      </w:r>
      <w:r>
        <w:fldChar w:fldCharType="begin"/>
      </w:r>
      <w:r>
        <w:instrText xml:space="preserve"> PAGEREF _Toc10291 \h </w:instrText>
      </w:r>
      <w:r>
        <w:fldChar w:fldCharType="separate"/>
      </w:r>
      <w:r>
        <w:t>91</w:t>
      </w:r>
      <w:r>
        <w:fldChar w:fldCharType="end"/>
      </w:r>
      <w:r>
        <w:fldChar w:fldCharType="end"/>
      </w:r>
    </w:p>
    <w:p w14:paraId="07D83159">
      <w:pPr>
        <w:pStyle w:val="129"/>
        <w:tabs>
          <w:tab w:val="right" w:leader="dot" w:pos="8788"/>
        </w:tabs>
      </w:pPr>
      <w:r>
        <w:fldChar w:fldCharType="begin"/>
      </w:r>
      <w:r>
        <w:instrText xml:space="preserve"> HYPERLINK \l _Toc5884 </w:instrText>
      </w:r>
      <w:r>
        <w:fldChar w:fldCharType="separate"/>
      </w:r>
      <w:r>
        <w:rPr>
          <w:rFonts w:hint="default"/>
          <w:lang w:val="en-US"/>
        </w:rPr>
        <w:t>Hình 5.3.1 Giao diện trang chủ quản trị viên.</w:t>
      </w:r>
      <w:r>
        <w:tab/>
      </w:r>
      <w:r>
        <w:fldChar w:fldCharType="begin"/>
      </w:r>
      <w:r>
        <w:instrText xml:space="preserve"> PAGEREF _Toc5884 \h </w:instrText>
      </w:r>
      <w:r>
        <w:fldChar w:fldCharType="separate"/>
      </w:r>
      <w:r>
        <w:t>92</w:t>
      </w:r>
      <w:r>
        <w:fldChar w:fldCharType="end"/>
      </w:r>
      <w:r>
        <w:fldChar w:fldCharType="end"/>
      </w:r>
    </w:p>
    <w:p w14:paraId="5E2B76F5">
      <w:pPr>
        <w:pStyle w:val="129"/>
        <w:tabs>
          <w:tab w:val="right" w:leader="dot" w:pos="8788"/>
        </w:tabs>
      </w:pPr>
      <w:r>
        <w:fldChar w:fldCharType="begin"/>
      </w:r>
      <w:r>
        <w:instrText xml:space="preserve"> HYPERLINK \l _Toc22131 </w:instrText>
      </w:r>
      <w:r>
        <w:fldChar w:fldCharType="separate"/>
      </w:r>
      <w:r>
        <w:rPr>
          <w:rFonts w:hint="default"/>
          <w:lang w:val="en-US"/>
        </w:rPr>
        <w:t>Hình 5.3.2 Giao diện trang chủ quản trị viên.</w:t>
      </w:r>
      <w:r>
        <w:tab/>
      </w:r>
      <w:r>
        <w:fldChar w:fldCharType="begin"/>
      </w:r>
      <w:r>
        <w:instrText xml:space="preserve"> PAGEREF _Toc22131 \h </w:instrText>
      </w:r>
      <w:r>
        <w:fldChar w:fldCharType="separate"/>
      </w:r>
      <w:r>
        <w:t>93</w:t>
      </w:r>
      <w:r>
        <w:fldChar w:fldCharType="end"/>
      </w:r>
      <w:r>
        <w:fldChar w:fldCharType="end"/>
      </w:r>
    </w:p>
    <w:p w14:paraId="45BBB88C">
      <w:pPr>
        <w:pStyle w:val="129"/>
        <w:tabs>
          <w:tab w:val="right" w:leader="dot" w:pos="8788"/>
        </w:tabs>
      </w:pPr>
      <w:r>
        <w:fldChar w:fldCharType="begin"/>
      </w:r>
      <w:r>
        <w:instrText xml:space="preserve"> HYPERLINK \l _Toc12868 </w:instrText>
      </w:r>
      <w:r>
        <w:fldChar w:fldCharType="separate"/>
      </w:r>
      <w:r>
        <w:rPr>
          <w:rFonts w:hint="default"/>
          <w:lang w:val="en-US"/>
        </w:rPr>
        <w:t>Hình 5.3.3 Giao diện cài đặt hệ thống.</w:t>
      </w:r>
      <w:r>
        <w:tab/>
      </w:r>
      <w:r>
        <w:fldChar w:fldCharType="begin"/>
      </w:r>
      <w:r>
        <w:instrText xml:space="preserve"> PAGEREF _Toc12868 \h </w:instrText>
      </w:r>
      <w:r>
        <w:fldChar w:fldCharType="separate"/>
      </w:r>
      <w:r>
        <w:t>93</w:t>
      </w:r>
      <w:r>
        <w:fldChar w:fldCharType="end"/>
      </w:r>
      <w:r>
        <w:fldChar w:fldCharType="end"/>
      </w:r>
    </w:p>
    <w:p w14:paraId="7F854D64">
      <w:pPr>
        <w:pStyle w:val="129"/>
        <w:tabs>
          <w:tab w:val="right" w:leader="dot" w:pos="8788"/>
        </w:tabs>
      </w:pPr>
      <w:r>
        <w:fldChar w:fldCharType="begin"/>
      </w:r>
      <w:r>
        <w:instrText xml:space="preserve"> HYPERLINK \l _Toc22306 </w:instrText>
      </w:r>
      <w:r>
        <w:fldChar w:fldCharType="separate"/>
      </w:r>
      <w:r>
        <w:rPr>
          <w:rFonts w:hint="default"/>
          <w:lang w:val="en-US"/>
        </w:rPr>
        <w:t>Hình 5.3.4 Giao diện quản lý danh mục.</w:t>
      </w:r>
      <w:r>
        <w:tab/>
      </w:r>
      <w:r>
        <w:fldChar w:fldCharType="begin"/>
      </w:r>
      <w:r>
        <w:instrText xml:space="preserve"> PAGEREF _Toc22306 \h </w:instrText>
      </w:r>
      <w:r>
        <w:fldChar w:fldCharType="separate"/>
      </w:r>
      <w:r>
        <w:t>94</w:t>
      </w:r>
      <w:r>
        <w:fldChar w:fldCharType="end"/>
      </w:r>
      <w:r>
        <w:fldChar w:fldCharType="end"/>
      </w:r>
    </w:p>
    <w:p w14:paraId="1F490C21">
      <w:pPr>
        <w:pStyle w:val="129"/>
        <w:tabs>
          <w:tab w:val="right" w:leader="dot" w:pos="8788"/>
        </w:tabs>
      </w:pPr>
      <w:r>
        <w:fldChar w:fldCharType="begin"/>
      </w:r>
      <w:r>
        <w:instrText xml:space="preserve"> HYPERLINK \l _Toc27332 </w:instrText>
      </w:r>
      <w:r>
        <w:fldChar w:fldCharType="separate"/>
      </w:r>
      <w:r>
        <w:rPr>
          <w:rFonts w:hint="default"/>
          <w:lang w:val="en-US"/>
        </w:rPr>
        <w:t>Hình 5.3.5 Giao diện quản lý địa điểm.</w:t>
      </w:r>
      <w:r>
        <w:tab/>
      </w:r>
      <w:r>
        <w:fldChar w:fldCharType="begin"/>
      </w:r>
      <w:r>
        <w:instrText xml:space="preserve"> PAGEREF _Toc27332 \h </w:instrText>
      </w:r>
      <w:r>
        <w:fldChar w:fldCharType="separate"/>
      </w:r>
      <w:r>
        <w:t>94</w:t>
      </w:r>
      <w:r>
        <w:fldChar w:fldCharType="end"/>
      </w:r>
      <w:r>
        <w:fldChar w:fldCharType="end"/>
      </w:r>
    </w:p>
    <w:p w14:paraId="115A92F8">
      <w:pPr>
        <w:pStyle w:val="129"/>
        <w:tabs>
          <w:tab w:val="right" w:leader="dot" w:pos="8788"/>
        </w:tabs>
      </w:pPr>
      <w:r>
        <w:fldChar w:fldCharType="begin"/>
      </w:r>
      <w:r>
        <w:instrText xml:space="preserve"> HYPERLINK \l _Toc26520 </w:instrText>
      </w:r>
      <w:r>
        <w:fldChar w:fldCharType="separate"/>
      </w:r>
      <w:r>
        <w:rPr>
          <w:rFonts w:hint="default"/>
          <w:lang w:val="en-US"/>
        </w:rPr>
        <w:t>Hình 5.3.6 Giao diện quản lý tour.</w:t>
      </w:r>
      <w:r>
        <w:tab/>
      </w:r>
      <w:r>
        <w:fldChar w:fldCharType="begin"/>
      </w:r>
      <w:r>
        <w:instrText xml:space="preserve"> PAGEREF _Toc26520 \h </w:instrText>
      </w:r>
      <w:r>
        <w:fldChar w:fldCharType="separate"/>
      </w:r>
      <w:r>
        <w:t>95</w:t>
      </w:r>
      <w:r>
        <w:fldChar w:fldCharType="end"/>
      </w:r>
      <w:r>
        <w:fldChar w:fldCharType="end"/>
      </w:r>
    </w:p>
    <w:p w14:paraId="4A51CA42">
      <w:pPr>
        <w:pStyle w:val="129"/>
        <w:tabs>
          <w:tab w:val="right" w:leader="dot" w:pos="8788"/>
        </w:tabs>
      </w:pPr>
      <w:r>
        <w:fldChar w:fldCharType="begin"/>
      </w:r>
      <w:r>
        <w:instrText xml:space="preserve"> HYPERLINK \l _Toc20129 </w:instrText>
      </w:r>
      <w:r>
        <w:fldChar w:fldCharType="separate"/>
      </w:r>
      <w:r>
        <w:rPr>
          <w:rFonts w:hint="default"/>
          <w:lang w:val="en-US"/>
        </w:rPr>
        <w:t>Hình 5.3.7 Giao diện thêm tour.</w:t>
      </w:r>
      <w:r>
        <w:tab/>
      </w:r>
      <w:r>
        <w:fldChar w:fldCharType="begin"/>
      </w:r>
      <w:r>
        <w:instrText xml:space="preserve"> PAGEREF _Toc20129 \h </w:instrText>
      </w:r>
      <w:r>
        <w:fldChar w:fldCharType="separate"/>
      </w:r>
      <w:r>
        <w:t>95</w:t>
      </w:r>
      <w:r>
        <w:fldChar w:fldCharType="end"/>
      </w:r>
      <w:r>
        <w:fldChar w:fldCharType="end"/>
      </w:r>
    </w:p>
    <w:p w14:paraId="6E41C5E3">
      <w:pPr>
        <w:pStyle w:val="129"/>
        <w:tabs>
          <w:tab w:val="right" w:leader="dot" w:pos="8788"/>
        </w:tabs>
      </w:pPr>
      <w:r>
        <w:fldChar w:fldCharType="begin"/>
      </w:r>
      <w:r>
        <w:instrText xml:space="preserve"> HYPERLINK \l _Toc13036 </w:instrText>
      </w:r>
      <w:r>
        <w:fldChar w:fldCharType="separate"/>
      </w:r>
      <w:r>
        <w:rPr>
          <w:rFonts w:hint="default"/>
          <w:lang w:val="en-US"/>
        </w:rPr>
        <w:t>Hình 5.3.8 Giao diện quản lý lịch khởi hành.</w:t>
      </w:r>
      <w:r>
        <w:tab/>
      </w:r>
      <w:r>
        <w:fldChar w:fldCharType="begin"/>
      </w:r>
      <w:r>
        <w:instrText xml:space="preserve"> PAGEREF _Toc13036 \h </w:instrText>
      </w:r>
      <w:r>
        <w:fldChar w:fldCharType="separate"/>
      </w:r>
      <w:r>
        <w:t>96</w:t>
      </w:r>
      <w:r>
        <w:fldChar w:fldCharType="end"/>
      </w:r>
      <w:r>
        <w:fldChar w:fldCharType="end"/>
      </w:r>
    </w:p>
    <w:p w14:paraId="168EADD1">
      <w:pPr>
        <w:pStyle w:val="129"/>
        <w:tabs>
          <w:tab w:val="right" w:leader="dot" w:pos="8788"/>
        </w:tabs>
      </w:pPr>
      <w:r>
        <w:fldChar w:fldCharType="begin"/>
      </w:r>
      <w:r>
        <w:instrText xml:space="preserve"> HYPERLINK \l _Toc25612 </w:instrText>
      </w:r>
      <w:r>
        <w:fldChar w:fldCharType="separate"/>
      </w:r>
      <w:r>
        <w:rPr>
          <w:rFonts w:hint="default"/>
          <w:lang w:val="en-US"/>
        </w:rPr>
        <w:t>Hình 5.3.9 Giao diện quản lý đơn hàng.</w:t>
      </w:r>
      <w:r>
        <w:tab/>
      </w:r>
      <w:r>
        <w:fldChar w:fldCharType="begin"/>
      </w:r>
      <w:r>
        <w:instrText xml:space="preserve"> PAGEREF _Toc25612 \h </w:instrText>
      </w:r>
      <w:r>
        <w:fldChar w:fldCharType="separate"/>
      </w:r>
      <w:r>
        <w:t>97</w:t>
      </w:r>
      <w:r>
        <w:fldChar w:fldCharType="end"/>
      </w:r>
      <w:r>
        <w:fldChar w:fldCharType="end"/>
      </w:r>
    </w:p>
    <w:p w14:paraId="5BE9746B">
      <w:pPr>
        <w:pStyle w:val="129"/>
        <w:tabs>
          <w:tab w:val="right" w:leader="dot" w:pos="8788"/>
        </w:tabs>
      </w:pPr>
      <w:r>
        <w:fldChar w:fldCharType="begin"/>
      </w:r>
      <w:r>
        <w:instrText xml:space="preserve"> HYPERLINK \l _Toc30741 </w:instrText>
      </w:r>
      <w:r>
        <w:fldChar w:fldCharType="separate"/>
      </w:r>
      <w:r>
        <w:rPr>
          <w:rFonts w:hint="default"/>
          <w:lang w:val="en-US"/>
        </w:rPr>
        <w:t>Hình 5.3.10 Giao diện quản lý voucher.</w:t>
      </w:r>
      <w:r>
        <w:tab/>
      </w:r>
      <w:r>
        <w:fldChar w:fldCharType="begin"/>
      </w:r>
      <w:r>
        <w:instrText xml:space="preserve"> PAGEREF _Toc30741 \h </w:instrText>
      </w:r>
      <w:r>
        <w:fldChar w:fldCharType="separate"/>
      </w:r>
      <w:r>
        <w:t>97</w:t>
      </w:r>
      <w:r>
        <w:fldChar w:fldCharType="end"/>
      </w:r>
      <w:r>
        <w:fldChar w:fldCharType="end"/>
      </w:r>
    </w:p>
    <w:p w14:paraId="1749BC8E">
      <w:pPr>
        <w:pStyle w:val="129"/>
        <w:tabs>
          <w:tab w:val="right" w:leader="dot" w:pos="8788"/>
        </w:tabs>
      </w:pPr>
      <w:r>
        <w:fldChar w:fldCharType="begin"/>
      </w:r>
      <w:r>
        <w:instrText xml:space="preserve"> HYPERLINK \l _Toc16744 </w:instrText>
      </w:r>
      <w:r>
        <w:fldChar w:fldCharType="separate"/>
      </w:r>
      <w:r>
        <w:rPr>
          <w:rFonts w:hint="default"/>
          <w:lang w:val="en-US"/>
        </w:rPr>
        <w:t>Hình 5.3.11 Giao diện quản lý flashsale.</w:t>
      </w:r>
      <w:r>
        <w:tab/>
      </w:r>
      <w:r>
        <w:fldChar w:fldCharType="begin"/>
      </w:r>
      <w:r>
        <w:instrText xml:space="preserve"> PAGEREF _Toc16744 \h </w:instrText>
      </w:r>
      <w:r>
        <w:fldChar w:fldCharType="separate"/>
      </w:r>
      <w:r>
        <w:t>98</w:t>
      </w:r>
      <w:r>
        <w:fldChar w:fldCharType="end"/>
      </w:r>
      <w:r>
        <w:fldChar w:fldCharType="end"/>
      </w:r>
    </w:p>
    <w:p w14:paraId="16A15063">
      <w:pPr>
        <w:pStyle w:val="129"/>
        <w:tabs>
          <w:tab w:val="right" w:leader="dot" w:pos="8788"/>
        </w:tabs>
      </w:pPr>
      <w:r>
        <w:fldChar w:fldCharType="begin"/>
      </w:r>
      <w:r>
        <w:instrText xml:space="preserve"> HYPERLINK \l _Toc8724 </w:instrText>
      </w:r>
      <w:r>
        <w:fldChar w:fldCharType="separate"/>
      </w:r>
      <w:r>
        <w:rPr>
          <w:rFonts w:hint="default"/>
          <w:lang w:val="en-US"/>
        </w:rPr>
        <w:t>Hình 5.3.12 Giao diện quản lý bài viết.</w:t>
      </w:r>
      <w:r>
        <w:tab/>
      </w:r>
      <w:r>
        <w:fldChar w:fldCharType="begin"/>
      </w:r>
      <w:r>
        <w:instrText xml:space="preserve"> PAGEREF _Toc8724 \h </w:instrText>
      </w:r>
      <w:r>
        <w:fldChar w:fldCharType="separate"/>
      </w:r>
      <w:r>
        <w:t>98</w:t>
      </w:r>
      <w:r>
        <w:fldChar w:fldCharType="end"/>
      </w:r>
      <w:r>
        <w:fldChar w:fldCharType="end"/>
      </w:r>
    </w:p>
    <w:p w14:paraId="240D3B0A">
      <w:pPr>
        <w:pStyle w:val="129"/>
        <w:tabs>
          <w:tab w:val="right" w:leader="dot" w:pos="8788"/>
        </w:tabs>
      </w:pPr>
      <w:r>
        <w:fldChar w:fldCharType="begin"/>
      </w:r>
      <w:r>
        <w:instrText xml:space="preserve"> HYPERLINK \l _Toc9043 </w:instrText>
      </w:r>
      <w:r>
        <w:fldChar w:fldCharType="separate"/>
      </w:r>
      <w:r>
        <w:rPr>
          <w:rFonts w:hint="default"/>
          <w:lang w:val="en-US"/>
        </w:rPr>
        <w:t>Hình 5.3.13 Giao diện thêm bài viết.</w:t>
      </w:r>
      <w:r>
        <w:tab/>
      </w:r>
      <w:r>
        <w:fldChar w:fldCharType="begin"/>
      </w:r>
      <w:r>
        <w:instrText xml:space="preserve"> PAGEREF _Toc9043 \h </w:instrText>
      </w:r>
      <w:r>
        <w:fldChar w:fldCharType="separate"/>
      </w:r>
      <w:r>
        <w:t>99</w:t>
      </w:r>
      <w:r>
        <w:fldChar w:fldCharType="end"/>
      </w:r>
      <w:r>
        <w:fldChar w:fldCharType="end"/>
      </w:r>
    </w:p>
    <w:p w14:paraId="0697C7FE">
      <w:pPr>
        <w:pStyle w:val="129"/>
        <w:tabs>
          <w:tab w:val="right" w:leader="dot" w:pos="8788"/>
        </w:tabs>
      </w:pPr>
      <w:r>
        <w:fldChar w:fldCharType="begin"/>
      </w:r>
      <w:r>
        <w:instrText xml:space="preserve"> HYPERLINK \l _Toc27199 </w:instrText>
      </w:r>
      <w:r>
        <w:fldChar w:fldCharType="separate"/>
      </w:r>
      <w:r>
        <w:rPr>
          <w:rFonts w:hint="default"/>
          <w:lang w:val="en-US"/>
        </w:rPr>
        <w:t>Hình 5.3.14 Giao diện quản lý người dùng.</w:t>
      </w:r>
      <w:r>
        <w:tab/>
      </w:r>
      <w:r>
        <w:fldChar w:fldCharType="begin"/>
      </w:r>
      <w:r>
        <w:instrText xml:space="preserve"> PAGEREF _Toc27199 \h </w:instrText>
      </w:r>
      <w:r>
        <w:fldChar w:fldCharType="separate"/>
      </w:r>
      <w:r>
        <w:t>100</w:t>
      </w:r>
      <w:r>
        <w:fldChar w:fldCharType="end"/>
      </w:r>
      <w:r>
        <w:fldChar w:fldCharType="end"/>
      </w:r>
    </w:p>
    <w:p w14:paraId="39530FB8">
      <w:pPr>
        <w:pStyle w:val="129"/>
        <w:tabs>
          <w:tab w:val="right" w:leader="dot" w:pos="8788"/>
        </w:tabs>
      </w:pPr>
      <w:r>
        <w:fldChar w:fldCharType="begin"/>
      </w:r>
      <w:r>
        <w:instrText xml:space="preserve"> HYPERLINK \l _Toc22576 </w:instrText>
      </w:r>
      <w:r>
        <w:fldChar w:fldCharType="separate"/>
      </w:r>
      <w:r>
        <w:rPr>
          <w:rFonts w:hint="default"/>
          <w:lang w:val="en-US"/>
        </w:rPr>
        <w:t>Hình 5.3.15 Giao diện quản lý đánh giá.</w:t>
      </w:r>
      <w:r>
        <w:tab/>
      </w:r>
      <w:r>
        <w:fldChar w:fldCharType="begin"/>
      </w:r>
      <w:r>
        <w:instrText xml:space="preserve"> PAGEREF _Toc22576 \h </w:instrText>
      </w:r>
      <w:r>
        <w:fldChar w:fldCharType="separate"/>
      </w:r>
      <w:r>
        <w:t>100</w:t>
      </w:r>
      <w:r>
        <w:fldChar w:fldCharType="end"/>
      </w:r>
      <w:r>
        <w:fldChar w:fldCharType="end"/>
      </w:r>
    </w:p>
    <w:p w14:paraId="5D80DB6A">
      <w:pPr>
        <w:pStyle w:val="129"/>
        <w:tabs>
          <w:tab w:val="right" w:leader="dot" w:pos="8788"/>
        </w:tabs>
      </w:pPr>
      <w:r>
        <w:fldChar w:fldCharType="begin"/>
      </w:r>
      <w:r>
        <w:instrText xml:space="preserve"> HYPERLINK \l _Toc7727 </w:instrText>
      </w:r>
      <w:r>
        <w:fldChar w:fldCharType="separate"/>
      </w:r>
      <w:r>
        <w:rPr>
          <w:rFonts w:hint="default"/>
          <w:lang w:val="en-US"/>
        </w:rPr>
        <w:t>Hình 5.3.16 Giao diện quản lý Chatbot AI.</w:t>
      </w:r>
      <w:r>
        <w:tab/>
      </w:r>
      <w:r>
        <w:fldChar w:fldCharType="begin"/>
      </w:r>
      <w:r>
        <w:instrText xml:space="preserve"> PAGEREF _Toc7727 \h </w:instrText>
      </w:r>
      <w:r>
        <w:fldChar w:fldCharType="separate"/>
      </w:r>
      <w:r>
        <w:t>101</w:t>
      </w:r>
      <w:r>
        <w:fldChar w:fldCharType="end"/>
      </w:r>
      <w:r>
        <w:fldChar w:fldCharType="end"/>
      </w:r>
    </w:p>
    <w:p w14:paraId="4D74726C">
      <w:r>
        <w:fldChar w:fldCharType="end"/>
      </w:r>
    </w:p>
    <w:p w14:paraId="767E5578">
      <w:pPr>
        <w:rPr>
          <w:rFonts w:hint="default"/>
          <w:lang w:val="en-US"/>
        </w:rPr>
      </w:pPr>
      <w:r>
        <w:rPr>
          <w:rFonts w:hint="default"/>
          <w:lang w:val="en-US"/>
        </w:rPr>
        <w:br w:type="page"/>
      </w:r>
    </w:p>
    <w:p w14:paraId="706847FF">
      <w:pPr>
        <w:pStyle w:val="2"/>
        <w:bidi w:val="0"/>
        <w:rPr>
          <w:rFonts w:hint="default"/>
          <w:lang w:val="en-US"/>
        </w:rPr>
      </w:pPr>
      <w:bookmarkStart w:id="14" w:name="_Toc22249"/>
      <w:bookmarkStart w:id="15" w:name="_Toc19125"/>
      <w:r>
        <w:rPr>
          <w:rFonts w:hint="default"/>
          <w:lang w:val="en-US"/>
        </w:rPr>
        <w:t>DANH MỤC TỪ VIẾT TẮT</w:t>
      </w:r>
      <w:bookmarkEnd w:id="14"/>
      <w:bookmarkEnd w:id="1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2"/>
      </w:tblGrid>
      <w:tr w14:paraId="1DAE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2AE09F3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3001" w:type="dxa"/>
            <w:vAlign w:val="center"/>
          </w:tcPr>
          <w:p w14:paraId="0F199DB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Từ viết tắt</w:t>
            </w:r>
          </w:p>
        </w:tc>
        <w:tc>
          <w:tcPr>
            <w:tcW w:w="3002" w:type="dxa"/>
            <w:vAlign w:val="center"/>
          </w:tcPr>
          <w:p w14:paraId="4540CFC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Diễn giải</w:t>
            </w:r>
          </w:p>
        </w:tc>
      </w:tr>
      <w:tr w14:paraId="00D34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7F14CBD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3001" w:type="dxa"/>
            <w:vAlign w:val="center"/>
          </w:tcPr>
          <w:p w14:paraId="36EBE3E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AI</w:t>
            </w:r>
          </w:p>
        </w:tc>
        <w:tc>
          <w:tcPr>
            <w:tcW w:w="3002" w:type="dxa"/>
            <w:vAlign w:val="center"/>
          </w:tcPr>
          <w:p w14:paraId="29932D3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Artificial Intelligence (Trí tuệ nhân tạo)</w:t>
            </w:r>
          </w:p>
        </w:tc>
      </w:tr>
      <w:tr w14:paraId="0565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5B732E3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3001" w:type="dxa"/>
            <w:vAlign w:val="center"/>
          </w:tcPr>
          <w:p w14:paraId="5CDA42F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API</w:t>
            </w:r>
          </w:p>
        </w:tc>
        <w:tc>
          <w:tcPr>
            <w:tcW w:w="3002" w:type="dxa"/>
            <w:vAlign w:val="center"/>
          </w:tcPr>
          <w:p w14:paraId="1381743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Application Programming Interface</w:t>
            </w:r>
          </w:p>
        </w:tc>
      </w:tr>
      <w:tr w14:paraId="731A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4ADB2AF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3001" w:type="dxa"/>
            <w:vAlign w:val="center"/>
          </w:tcPr>
          <w:p w14:paraId="3481DE1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UI</w:t>
            </w:r>
          </w:p>
        </w:tc>
        <w:tc>
          <w:tcPr>
            <w:tcW w:w="3002" w:type="dxa"/>
            <w:vAlign w:val="center"/>
          </w:tcPr>
          <w:p w14:paraId="16420DE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User Interface (Giao diện người dùng)</w:t>
            </w:r>
          </w:p>
        </w:tc>
      </w:tr>
      <w:tr w14:paraId="534D2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0413AF1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3001" w:type="dxa"/>
            <w:vAlign w:val="center"/>
          </w:tcPr>
          <w:p w14:paraId="000F2FB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UX</w:t>
            </w:r>
          </w:p>
        </w:tc>
        <w:tc>
          <w:tcPr>
            <w:tcW w:w="3002" w:type="dxa"/>
            <w:vAlign w:val="center"/>
          </w:tcPr>
          <w:p w14:paraId="1E42225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User Experience (Trải nghiệm người dùng)</w:t>
            </w:r>
          </w:p>
        </w:tc>
      </w:tr>
      <w:tr w14:paraId="2D3D9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3F5B943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5</w:t>
            </w:r>
          </w:p>
        </w:tc>
        <w:tc>
          <w:tcPr>
            <w:tcW w:w="3001" w:type="dxa"/>
            <w:vAlign w:val="center"/>
          </w:tcPr>
          <w:p w14:paraId="206CAC5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SQL</w:t>
            </w:r>
          </w:p>
        </w:tc>
        <w:tc>
          <w:tcPr>
            <w:tcW w:w="3002" w:type="dxa"/>
            <w:vAlign w:val="center"/>
          </w:tcPr>
          <w:p w14:paraId="0D25180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Structured Query Language</w:t>
            </w:r>
          </w:p>
        </w:tc>
      </w:tr>
      <w:tr w14:paraId="79E4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1342B01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6</w:t>
            </w:r>
          </w:p>
        </w:tc>
        <w:tc>
          <w:tcPr>
            <w:tcW w:w="3001" w:type="dxa"/>
            <w:vAlign w:val="center"/>
          </w:tcPr>
          <w:p w14:paraId="64B45FA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DB</w:t>
            </w:r>
          </w:p>
        </w:tc>
        <w:tc>
          <w:tcPr>
            <w:tcW w:w="3002" w:type="dxa"/>
            <w:vAlign w:val="center"/>
          </w:tcPr>
          <w:p w14:paraId="6F14A2D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Database (Cơ sở dữ liệu)</w:t>
            </w:r>
          </w:p>
        </w:tc>
      </w:tr>
      <w:tr w14:paraId="16A0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0070A98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7</w:t>
            </w:r>
          </w:p>
        </w:tc>
        <w:tc>
          <w:tcPr>
            <w:tcW w:w="3001" w:type="dxa"/>
            <w:vAlign w:val="center"/>
          </w:tcPr>
          <w:p w14:paraId="1374924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ERD</w:t>
            </w:r>
          </w:p>
        </w:tc>
        <w:tc>
          <w:tcPr>
            <w:tcW w:w="3002" w:type="dxa"/>
            <w:vAlign w:val="center"/>
          </w:tcPr>
          <w:p w14:paraId="5869D4E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Entity Relationship Diagram</w:t>
            </w:r>
          </w:p>
        </w:tc>
      </w:tr>
      <w:tr w14:paraId="5DCD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65CE697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8</w:t>
            </w:r>
          </w:p>
        </w:tc>
        <w:tc>
          <w:tcPr>
            <w:tcW w:w="3001" w:type="dxa"/>
            <w:vAlign w:val="center"/>
          </w:tcPr>
          <w:p w14:paraId="2F7CE4B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UML</w:t>
            </w:r>
          </w:p>
        </w:tc>
        <w:tc>
          <w:tcPr>
            <w:tcW w:w="3002" w:type="dxa"/>
            <w:vAlign w:val="center"/>
          </w:tcPr>
          <w:p w14:paraId="1FE87FF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Unified Modeling Language</w:t>
            </w:r>
          </w:p>
        </w:tc>
      </w:tr>
      <w:tr w14:paraId="6A65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454EB22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9</w:t>
            </w:r>
          </w:p>
        </w:tc>
        <w:tc>
          <w:tcPr>
            <w:tcW w:w="3001" w:type="dxa"/>
            <w:vAlign w:val="center"/>
          </w:tcPr>
          <w:p w14:paraId="071DD2E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MVC</w:t>
            </w:r>
          </w:p>
        </w:tc>
        <w:tc>
          <w:tcPr>
            <w:tcW w:w="3002" w:type="dxa"/>
            <w:vAlign w:val="center"/>
          </w:tcPr>
          <w:p w14:paraId="2666BC9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Model – View – Controller</w:t>
            </w:r>
          </w:p>
        </w:tc>
      </w:tr>
      <w:tr w14:paraId="664E2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1D8808F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10</w:t>
            </w:r>
          </w:p>
        </w:tc>
        <w:tc>
          <w:tcPr>
            <w:tcW w:w="3001" w:type="dxa"/>
            <w:vAlign w:val="center"/>
          </w:tcPr>
          <w:p w14:paraId="5367995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CRUD</w:t>
            </w:r>
          </w:p>
        </w:tc>
        <w:tc>
          <w:tcPr>
            <w:tcW w:w="3002" w:type="dxa"/>
            <w:vAlign w:val="center"/>
          </w:tcPr>
          <w:p w14:paraId="1216D6E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Create – Read – Update – Delete</w:t>
            </w:r>
          </w:p>
        </w:tc>
      </w:tr>
      <w:tr w14:paraId="53E9B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73071FD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11</w:t>
            </w:r>
          </w:p>
        </w:tc>
        <w:tc>
          <w:tcPr>
            <w:tcW w:w="3001" w:type="dxa"/>
            <w:vAlign w:val="center"/>
          </w:tcPr>
          <w:p w14:paraId="6205EF2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HTTP</w:t>
            </w:r>
          </w:p>
        </w:tc>
        <w:tc>
          <w:tcPr>
            <w:tcW w:w="3002" w:type="dxa"/>
            <w:vAlign w:val="center"/>
          </w:tcPr>
          <w:p w14:paraId="68FA831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HyperText Transfer Protocol</w:t>
            </w:r>
          </w:p>
        </w:tc>
      </w:tr>
      <w:tr w14:paraId="29676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7BC5B18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12</w:t>
            </w:r>
          </w:p>
        </w:tc>
        <w:tc>
          <w:tcPr>
            <w:tcW w:w="3001" w:type="dxa"/>
            <w:vAlign w:val="center"/>
          </w:tcPr>
          <w:p w14:paraId="573F83F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HTTPS</w:t>
            </w:r>
          </w:p>
        </w:tc>
        <w:tc>
          <w:tcPr>
            <w:tcW w:w="3002" w:type="dxa"/>
            <w:vAlign w:val="center"/>
          </w:tcPr>
          <w:p w14:paraId="3ADBB0D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HyperText Transfer Protocol Secure</w:t>
            </w:r>
          </w:p>
        </w:tc>
      </w:tr>
      <w:tr w14:paraId="6E39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7A44823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13</w:t>
            </w:r>
          </w:p>
        </w:tc>
        <w:tc>
          <w:tcPr>
            <w:tcW w:w="3001" w:type="dxa"/>
            <w:vAlign w:val="center"/>
          </w:tcPr>
          <w:p w14:paraId="023F27F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JSON</w:t>
            </w:r>
          </w:p>
        </w:tc>
        <w:tc>
          <w:tcPr>
            <w:tcW w:w="3002" w:type="dxa"/>
            <w:vAlign w:val="center"/>
          </w:tcPr>
          <w:p w14:paraId="180340D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JavaScript Object Notation</w:t>
            </w:r>
          </w:p>
        </w:tc>
      </w:tr>
      <w:tr w14:paraId="0FDE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754DAA3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14</w:t>
            </w:r>
          </w:p>
        </w:tc>
        <w:tc>
          <w:tcPr>
            <w:tcW w:w="3001" w:type="dxa"/>
            <w:vAlign w:val="center"/>
          </w:tcPr>
          <w:p w14:paraId="3DCA35E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REST</w:t>
            </w:r>
          </w:p>
        </w:tc>
        <w:tc>
          <w:tcPr>
            <w:tcW w:w="3002" w:type="dxa"/>
            <w:vAlign w:val="center"/>
          </w:tcPr>
          <w:p w14:paraId="4C12131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Representational State Transfer</w:t>
            </w:r>
          </w:p>
        </w:tc>
      </w:tr>
      <w:tr w14:paraId="1A94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1F82FC1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15</w:t>
            </w:r>
          </w:p>
        </w:tc>
        <w:tc>
          <w:tcPr>
            <w:tcW w:w="3001" w:type="dxa"/>
            <w:vAlign w:val="center"/>
          </w:tcPr>
          <w:p w14:paraId="74A0710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JWT</w:t>
            </w:r>
          </w:p>
        </w:tc>
        <w:tc>
          <w:tcPr>
            <w:tcW w:w="3002" w:type="dxa"/>
            <w:vAlign w:val="center"/>
          </w:tcPr>
          <w:p w14:paraId="45EDE1D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JSON Web Token</w:t>
            </w:r>
          </w:p>
        </w:tc>
      </w:tr>
      <w:tr w14:paraId="1241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7307B73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16</w:t>
            </w:r>
          </w:p>
        </w:tc>
        <w:tc>
          <w:tcPr>
            <w:tcW w:w="3001" w:type="dxa"/>
            <w:vAlign w:val="center"/>
          </w:tcPr>
          <w:p w14:paraId="7DAEC9D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HTML</w:t>
            </w:r>
          </w:p>
        </w:tc>
        <w:tc>
          <w:tcPr>
            <w:tcW w:w="3002" w:type="dxa"/>
            <w:vAlign w:val="center"/>
          </w:tcPr>
          <w:p w14:paraId="547FACF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HyperText Markup Language</w:t>
            </w:r>
          </w:p>
        </w:tc>
      </w:tr>
      <w:tr w14:paraId="30A16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7CEEBFB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17</w:t>
            </w:r>
          </w:p>
        </w:tc>
        <w:tc>
          <w:tcPr>
            <w:tcW w:w="3001" w:type="dxa"/>
            <w:vAlign w:val="center"/>
          </w:tcPr>
          <w:p w14:paraId="3C835D2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CSS</w:t>
            </w:r>
          </w:p>
        </w:tc>
        <w:tc>
          <w:tcPr>
            <w:tcW w:w="3002" w:type="dxa"/>
            <w:vAlign w:val="center"/>
          </w:tcPr>
          <w:p w14:paraId="30257DB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Cascading Style Sheets</w:t>
            </w:r>
          </w:p>
        </w:tc>
      </w:tr>
      <w:tr w14:paraId="13266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70B28B3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18</w:t>
            </w:r>
          </w:p>
        </w:tc>
        <w:tc>
          <w:tcPr>
            <w:tcW w:w="3001" w:type="dxa"/>
            <w:vAlign w:val="center"/>
          </w:tcPr>
          <w:p w14:paraId="598ADF7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JS</w:t>
            </w:r>
          </w:p>
        </w:tc>
        <w:tc>
          <w:tcPr>
            <w:tcW w:w="3002" w:type="dxa"/>
            <w:vAlign w:val="center"/>
          </w:tcPr>
          <w:p w14:paraId="423A873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JavaScript</w:t>
            </w:r>
          </w:p>
        </w:tc>
      </w:tr>
      <w:tr w14:paraId="6F05A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7719134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19</w:t>
            </w:r>
          </w:p>
        </w:tc>
        <w:tc>
          <w:tcPr>
            <w:tcW w:w="3001" w:type="dxa"/>
            <w:vAlign w:val="center"/>
          </w:tcPr>
          <w:p w14:paraId="37A6F5B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RAG</w:t>
            </w:r>
          </w:p>
        </w:tc>
        <w:tc>
          <w:tcPr>
            <w:tcW w:w="3002" w:type="dxa"/>
            <w:vAlign w:val="center"/>
          </w:tcPr>
          <w:p w14:paraId="03F191F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Retrieval-Augmented Generation</w:t>
            </w:r>
          </w:p>
        </w:tc>
      </w:tr>
      <w:tr w14:paraId="1412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center"/>
          </w:tcPr>
          <w:p w14:paraId="4305070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20</w:t>
            </w:r>
          </w:p>
        </w:tc>
        <w:tc>
          <w:tcPr>
            <w:tcW w:w="3001" w:type="dxa"/>
            <w:vAlign w:val="center"/>
          </w:tcPr>
          <w:p w14:paraId="5331435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LLM</w:t>
            </w:r>
          </w:p>
        </w:tc>
        <w:tc>
          <w:tcPr>
            <w:tcW w:w="3002" w:type="dxa"/>
            <w:vAlign w:val="center"/>
          </w:tcPr>
          <w:p w14:paraId="309E807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Large Language Model</w:t>
            </w:r>
          </w:p>
        </w:tc>
      </w:tr>
    </w:tbl>
    <w:p w14:paraId="7DB7AFF6">
      <w:pPr>
        <w:bidi w:val="0"/>
        <w:ind w:left="0" w:leftChars="0" w:firstLine="0" w:firstLineChars="0"/>
        <w:rPr>
          <w:rFonts w:hint="default"/>
          <w:lang w:val="en-US"/>
        </w:rPr>
        <w:sectPr>
          <w:headerReference r:id="rId5" w:type="default"/>
          <w:footerReference r:id="rId6" w:type="default"/>
          <w:pgSz w:w="11906" w:h="16838"/>
          <w:pgMar w:top="1417" w:right="1134" w:bottom="1417" w:left="1984" w:header="567" w:footer="567" w:gutter="0"/>
          <w:pgBorders w:display="firstPage">
            <w:top w:val="none" w:sz="0" w:space="0"/>
            <w:left w:val="none" w:sz="0" w:space="0"/>
            <w:bottom w:val="none" w:sz="0" w:space="0"/>
            <w:right w:val="none" w:sz="0" w:space="0"/>
          </w:pgBorders>
          <w:pgNumType w:fmt="lowerRoman" w:start="1"/>
          <w:cols w:space="0" w:num="1"/>
          <w:rtlGutter w:val="0"/>
          <w:docGrid w:linePitch="360" w:charSpace="0"/>
        </w:sectPr>
      </w:pPr>
    </w:p>
    <w:p w14:paraId="17612609">
      <w:pPr>
        <w:pStyle w:val="2"/>
        <w:bidi w:val="0"/>
        <w:rPr>
          <w:rFonts w:hint="default"/>
          <w:lang w:val="en-US"/>
        </w:rPr>
      </w:pPr>
      <w:bookmarkStart w:id="16" w:name="_Toc19307"/>
      <w:bookmarkStart w:id="17" w:name="_Toc10061"/>
      <w:r>
        <w:rPr>
          <w:rFonts w:hint="default"/>
          <w:lang w:val="en-US"/>
        </w:rPr>
        <w:t xml:space="preserve">CHƯƠNG 1 </w:t>
      </w:r>
      <w:r>
        <w:rPr>
          <w:rFonts w:hint="default"/>
          <w:lang w:val="en-US"/>
        </w:rPr>
        <w:br w:type="textWrapping"/>
      </w:r>
      <w:r>
        <w:rPr>
          <w:rFonts w:hint="default"/>
          <w:lang w:val="en-US"/>
        </w:rPr>
        <w:t>GIỚI THIỆU</w:t>
      </w:r>
      <w:bookmarkEnd w:id="16"/>
      <w:bookmarkEnd w:id="17"/>
    </w:p>
    <w:p w14:paraId="53C5D3C2">
      <w:pPr>
        <w:pStyle w:val="3"/>
        <w:bidi w:val="0"/>
        <w:rPr>
          <w:rFonts w:hint="default"/>
          <w:lang w:val="en-US"/>
        </w:rPr>
      </w:pPr>
      <w:bookmarkStart w:id="18" w:name="_Toc830"/>
      <w:bookmarkStart w:id="19" w:name="_Toc22361"/>
      <w:r>
        <w:rPr>
          <w:rFonts w:hint="default"/>
          <w:lang w:val="en-US"/>
        </w:rPr>
        <w:t>1.1 LÝ DO CHỌN ĐỀ TÀI</w:t>
      </w:r>
      <w:bookmarkEnd w:id="18"/>
      <w:bookmarkEnd w:id="19"/>
    </w:p>
    <w:p w14:paraId="7C2ABA25">
      <w:pPr>
        <w:bidi w:val="0"/>
      </w:pPr>
      <w:r>
        <w:t>Sự bùng nổ của Thương mại điện tử đã thay đổi hoàn toàn thói quen đặt tour du lịch của khách hàng. Yêu cầu đặt ra cho các doanh nghiệp lữ hành hiện nay là phải sở hữu một hệ thống website không chỉ đẹp về giao diện mà còn phải thông minh trong tương tác. Tuy nhiên, các giải pháp website truyền thống thường gặp khó khăn trong việc xử lý lượng dữ liệu lớn, tốc độ tải trang chậm và thiếu các công cụ hỗ trợ khách hàng tự động thông minh.</w:t>
      </w:r>
    </w:p>
    <w:p w14:paraId="10FD4439">
      <w:pPr>
        <w:bidi w:val="0"/>
      </w:pPr>
      <w:r>
        <w:t>Nhận thấy nhu cầu cấp thiết về một giải pháp chuyển đổi số toàn diện, tôi quyết định thực hiện đề tài "Xây dựng Website đặt tour du lịch có Chatbot AI hỗ trợ". Đề tài tập trung giải quyết hai vấn đề cốt lõi:</w:t>
      </w:r>
    </w:p>
    <w:p w14:paraId="15EDC3A2">
      <w:pPr>
        <w:bidi w:val="0"/>
      </w:pPr>
      <w:r>
        <w:t>Thứ nhất, nâng cao hiệu năng và trải nghiệm người dùng thông qua việc xây dựng kiến trúc phần mềm hiện đại tách biệt (Headless Architecture). Sử dụng Java Spring Boot làm nền tảng Backend vững chắc quản lý nghiệp vụ phức tạp và Next.js cho Frontend để mang lại trải nghiệm mượt mà, tốc độ cao như một ứng dụng di động (SPA).</w:t>
      </w:r>
    </w:p>
    <w:p w14:paraId="69ABC23F">
      <w:pPr>
        <w:bidi w:val="0"/>
      </w:pPr>
      <w:r>
        <w:t>Thứ hai, khắc phục điểm yếu trong khâu tư vấn khách hàng bằng công nghệ AI. Hệ thống tích hợp Chatbot thông minh sử dụng mô hình ngôn ngữ lớn kết hợp với kỹ thuật RAG (Retrieval-Augmented Generation). Điều này cho phép Chatbot trích xuất thông tin chính xác từ cơ sở dữ liệu tour của hệ thống để tư vấn, gợi ý và giải đáp thắc mắc cho khách hàng 24/7 mà không cần sự can thiệp của con người.</w:t>
      </w:r>
    </w:p>
    <w:p w14:paraId="6C5B463B">
      <w:pPr>
        <w:bidi w:val="0"/>
      </w:pPr>
      <w:r>
        <w:t>Thông qua đề tài này, tôi mong muốn làm chủ các công nghệ lập trình tiên tiến (Spring Ecosystem, React/Next.js, AI Integration</w:t>
      </w:r>
      <w:r>
        <w:rPr>
          <w:rFonts w:hint="default"/>
          <w:lang w:val="en-US"/>
        </w:rPr>
        <w:t xml:space="preserve">, </w:t>
      </w:r>
      <w:r>
        <w:t>Pinecone Vector DB) và quy trình phát triển phần mềm chuyên nghiệp, từ đó tạo ra một sản phẩm hoàn chỉnh đáp ứng các tiêu chuẩn khắt khe của ngành du lịch số.</w:t>
      </w:r>
    </w:p>
    <w:p w14:paraId="72175614">
      <w:pPr>
        <w:pStyle w:val="3"/>
        <w:bidi w:val="0"/>
      </w:pPr>
      <w:bookmarkStart w:id="20" w:name="_Toc16083"/>
      <w:bookmarkStart w:id="21" w:name="_Toc14721"/>
      <w:r>
        <w:rPr>
          <w:rFonts w:hint="default"/>
          <w:lang w:val="en-US"/>
        </w:rPr>
        <w:t xml:space="preserve">1.2 </w:t>
      </w:r>
      <w:r>
        <w:t>MỤC TIÊU NGHIÊN CỨU</w:t>
      </w:r>
      <w:bookmarkEnd w:id="20"/>
      <w:bookmarkEnd w:id="21"/>
    </w:p>
    <w:p w14:paraId="7EB6736A">
      <w:pPr>
        <w:pStyle w:val="4"/>
        <w:bidi w:val="0"/>
      </w:pPr>
      <w:bookmarkStart w:id="22" w:name="_Toc1606"/>
      <w:r>
        <w:t>1.2.1 Mục tiêu tổng quát</w:t>
      </w:r>
      <w:bookmarkEnd w:id="22"/>
    </w:p>
    <w:p w14:paraId="3A224D67">
      <w:pPr>
        <w:bidi w:val="0"/>
      </w:pPr>
      <w:r>
        <w:t>Xây dựng thành công hệ thống thương mại điện tử hoàn chỉnh phục vụ lĩnh vực đặt tour du lịch trực tuyến (E-Tourism). Hệ thống phải giải quyết được bài toán tự động hóa quy trình nghiệp vụ từ khâu tìm kiếm, đặt chỗ đến thanh toán trực tuyến, đồng thời nâng cao trải nghiệm khách hàng thông qua việc tích hợp trợ lý ảo AI (Chatbot) có khả năng tư vấn theo ngữ cảnh thực tế.</w:t>
      </w:r>
    </w:p>
    <w:p w14:paraId="3FEC06C7">
      <w:pPr>
        <w:bidi w:val="0"/>
      </w:pPr>
      <w:r>
        <w:t>Thông qua đồ án, vận dụng</w:t>
      </w:r>
      <w:r>
        <w:rPr>
          <w:rFonts w:hint="default"/>
          <w:lang w:val="en-US"/>
        </w:rPr>
        <w:t xml:space="preserve"> được</w:t>
      </w:r>
      <w:r>
        <w:t xml:space="preserve"> các kiến thức chuyên ngành Kỹ thuật phần mềm để làm chủ quy trình phát triển phần mềm hiện đại, bao gồm: Xây dựng Backend vững chắc với Java Spring Boot, phát triển Frontend tương tác cao với Next.js và triển khai ứng dụng Trí tuệ nhân tạo (RAG) vào bài toán thực tế.</w:t>
      </w:r>
    </w:p>
    <w:p w14:paraId="3273A92B">
      <w:pPr>
        <w:pStyle w:val="4"/>
        <w:bidi w:val="0"/>
        <w:rPr>
          <w:rFonts w:hint="default"/>
          <w:lang w:val="en-US"/>
        </w:rPr>
      </w:pPr>
      <w:bookmarkStart w:id="23" w:name="_Toc5939"/>
      <w:r>
        <w:rPr>
          <w:rFonts w:hint="default"/>
          <w:lang w:val="en-US"/>
        </w:rPr>
        <w:t>1.2.2 Mục tiêu cụ thể</w:t>
      </w:r>
      <w:bookmarkEnd w:id="23"/>
    </w:p>
    <w:p w14:paraId="5CD99E3A">
      <w:pPr>
        <w:bidi w:val="0"/>
      </w:pPr>
      <w:r>
        <w:t>Để đạt được mục tiêu tổng quát nêu trên, đề tài tập trung thực hiện các mục tiêu cụ thể sau:</w:t>
      </w:r>
    </w:p>
    <w:p w14:paraId="0BE8AFEE">
      <w:pPr>
        <w:bidi w:val="0"/>
      </w:pPr>
      <w:r>
        <w:t>Về mặt nghiên cứu lý thuyết và công nghệ:</w:t>
      </w:r>
    </w:p>
    <w:p w14:paraId="157C4E4E">
      <w:pPr>
        <w:bidi w:val="0"/>
      </w:pPr>
      <w:r>
        <w:t>Nghiên cứu và vận dụng quy trình phát triển phần mềm, phân tích thiết kế hệ thống hướng đối tượng (OOAD) sử dụng ngôn ngữ mô hình hóa UML.</w:t>
      </w:r>
    </w:p>
    <w:p w14:paraId="408BA642">
      <w:pPr>
        <w:bidi w:val="0"/>
      </w:pPr>
      <w:r>
        <w:t>Tìm hiểu kiến trúc Microservices và RESTful API với Java Spring Boot.</w:t>
      </w:r>
    </w:p>
    <w:p w14:paraId="0C921661">
      <w:pPr>
        <w:bidi w:val="0"/>
      </w:pPr>
      <w:r>
        <w:t>Nghiên cứu Framework Next.js và thư viện Tailwind CSS để xây dựng giao diện người dùng hiện đại, chuẩn SEO.</w:t>
      </w:r>
    </w:p>
    <w:p w14:paraId="658A6870">
      <w:pPr>
        <w:bidi w:val="0"/>
        <w:rPr>
          <w:rFonts w:hint="default"/>
          <w:lang w:val="en-US"/>
        </w:rPr>
      </w:pPr>
      <w:r>
        <w:t>Nghiên cứu cơ chế bảo mật hệ thống sử dụng Spring Security và xác thực qua JWT (Json Web Token)</w:t>
      </w:r>
      <w:r>
        <w:rPr>
          <w:rFonts w:hint="default"/>
          <w:lang w:val="en-US"/>
        </w:rPr>
        <w:t>.</w:t>
      </w:r>
    </w:p>
    <w:p w14:paraId="17EAC73E">
      <w:pPr>
        <w:bidi w:val="0"/>
      </w:pPr>
      <w:r>
        <w:t>Tìm hiểu về Trí tuệ nhân tạo, mô hình ngôn ngữ lớn (LLM) và kỹ thuật RAG (Retrieval-Augmented Generation) để xây dựng Chatbot.</w:t>
      </w:r>
    </w:p>
    <w:p w14:paraId="3F050BF5">
      <w:pPr>
        <w:bidi w:val="0"/>
      </w:pPr>
      <w:r>
        <w:t>Về mặt xây dựng chức năng ứng dụng:</w:t>
      </w:r>
    </w:p>
    <w:p w14:paraId="174B150C">
      <w:pPr>
        <w:bidi w:val="0"/>
      </w:pPr>
      <w:r>
        <w:t>Phân hệ Người dùng (Client): Xây dựng các chức năng cho phép khách hàng đăng ký/đăng nhập, tìm kiếm tour theo nhiều tiêu chí (địa điểm, giá, ngày khởi hành), xem chi tiết tour, đặt tour (Booking), quản lý giỏ hàng và lịch sử đơn hàng.</w:t>
      </w:r>
    </w:p>
    <w:p w14:paraId="012BA34D">
      <w:pPr>
        <w:bidi w:val="0"/>
      </w:pPr>
      <w:r>
        <w:t>Phân hệ Thanh toán: Tích hợp cổng thanh toán trực tuyến VNPAY Sandbox, cho phép xử lý giao dịch an toàn và cập nhật trạng thái đơn hàng tự động.</w:t>
      </w:r>
    </w:p>
    <w:p w14:paraId="507DBBF3">
      <w:pPr>
        <w:bidi w:val="0"/>
      </w:pPr>
      <w:r>
        <w:t>Phân hệ Chatbot AI: Xây dựng trợ lý ảo có khả năng hiểu ngôn ngữ tự nhiên, trả lời các câu hỏi về thông tin tour, chính sách giá và gợi ý lịch trình dựa trên dữ liệu có sẵn trong hệ thống.</w:t>
      </w:r>
    </w:p>
    <w:p w14:paraId="75CC7D88">
      <w:pPr>
        <w:bidi w:val="0"/>
      </w:pPr>
      <w:r>
        <w:t>Phân hệ Quản trị (Admin): Cung cấp công cụ cho quản trị viên quản lý danh mục, địa điểm, tour du lịch, quản lý người dùng, xử lý đơn đặt tour, quản lý mã giảm giá (Voucher) và xem báo cáo thống kê doanh thu.</w:t>
      </w:r>
    </w:p>
    <w:p w14:paraId="083D7099">
      <w:pPr>
        <w:pStyle w:val="3"/>
        <w:bidi w:val="0"/>
        <w:rPr>
          <w:rFonts w:hint="default"/>
          <w:lang w:val="en-US"/>
        </w:rPr>
      </w:pPr>
      <w:bookmarkStart w:id="24" w:name="_Toc19405"/>
      <w:bookmarkStart w:id="25" w:name="_Toc25635"/>
      <w:r>
        <w:rPr>
          <w:rFonts w:hint="default"/>
          <w:lang w:val="en-US"/>
        </w:rPr>
        <w:t>1.3 PHẠM VI VÀ ĐỐI TƯỢNG NGHIÊN CỨU</w:t>
      </w:r>
      <w:bookmarkEnd w:id="24"/>
      <w:bookmarkEnd w:id="25"/>
    </w:p>
    <w:p w14:paraId="376FB75C">
      <w:pPr>
        <w:pStyle w:val="4"/>
        <w:bidi w:val="0"/>
      </w:pPr>
      <w:bookmarkStart w:id="26" w:name="_Toc24655"/>
      <w:r>
        <w:t>1.3.1 Đối tượng nghiên cứu</w:t>
      </w:r>
      <w:bookmarkEnd w:id="26"/>
    </w:p>
    <w:p w14:paraId="4648E18B">
      <w:pPr>
        <w:bidi w:val="0"/>
      </w:pPr>
      <w:r>
        <w:t xml:space="preserve"> Đối tượng nghiên cứu chính của đề tài bao gồm quy trình nghiệp vụ quản lý và kinh doanh tour du lịch lữ hành, cụ thể là các khâu từ quản lý sản phẩm, tiếp nhận đơn hàng, xử lý thanh toán đến chăm sóc khách hàng. Bên cạnh đó, đề tài tập trung nghiên cứu các kỹ thuật và công nghệ phát triển phần mềm hiện đại như kiến trúc hệ thống Client-Server, mô hình RESTful API và cách thức xây dựng ứng dụng Single Page Application (SPA). Ngoài ra, một đối tượng nghiên cứu quan trọng khác là ứng dụng của Trí tuệ nhân tạo trong xử lý ngôn ngữ tự nhiên, cụ thể là kỹ thuật RAG (Retrieval-Augmented Generation) để xây dựng Chatbot tư vấn dựa trên dữ liệu doanh nghiệp.</w:t>
      </w:r>
    </w:p>
    <w:p w14:paraId="6D696B0B">
      <w:pPr>
        <w:pStyle w:val="4"/>
        <w:bidi w:val="0"/>
      </w:pPr>
      <w:bookmarkStart w:id="27" w:name="_Toc4740"/>
      <w:r>
        <w:t>1.3.2 Phạm vi nghiên cứu</w:t>
      </w:r>
      <w:bookmarkEnd w:id="27"/>
      <w:r>
        <w:t xml:space="preserve"> </w:t>
      </w:r>
    </w:p>
    <w:p w14:paraId="3338023D">
      <w:pPr>
        <w:bidi w:val="0"/>
      </w:pPr>
      <w:r>
        <w:t>Về mặt không gian và nghiệp vụ, hệ thống tập trung vào quy trình đặt tour du lịch nội địa. Chức năng Chatbot AI được giới hạn trong việc hỗ trợ trả lời các câu hỏi liên quan đến dữ liệu tour có trong hệ thống như giá vé, lịch trình, địa điểm và các câu hỏi giao tiếp cơ bản, không trả lời các vấn đề ngoài phạm vi du lịch. Quy trình thanh toán trực tuyến sẽ được thực hiện trên môi trường thử nghiệm (Sandbox) của cổng thanh toán VNPAY.</w:t>
      </w:r>
    </w:p>
    <w:p w14:paraId="4946C501">
      <w:pPr>
        <w:bidi w:val="0"/>
        <w:rPr>
          <w:rFonts w:hint="default"/>
          <w:lang w:val="en-US"/>
        </w:rPr>
      </w:pPr>
      <w:r>
        <w:t>Về mặt công nghệ, phần Backend được xây dựng bằng ngôn ngữ Java với Spring Boot Framework, sử dụng Spring Data JPA để tương tác với hệ quản trị cơ sở dữ liệu MySQL. Phần Frontend sử dụng Next.js kết hợp với thư viện Tailwind CSS để thiết kế giao diện. Dịch vụ AI được tích hợp thông qua API của các mô hình ngôn ngữ lớn kết hợp với Vector Database để xử lý ngữ cảnh dữ liệu. Về mặt thời gian, dữ liệu tour và lịch trình sẽ được giả lập và cập nhật trong khoảng thời gian thực hiện đồ án để phục vụ quá trình kiểm thử và demo sản phẩm.</w:t>
      </w:r>
    </w:p>
    <w:p w14:paraId="33193098">
      <w:pPr>
        <w:pStyle w:val="3"/>
        <w:bidi w:val="0"/>
        <w:rPr>
          <w:rFonts w:hint="default"/>
          <w:lang w:val="en-US"/>
        </w:rPr>
      </w:pPr>
      <w:bookmarkStart w:id="28" w:name="_Toc22695"/>
      <w:bookmarkStart w:id="29" w:name="_Toc14575"/>
      <w:r>
        <w:rPr>
          <w:rFonts w:hint="default"/>
          <w:lang w:val="en-US"/>
        </w:rPr>
        <w:t>1.4 Ý NGHĨA THỰC TIỄN CỦA ĐỀ TÀI</w:t>
      </w:r>
      <w:bookmarkEnd w:id="28"/>
      <w:bookmarkEnd w:id="29"/>
    </w:p>
    <w:p w14:paraId="3EBEF940">
      <w:pPr>
        <w:pStyle w:val="4"/>
        <w:bidi w:val="0"/>
      </w:pPr>
      <w:bookmarkStart w:id="30" w:name="_Toc11306"/>
      <w:r>
        <w:t>1.4.1 Ý nghĩa đối với sinh viên</w:t>
      </w:r>
      <w:bookmarkEnd w:id="30"/>
      <w:r>
        <w:t xml:space="preserve"> </w:t>
      </w:r>
    </w:p>
    <w:p w14:paraId="15BC5124">
      <w:pPr>
        <w:bidi w:val="0"/>
      </w:pPr>
      <w:r>
        <w:t>Việc thực hiện đề tài là cơ hội quan trọng để sinh viên tổng hợp và hiện thực hóa các kiến thức đã học tại trường. Thông qua quá trình làm đồ án, sinh viên sẽ nắm vững quy trình xây dựng một sản phẩm phần mềm hoàn chỉnh từ khâu phân tích, thiết kế đến cài đặt và kiểm thử. Đồng thời, đây là dịp để sinh viên làm chủ được các công nghệ lập trình tiên tiến đang thịnh hành tại các doanh nghiệp như Java Spring Boot và Next.js. Hơn nữa, việc tiếp cận và ứng dụng thực tế các xu hướng công nghệ mới như AI và Chatbot sẽ tạo tiền đề kiến thức vững chắc cho công việc chuyên môn sau khi ra trường.</w:t>
      </w:r>
    </w:p>
    <w:p w14:paraId="7AAC4F17">
      <w:pPr>
        <w:pStyle w:val="4"/>
        <w:bidi w:val="0"/>
      </w:pPr>
      <w:bookmarkStart w:id="31" w:name="_Toc19276"/>
      <w:r>
        <w:t>1.4.2 Ý nghĩa đối với doanh nghiệp và xã hội</w:t>
      </w:r>
      <w:bookmarkEnd w:id="31"/>
      <w:r>
        <w:t xml:space="preserve"> </w:t>
      </w:r>
    </w:p>
    <w:p w14:paraId="40592C1B">
      <w:pPr>
        <w:bidi w:val="0"/>
      </w:pPr>
      <w:r>
        <w:t xml:space="preserve">Sản phẩm của đồ án mang lại giá trị ứng dụng cao trong bối cảnh chuyển đổi số ngành du lịch, giúp doanh nghiệp tối ưu hóa chi phí vận hành thông qua việc quản lý tour và đơn hàng tập trung, giảm thiểu sai sót so với quản lý thủ công. Đặc biệt, việc ứng dụng Chatbot AI giúp giảm tải áp lực cho nhân viên tư vấn, cho phép hỗ trợ hàng loạt khách hàng cùng lúc suốt 24/7 mà không tốn thêm chi phí nhân sự. </w:t>
      </w:r>
    </w:p>
    <w:p w14:paraId="5B6E8A65">
      <w:pPr>
        <w:bidi w:val="0"/>
      </w:pPr>
      <w:r>
        <w:t>Bên cạnh đó, hệ thống còn giúp nâng cao trải nghiệm khách hàng nhờ công cụ tìm kiếm trực quan và khả năng giải đáp thắc mắc tức thì, từ đó gia tăng tỷ lệ đặt tour thành công. Ngoài ra, việc tích hợp cổng thanh toán VNPAY còn góp phần hưởng ứng xu hướng thanh toán điện tử không dùng tiền mặt, mang lại sự tiện lợi và an toàn cho người dùng.</w:t>
      </w:r>
    </w:p>
    <w:p w14:paraId="0EFBE24D">
      <w:pPr>
        <w:bidi w:val="0"/>
        <w:rPr>
          <w:rFonts w:hint="default"/>
          <w:lang w:val="en-US"/>
        </w:rPr>
      </w:pPr>
      <w:r>
        <w:rPr>
          <w:rFonts w:hint="default"/>
          <w:lang w:val="en-US"/>
        </w:rPr>
        <w:br w:type="page"/>
      </w:r>
    </w:p>
    <w:p w14:paraId="28440511">
      <w:pPr>
        <w:pStyle w:val="2"/>
        <w:bidi w:val="0"/>
      </w:pPr>
      <w:bookmarkStart w:id="32" w:name="_Toc17833"/>
      <w:bookmarkStart w:id="33" w:name="_Toc16019"/>
      <w:r>
        <w:rPr>
          <w:rFonts w:hint="default"/>
          <w:lang w:val="en-US"/>
        </w:rPr>
        <w:t xml:space="preserve">CHƯƠNG 2 </w:t>
      </w:r>
      <w:r>
        <w:rPr>
          <w:rFonts w:hint="default"/>
          <w:lang w:val="en-US"/>
        </w:rPr>
        <w:br w:type="textWrapping"/>
      </w:r>
      <w:r>
        <w:t>CƠ SỞ LÝ THUYẾT VÀ CÔNG NGHỆ</w:t>
      </w:r>
      <w:bookmarkEnd w:id="32"/>
      <w:bookmarkEnd w:id="33"/>
    </w:p>
    <w:p w14:paraId="671FF1E1">
      <w:pPr>
        <w:pStyle w:val="3"/>
        <w:bidi w:val="0"/>
      </w:pPr>
      <w:bookmarkStart w:id="34" w:name="_Toc22951"/>
      <w:bookmarkStart w:id="35" w:name="_Toc8847"/>
      <w:r>
        <w:t>2.1 TỔNG QUAN VỀ THƯƠNG MẠI ĐIỆN TỬ TRONG DU LỊCH</w:t>
      </w:r>
      <w:bookmarkEnd w:id="34"/>
      <w:bookmarkEnd w:id="35"/>
    </w:p>
    <w:p w14:paraId="0B43DDBB">
      <w:pPr>
        <w:bidi w:val="0"/>
      </w:pPr>
      <w:r>
        <w:t>Thương mại điện tử trong du lịch, hay thường được gọi là E-Tourism, là việc ứng dụng các giải pháp công nghệ thông tin và truyền thông vào toàn bộ chuỗi giá trị của ngành du lịch. Khái niệm này không chỉ giới hạn ở việc mua bán tour hay đặt phòng trực tuyến mà còn bao gồm quá trình số hóa việc tìm kiếm thông tin, lập kế hoạch chuyến đi, thanh toán điện tử và chia sẻ trải nghiệm sau chuyến đi của du khách. Trong bối cảnh cuộc Cách mạng công nghiệp 4.0, E-Tourism đã trở thành một thành phần không thể thiếu, đóng vai trò then chốt trong việc kết nối giữa các nhà cung cấp dịch vụ lữ hành và khách hàng trên phạm vi toàn cầu.</w:t>
      </w:r>
    </w:p>
    <w:p w14:paraId="104F84F8">
      <w:pPr>
        <w:bidi w:val="0"/>
      </w:pPr>
      <w:r>
        <w:t>Sự bùng nổ của Internet và các thiết bị di động thông minh đã làm thay đổi căn bản hành vi tiêu dùng của khách du lịch hiện đại. Thay vì phương thức truyền thống là đến trực tiếp các văn phòng đại lý để tham khảo catalogue in giấy, du khách ngày nay có xu hướng chủ động tìm kiếm thông tin trên các nền tảng số. Họ so sánh giá cả giữa các nhà cung cấp, tham khảo các đánh giá thực tế từ cộng đồng và thực hiện các giao dịch đặt chỗ ngay trên thiết bị cá nhân. Xu hướng này đặt ra yêu cầu cấp thiết cho các doanh nghiệp du lịch là phải xây dựng các hệ thống website và ứng dụng không chỉ đảm bảo chức năng bán hàng mà còn phải tối ưu hóa trải nghiệm người dùng về mặt tốc độ và sự tiện lợi.</w:t>
      </w:r>
    </w:p>
    <w:p w14:paraId="5440B79A">
      <w:pPr>
        <w:bidi w:val="0"/>
      </w:pPr>
      <w:r>
        <w:t>Đặc biệt, thương mại điện tử trong du lịch hiện nay đang chuyển dịch mạnh mẽ từ mô hình giao dịch đơn thuần sang mô hình tương tác thông minh. Việc ứng dụng Trí tuệ nhân tạo (AI) và Phân tích dữ liệu lớn (Big Data) đang giúp các doanh nghiệp cá nhân hóa dịch vụ ở mức độ cao. Các hệ thống đặt tour thế hệ mới không chỉ đóng vai trò là nơi niêm yết giá mà còn hoạt động như những tư vấn viên ảo, có khả năng hỗ trợ khách hàng 24/7 thông qua Chatbot, gợi ý lịch trình phù hợp với sở thích và tự động hóa quy trình chăm sóc khách hàng. Đây chính là cơ sở thực tiễn quan trọng dẫn đến việc lựa chọn phát triển hệ thống website đặt tour có tích hợp AI trong đồ án này.</w:t>
      </w:r>
      <w:bookmarkStart w:id="36" w:name="_Toc21836"/>
    </w:p>
    <w:p w14:paraId="7D7155C9">
      <w:pPr>
        <w:pStyle w:val="3"/>
        <w:bidi w:val="0"/>
      </w:pPr>
      <w:bookmarkStart w:id="37" w:name="_Toc13537"/>
      <w:r>
        <w:t>2.2 CÁC CÔNG NGHỆ XÂY DỰNG WEBSITE</w:t>
      </w:r>
      <w:bookmarkEnd w:id="36"/>
      <w:bookmarkEnd w:id="37"/>
    </w:p>
    <w:p w14:paraId="7B349211">
      <w:pPr>
        <w:pStyle w:val="4"/>
        <w:bidi w:val="0"/>
      </w:pPr>
      <w:bookmarkStart w:id="38" w:name="_Toc15427"/>
      <w:r>
        <w:t>2.2.1 Công nghệ Frontend</w:t>
      </w:r>
      <w:bookmarkEnd w:id="38"/>
      <w:r>
        <w:t xml:space="preserve"> </w:t>
      </w:r>
    </w:p>
    <w:p w14:paraId="468EBACE">
      <w:pPr>
        <w:bidi w:val="0"/>
      </w:pPr>
      <w:r>
        <w:t>Để xây dựng giao diện người dùng hiện đại và tối ưu hóa trải nghiệm tương tác, đề tài sử dụng Next.js làm nền tảng phát triển chính. Next.js là một Framework mã nguồn mở được xây dựng dựa trên thư viện React, cung cấp khả năng Render phía máy chủ (Server-Side Rendering - SSR) và tạo trang tĩnh (Static Site Generation). Việc sử dụng Next.js giúp giải quyết các hạn chế của ứng dụng React thuần túy về vấn đề tối ưu hóa công cụ tìm kiếm (SEO) và cải thiện đáng kể tốc độ tải trang ban đầu, điều này đặc biệt quan trọng đối với các website thương mại điện tử du lịch cần thu hút lượng truy cập lớn từ Google.</w:t>
      </w:r>
    </w:p>
    <w:p w14:paraId="64FC693A">
      <w:pPr>
        <w:bidi w:val="0"/>
      </w:pPr>
      <w:r>
        <w:t>Bên cạnh nền tảng cốt lõi, giao diện của hệ thống được thiết kế bằng Tailwind CSS kết hợp với bộ thư viện Shadcn/ui. Tailwind CSS là một framework CSS ưu tiên tiện ích (utility-first), cho phép xây dựng giao diện tùy biến nhanh chóng mà không cần viết quá nhiều mã CSS thủ công, giúp giảm dung lượng file và tăng tốc độ tải. Shadcn/ui cung cấp các thành phần giao diện (component) được thiết kế sẵn, đảm bảo tính nhất quán và thẩm mỹ cao cho toàn bộ website. Để kết nối và trao đổi dữ liệu với phía Backend, hệ thống sử dụng thư viện Axios. Đây là một HTTP client dựa trên Promise, giúp thực hiện các yêu cầu gửi và nhận dữ liệu một cách bất đồng bộ, đồng thời hỗ trợ tốt việc xử lý lỗi và cấu hình các Interceptor để quản lý Token xác thực.</w:t>
      </w:r>
    </w:p>
    <w:p w14:paraId="21AC26BC">
      <w:pPr>
        <w:pStyle w:val="4"/>
        <w:bidi w:val="0"/>
      </w:pPr>
      <w:bookmarkStart w:id="39" w:name="_Toc16280"/>
      <w:r>
        <w:t>2.2.2 Công nghệ Backend</w:t>
      </w:r>
      <w:bookmarkEnd w:id="39"/>
      <w:r>
        <w:t xml:space="preserve"> </w:t>
      </w:r>
    </w:p>
    <w:p w14:paraId="100E629A">
      <w:pPr>
        <w:bidi w:val="0"/>
      </w:pPr>
      <w:r>
        <w:t>Phần máy chủ của hệ thống được xây dựng dựa trên Java Spring Boot, một trong những Framework mạnh mẽ và phổ biến nhất hiện nay cho việc phát triển ứng dụng cấp doanh nghiệp. Spring Boot được lựa chọn nhờ khả năng cấu hình tự động, giúp giảm thiểu các thao tác thiết lập ban đầu và tập trung vào phát triển logic nghiệp vụ. Kiến trúc của Spring Boot cho phép xây dựng hệ thống dưới dạng các Microservices độc lập hoặc Monolithic nhưng vẫn đảm bảo khả năng mở rộng và bảo trì dễ dàng. Hệ thống hoạt động theo mô hình RESTful API, cung cấp các điểm cuối (Endpoint) chuẩn hóa để Frontend và các dịch vụ bên thứ ba có thể tương tác.</w:t>
      </w:r>
    </w:p>
    <w:p w14:paraId="56A48E32">
      <w:pPr>
        <w:bidi w:val="0"/>
      </w:pPr>
      <w:r>
        <w:t>Về khía cạnh bảo mật, hệ thống tích hợp Spring Security kết hợp với chuẩn xác thực JWT (JSON Web Token). Spring Security đóng vai trò là lớp lá chắn kiểm soát quyền truy cập, đảm bảo rằng chỉ những người dùng đã được xác thực mới có thể thực hiện các tác vụ quan trọng. Cơ chế JWT cho phép xác thực không trạng thái (Stateless), nghĩa là máy chủ không cần lưu trữ session của người dùng, giúp giảm tải cho hệ thống và phù hợp với kiến trúc tách biệt giữa Frontend và Backend. Ngoài ra, việc thao tác với cơ sở dữ liệu được thực hiện thông qua Spring Data JPA. Công nghệ này cung cấp cơ chế ánh xạ quan hệ đối tượng (ORM), cho phép lập trình viên thao tác với dữ liệu dưới dạng các đối tượng Java thay vì phải viết các câu lệnh SQL thuần túy, giúp code trở nên rõ ràng và an toàn hơn.</w:t>
      </w:r>
    </w:p>
    <w:p w14:paraId="5EDF1B85">
      <w:pPr>
        <w:pStyle w:val="4"/>
        <w:bidi w:val="0"/>
      </w:pPr>
      <w:bookmarkStart w:id="40" w:name="_Toc31511"/>
      <w:r>
        <w:t>2.2.3 Hệ quản trị Cơ sở dữ liệu</w:t>
      </w:r>
      <w:bookmarkEnd w:id="40"/>
      <w:r>
        <w:t xml:space="preserve"> </w:t>
      </w:r>
    </w:p>
    <w:p w14:paraId="494F1C27">
      <w:pPr>
        <w:bidi w:val="0"/>
      </w:pPr>
      <w:r>
        <w:t>Dữ liệu của toàn bộ hệ thống được lưu trữ và quản lý bởi MySQL, một hệ quản trị cơ sở dữ liệu quan hệ (RDBMS) mã nguồn mở phổ biến hàng đầu thế giới. MySQL được lựa chọn nhờ vào độ ổn định cao, khả năng xử lý giao dịch tin cậy và cộng đồng hỗ trợ lớn. Cấu trúc cơ sở dữ liệu được thiết kế chặt chẽ để đảm bảo tính toàn vẹn dữ liệu, bao gồm các bảng lưu trữ thông tin về người dùng, tour du lịch, đơn đặt hàng và lịch sử giao dịch. Công cụ MySQL Workbench được sử dụng trong quá trình phát triển để thiết kế sơ đồ thực thể kết hợp (ERD), quản trị cơ sở dữ liệu trực quan và thực hiện các truy vấn phức tạp nhằm kiểm tra tính chính xác của dữ liệu trước khi đưa vào vận hành thực tế.</w:t>
      </w:r>
    </w:p>
    <w:p w14:paraId="135A83AF">
      <w:pPr>
        <w:pStyle w:val="3"/>
        <w:bidi w:val="0"/>
      </w:pPr>
      <w:bookmarkStart w:id="41" w:name="_Toc10418"/>
      <w:bookmarkStart w:id="42" w:name="_Toc597"/>
      <w:r>
        <w:t>2.3 CÁC DỊCH VỤ TÍCH HỢP</w:t>
      </w:r>
      <w:bookmarkEnd w:id="41"/>
      <w:bookmarkEnd w:id="42"/>
    </w:p>
    <w:p w14:paraId="4E3E3685">
      <w:pPr>
        <w:pStyle w:val="4"/>
        <w:bidi w:val="0"/>
      </w:pPr>
      <w:bookmarkStart w:id="43" w:name="_Toc24798"/>
      <w:r>
        <w:t>2.3.1 Thanh toán trực tuyến (VNPAY Sandbox)</w:t>
      </w:r>
      <w:bookmarkEnd w:id="43"/>
      <w:r>
        <w:t xml:space="preserve"> </w:t>
      </w:r>
    </w:p>
    <w:p w14:paraId="72368810">
      <w:pPr>
        <w:bidi w:val="0"/>
      </w:pPr>
      <w:r>
        <w:t>Để hoàn thiện quy trình thương mại điện tử và mang lại trải nghiệm giao dịch thuận tiện, hệ thống tích hợp cổng thanh toán VNPAY. Trong phạm vi của đồ án, chức năng này được triển khai trên môi trường kiểm thử (Sandbox) do VNPAY cung cấp dành cho các nhà phát triển. Việc sử dụng môi trường Sandbox cho phép mô phỏng chính xác toàn bộ quy trình thanh toán thực tế, bao gồm việc gửi yêu cầu thanh toán, nhập thông tin thẻ ngân hàng và xử lý kết quả giao dịch trả về mà không phát sinh các giao dịch tài chính thực sự. Đây là giải pháp tối ưu để kiểm thử các kịch bản thanh toán thành công, thất bại hoặc hủy bỏ trước khi đưa hệ thống vào vận hành chính thức.</w:t>
      </w:r>
    </w:p>
    <w:p w14:paraId="13E443A1">
      <w:pPr>
        <w:bidi w:val="0"/>
      </w:pPr>
      <w:r>
        <w:t>Về mặt kỹ thuật, quy trình tích hợp được thực hiện thông qua việc gọi API theo cơ chế chuyển hướng (Redirect). Khi người dùng xác nhận thanh toán, hệ thống sẽ tạo một đường dẫn chứa các tham số đơn hàng như số tiền, mã đơn hàng và thông tin mô tả, toàn bộ chuỗi dữ liệu này được bảo mật bằng cơ chế mã hóa (Secure Hash) với thuật toán SHA-256 để đảm bảo tính toàn vẹn dữ liệu. Sau khi người dùng thực hiện giao dịch trên cổng VNPAY, hệ thống sẽ tiếp nhận kết quả trả về thông qua giao thức IPN (Instant Payment Notification) để tự động cập nhật trạng thái đơn hàng trong cơ sở dữ liệu mà không cần sự can thiệp thủ công của quản trị viên.</w:t>
      </w:r>
    </w:p>
    <w:p w14:paraId="4C13604C">
      <w:pPr>
        <w:pStyle w:val="4"/>
        <w:bidi w:val="0"/>
      </w:pPr>
      <w:bookmarkStart w:id="44" w:name="_Toc17449"/>
      <w:r>
        <w:t>2.3.2 Lưu trữ điện toán đám mây (Cloudinary)</w:t>
      </w:r>
      <w:bookmarkEnd w:id="44"/>
      <w:r>
        <w:t xml:space="preserve"> </w:t>
      </w:r>
    </w:p>
    <w:p w14:paraId="62526D1B">
      <w:pPr>
        <w:bidi w:val="0"/>
      </w:pPr>
      <w:r>
        <w:t>Đối với việc quản lý tài nguyên đa phương tiện như hình ảnh tour du lịch, ảnh đại diện người dùng và các banner quảng cáo, hệ thống sử dụng dịch vụ lưu trữ đám mây Cloudinary thay vì lưu trữ trực tiếp trên máy chủ ứng dụng. Giải pháp này giúp giảm tải đáng kể dung lượng lưu trữ cho máy chủ backend, đồng thời khắc phục các hạn chế về tốc độ tải trang khi số lượng người dùng truy cập tăng cao. Cloudinary cung cấp các API mạnh mẽ cho phép hệ thống tải lên (upload), quản lý và xóa hình ảnh một cách tự động thông qua các dòng lệnh lập trình phía server.</w:t>
      </w:r>
    </w:p>
    <w:p w14:paraId="27B74893">
      <w:pPr>
        <w:bidi w:val="0"/>
      </w:pPr>
      <w:r>
        <w:t>Một ưu điểm vượt trội khác của Cloudinary được tận dụng trong đồ án là khả năng tự động tối ưu hóa hình ảnh và phân phối nội dung thông qua mạng lưới CDN (Content Delivery Network). Khi hình ảnh được tải lên, Cloudinary sẽ tự động nén dung lượng mà không làm giảm chất lượng hiển thị, đồng thời hỗ trợ chuyển đổi định dạng ảnh phù hợp với từng thiết bị của người dùng. Trong cơ sở dữ liệu của hệ thống, thay vì lưu trữ file nhị phân nặng nề, hệ thống chỉ cần lưu trữ đường dẫn URL (Link) trỏ đến hình ảnh trên Cloudinary, giúp cơ sở dữ liệu trở nên nhẹ nhàng và truy xuất nhanh chóng hơn.</w:t>
      </w:r>
    </w:p>
    <w:p w14:paraId="4B0F2219">
      <w:pPr>
        <w:pStyle w:val="3"/>
        <w:bidi w:val="0"/>
      </w:pPr>
      <w:bookmarkStart w:id="45" w:name="_Toc19077"/>
      <w:bookmarkStart w:id="46" w:name="_Toc21467"/>
      <w:r>
        <w:t>2.4 TỔNG QUAN VỀ TRÍ TUỆ NHÂN TẠO VÀ CHATBOT</w:t>
      </w:r>
      <w:bookmarkEnd w:id="45"/>
      <w:bookmarkEnd w:id="46"/>
    </w:p>
    <w:p w14:paraId="70A63F74">
      <w:pPr>
        <w:pStyle w:val="4"/>
        <w:bidi w:val="0"/>
      </w:pPr>
      <w:bookmarkStart w:id="47" w:name="_Toc24556"/>
      <w:r>
        <w:t>2.4.1 Khái niệm về RAG (Retrieval-Augmented Generation)</w:t>
      </w:r>
      <w:bookmarkEnd w:id="47"/>
      <w:r>
        <w:t xml:space="preserve"> </w:t>
      </w:r>
    </w:p>
    <w:p w14:paraId="0B6F74F9">
      <w:pPr>
        <w:bidi w:val="0"/>
      </w:pPr>
      <w:r>
        <w:rPr>
          <w:rFonts w:hint="default"/>
        </w:rPr>
        <w:t>RAG (Retrieval-Augmented Generation) là một kỹ thuật trong lĩnh vực Xử lý Ngôn ngữ Tự nhiên (NLP), kết hợp giữa hai quá trình: Truy xuất thông tin (Retrieval) và Sinh văn bản (Generation). Mục đích chính của RAG là nâng cao khả năng trả lời của các Mô hình Ngôn ngữ Lớn (LLMs) bằng cách cung cấp cho chúng những dữ liệu thực tế, cụ thể và độc quyền từ bên ngoài trước khi chúng tạo ra câu trả lời.</w:t>
      </w:r>
    </w:p>
    <w:p w14:paraId="6CD89644">
      <w:pPr>
        <w:bidi w:val="0"/>
        <w:rPr>
          <w:rFonts w:hint="default"/>
          <w:lang w:val="en-US"/>
        </w:rPr>
      </w:pPr>
      <w:r>
        <w:rPr>
          <w:rFonts w:hint="default"/>
        </w:rPr>
        <w:t>Các mô hình LLM truyền thống thường gặp phải hiện tượng "ảo giác" (hallucination) tức là tự bịa ra thông tin không có thật, hoặc không thể trả lời các sự kiện mới, dữ liệu nội bộ của hệ thống. RAG giải quyết triệt để vấn đề này bằng cách ép mô hình chỉ dựa vào nội dung dữ liệu đã được hệ thống "mớm" sẵn (ngữ cảnh) để trả lời người dùng, tiết kiệm được chi phí và thời gian so với việc phải huấn luyện lại (fine-tuning) toàn bộ mô hình AI</w:t>
      </w:r>
      <w:r>
        <w:rPr>
          <w:rFonts w:hint="default"/>
          <w:lang w:val="en-US"/>
        </w:rPr>
        <w:t>.</w:t>
      </w:r>
    </w:p>
    <w:p w14:paraId="69433ED5">
      <w:pPr>
        <w:pStyle w:val="4"/>
        <w:bidi w:val="0"/>
      </w:pPr>
      <w:bookmarkStart w:id="48" w:name="_Toc15031"/>
      <w:r>
        <w:t xml:space="preserve">2.4.2 Cơ chế hoạt động của </w:t>
      </w:r>
      <w:r>
        <w:rPr>
          <w:rFonts w:hint="default"/>
          <w:lang w:val="en-US"/>
        </w:rPr>
        <w:t>mô hình Rag</w:t>
      </w:r>
      <w:bookmarkEnd w:id="48"/>
      <w:r>
        <w:t xml:space="preserve"> </w:t>
      </w:r>
    </w:p>
    <w:p w14:paraId="2D5F672A">
      <w:pPr>
        <w:bidi w:val="0"/>
      </w:pPr>
      <w:r>
        <w:t>Giai đoạn 1</w:t>
      </w:r>
      <w:r>
        <w:rPr>
          <w:rFonts w:hint="default"/>
          <w:lang w:val="en-US"/>
        </w:rPr>
        <w:t xml:space="preserve"> c</w:t>
      </w:r>
      <w:r>
        <w:t>huẩn bị dữ liệu (Data Indexing):</w:t>
      </w:r>
      <w:r>
        <w:rPr>
          <w:rFonts w:hint="default"/>
        </w:rPr>
        <w:t> Hệ thống thu thập các tài liệu, dữ liệu (văn bản). Sau đó sử dụng mô hình Embedding để chuyển hóa các đoạn văn bản này thành các vector số học (Vector Embeddings). Các vector này được lưu trữ tại một Cơ sở dữ liệu Vector (Vector Database).</w:t>
      </w:r>
    </w:p>
    <w:p w14:paraId="58EE1621">
      <w:pPr>
        <w:bidi w:val="0"/>
      </w:pPr>
      <w:r>
        <w:rPr>
          <w:rFonts w:hint="default"/>
        </w:rPr>
        <w:t>Giai đoạn 2</w:t>
      </w:r>
      <w:r>
        <w:rPr>
          <w:rFonts w:hint="default"/>
          <w:lang w:val="en-US"/>
        </w:rPr>
        <w:t xml:space="preserve"> t</w:t>
      </w:r>
      <w:r>
        <w:rPr>
          <w:rFonts w:hint="default"/>
        </w:rPr>
        <w:t>ruy xuất dữ liệu (Retrieval): Khi người dùng nhập vào một câu hỏi (Prompt), hệ thống sẽ nhúng (embed) câu hỏi đó thành một vector tương tự. Sau đó, nó sẽ tính toán và so sánh khoảng cách (thường là Cosine Similarity) giữa vector câu hỏi và các vector dữ liệu trong CSDL Vector để lấy ra (truy xuất) Top K đoạn văn bản có ý nghĩa tương đồng nhất với câu hỏi.</w:t>
      </w:r>
    </w:p>
    <w:p w14:paraId="0ED5C434">
      <w:pPr>
        <w:bidi w:val="0"/>
        <w:rPr>
          <w:rFonts w:hint="default"/>
        </w:rPr>
      </w:pPr>
      <w:r>
        <w:rPr>
          <w:rFonts w:hint="default"/>
        </w:rPr>
        <w:t>Giai đoạn 3</w:t>
      </w:r>
      <w:r>
        <w:rPr>
          <w:rFonts w:hint="default"/>
          <w:lang w:val="en-US"/>
        </w:rPr>
        <w:t xml:space="preserve"> s</w:t>
      </w:r>
      <w:r>
        <w:rPr>
          <w:rFonts w:hint="default"/>
        </w:rPr>
        <w:t>inh câu trả lời (Resolution/Generation): Các đoạn văn bản vừa được truy xuất sẽ được gắn kèm chung với câu hỏi của người dùng để tạo thành một lời nhắc bổ sung ngữ cảnh (Augmented Prompt). Lời nhắc này được gửi đến phần lõi LLM để sinh ra câu trả lời cuối cùng, đảm bảo độ chính xác nhờ dựa hoàn toàn trên những tài liệu đã được cấp.</w:t>
      </w:r>
    </w:p>
    <w:p w14:paraId="1A3026C9">
      <w:pPr>
        <w:pStyle w:val="4"/>
        <w:bidi w:val="0"/>
        <w:rPr>
          <w:rFonts w:hint="default"/>
          <w:lang w:val="en-US"/>
        </w:rPr>
      </w:pPr>
      <w:bookmarkStart w:id="49" w:name="_Toc23554"/>
      <w:r>
        <w:rPr>
          <w:rFonts w:hint="default"/>
          <w:lang w:val="en-US"/>
        </w:rPr>
        <w:t>2</w:t>
      </w:r>
      <w:r>
        <w:t>.</w:t>
      </w:r>
      <w:r>
        <w:rPr>
          <w:rFonts w:hint="default"/>
          <w:lang w:val="en-US"/>
        </w:rPr>
        <w:t>4.3</w:t>
      </w:r>
      <w:r>
        <w:t xml:space="preserve"> Áp dụng RAG vào hệ thống tư vấn Website</w:t>
      </w:r>
      <w:r>
        <w:rPr>
          <w:rFonts w:hint="default"/>
          <w:lang w:val="en-US"/>
        </w:rPr>
        <w:t xml:space="preserve"> du lịch</w:t>
      </w:r>
      <w:bookmarkEnd w:id="49"/>
    </w:p>
    <w:p w14:paraId="2B0D8D92">
      <w:pPr>
        <w:bidi w:val="0"/>
      </w:pPr>
      <w:r>
        <w:rPr>
          <w:rFonts w:hint="default"/>
        </w:rPr>
        <w:t>Trong đồ án WebsiteDuLich, kỹ thuật RAG được triển khai để xây dựng hệ thống Chatbot tư vấn tour thông minh. Luồng hoạt động cụ thể trong hệ thống như sau</w:t>
      </w:r>
    </w:p>
    <w:p w14:paraId="4EBF3ADD">
      <w:pPr>
        <w:bidi w:val="0"/>
      </w:pPr>
      <w:r>
        <w:rPr>
          <w:rFonts w:hint="default"/>
        </w:rPr>
        <w:t>Khâu đồng bộ dữ liệu (Embedding &amp; Indexing): Toàn bộ dữ liệu của hệ thống bao gồm: Thông tin Tour (Tên tour, danh mục, địa điểm, giá vé, mô tả, lịch trình di chuyển chi tiết từng ngày) đi kèm các Tài liệu về quy định và chính sách được xử lý thông qua dịch vụ </w:t>
      </w:r>
      <w:r>
        <w:t>HuggingFaceEmbeddingService</w:t>
      </w:r>
      <w:r>
        <w:rPr>
          <w:rFonts w:hint="default"/>
        </w:rPr>
        <w:t>. Mỗi đối tượng sẽ được mã hóa thành một chiều không gian vector gồm 384 chiều (dimensions) và lưu trữ trực tiếp vào Hệ quản trị cơ sở dữ liệu Vector Qdrant.</w:t>
      </w:r>
    </w:p>
    <w:p w14:paraId="3D9CC894">
      <w:pPr>
        <w:bidi w:val="0"/>
      </w:pPr>
      <w:r>
        <w:rPr>
          <w:rFonts w:hint="default"/>
        </w:rPr>
        <w:t xml:space="preserve">Khâu truy vấn mở rộng (Contextual Retrieval): Khi khách hàng đặt câu hỏi, hệ thống (thông qua DichVuChatbot) không chỉ dùng nguyên văn câu hỏi đó, mà còn xử lý lấy ngữ cảnh từ 2 tin nhắn gần nhất của người dùng trong kho lưu trữ (History) nhằm xây dựng một Câu hỏi mở rộng. Ví dụ: Khách hỏi "Có tour </w:t>
      </w:r>
      <w:r>
        <w:rPr>
          <w:rFonts w:hint="default"/>
          <w:lang w:val="en-US"/>
        </w:rPr>
        <w:t>ở Phú Quốc không</w:t>
      </w:r>
      <w:r>
        <w:rPr>
          <w:rFonts w:hint="default"/>
        </w:rPr>
        <w:t xml:space="preserve">?" sau đó hỏi tiếp "Giá bao nhiêu?", hệ thống sẽ tự động ghép thành "Giá bao nhiêu tour </w:t>
      </w:r>
      <w:r>
        <w:rPr>
          <w:rFonts w:hint="default"/>
          <w:lang w:val="en-US"/>
        </w:rPr>
        <w:t>ở Phú Quốc</w:t>
      </w:r>
      <w:r>
        <w:rPr>
          <w:rFonts w:hint="default"/>
        </w:rPr>
        <w:t>" để tiến hành tìm kiếm vector có độ liên quan cao nhất. Hệ thống sẽ truy xuất top 5 kết quả tốt nhất (topK=5) từ Qdrant.</w:t>
      </w:r>
    </w:p>
    <w:p w14:paraId="0B7065D2">
      <w:pPr>
        <w:bidi w:val="0"/>
        <w:rPr>
          <w:rFonts w:hint="default"/>
        </w:rPr>
      </w:pPr>
      <w:r>
        <w:rPr>
          <w:rFonts w:hint="default"/>
        </w:rPr>
        <w:t>Khâu sinh phản hồi (Generation): Hệ thống gom 5 kết quả tìm kiếm trên thành một đoạn "Ngữ cảnh (Context)" và kết hợp với System Prompt (chỉ định AI đóng vai trò làm nhân viên tư vấn Việt Tour). Sau cùng, Prompt này được gửi đến Groq API để LLM tổng hợp, đọc hiểu và sinh ra một câu trả lời hoàn chỉnh, ngôn từ thân thiện bằng Tiếng Việt dựa đúng trên ngân hàng tour hiện có của ứng dụng.</w:t>
      </w:r>
    </w:p>
    <w:p w14:paraId="2442F945">
      <w:pPr>
        <w:pStyle w:val="3"/>
        <w:bidi w:val="0"/>
        <w:rPr>
          <w:rFonts w:hint="default"/>
          <w:lang w:val="en-US"/>
        </w:rPr>
      </w:pPr>
      <w:bookmarkStart w:id="50" w:name="_Toc6923"/>
      <w:r>
        <w:rPr>
          <w:rFonts w:hint="default"/>
          <w:lang w:val="en-US"/>
        </w:rPr>
        <w:t>2.5 KIẾN TRÚC PHÂN TẦNG VÀ MÔ HÌNH HỆ THỐNG</w:t>
      </w:r>
      <w:bookmarkEnd w:id="50"/>
    </w:p>
    <w:p w14:paraId="7699D3C4">
      <w:pPr>
        <w:pStyle w:val="4"/>
        <w:bidi w:val="0"/>
        <w:rPr>
          <w:rFonts w:hint="default"/>
          <w:lang w:val="en-US"/>
        </w:rPr>
      </w:pPr>
      <w:bookmarkStart w:id="51" w:name="_Toc3429"/>
      <w:r>
        <w:rPr>
          <w:rFonts w:hint="default"/>
          <w:lang w:val="en-US"/>
        </w:rPr>
        <w:t>2.5.1 Kiến trúc phân tầng của hệ thống ( Layered Architecture )</w:t>
      </w:r>
      <w:bookmarkEnd w:id="51"/>
    </w:p>
    <w:p w14:paraId="4C351EA4">
      <w:pPr>
        <w:bidi w:val="0"/>
        <w:rPr>
          <w:rFonts w:hint="default"/>
        </w:rPr>
      </w:pPr>
      <w:r>
        <w:rPr>
          <w:rFonts w:hint="default"/>
        </w:rPr>
        <w:t>Dự án được vận hành theo mô hình Client-Server với sự phân tách rõ ràng. Riêng tại Backend (sử dụng Java Spring Boot 3.2.3), mã nguồn đang áp dụng triệt để Kiến trúc phân tầng (N-Tier / Layered Architecture).</w:t>
      </w:r>
    </w:p>
    <w:p w14:paraId="79E3ECED">
      <w:pPr>
        <w:bidi w:val="0"/>
        <w:rPr>
          <w:rFonts w:hint="default"/>
          <w:lang w:val="en-US"/>
        </w:rPr>
      </w:pPr>
      <w:r>
        <w:rPr>
          <w:rFonts w:hint="default"/>
        </w:rPr>
        <w:t>Cấu trúc các tầng tại Backend</w:t>
      </w:r>
      <w:r>
        <w:rPr>
          <w:rFonts w:hint="default"/>
          <w:lang w:val="en-US"/>
        </w:rPr>
        <w:t>:</w:t>
      </w:r>
    </w:p>
    <w:p w14:paraId="40E1E0EA">
      <w:pPr>
        <w:bidi w:val="0"/>
        <w:rPr>
          <w:rFonts w:hint="default"/>
          <w:lang w:val="en-US"/>
        </w:rPr>
      </w:pPr>
      <w:r>
        <w:rPr>
          <w:rFonts w:hint="default"/>
        </w:rPr>
        <w:t>Thư mục gốc </w:t>
      </w:r>
      <w:r>
        <w:t>com.dulich.backend</w:t>
      </w:r>
      <w:r>
        <w:rPr>
          <w:rFonts w:hint="default"/>
        </w:rPr>
        <w:t> được chia thành các package đảm nhận từng vai trò độc lập, giúp dự án dễ bảo trì, dễ mở rộng và tuân thủ nguyên tắc Single Responsibility</w:t>
      </w:r>
      <w:r>
        <w:rPr>
          <w:rFonts w:hint="default"/>
          <w:lang w:val="en-US"/>
        </w:rPr>
        <w:t>.</w:t>
      </w:r>
    </w:p>
    <w:p w14:paraId="787E419A">
      <w:pPr>
        <w:bidi w:val="0"/>
      </w:pPr>
      <w:r>
        <w:rPr>
          <w:rFonts w:hint="default"/>
        </w:rPr>
        <w:t>Tầng Trình diễn / Giao tiếp (Presentation / Controller Layer - controller):</w:t>
      </w:r>
    </w:p>
    <w:p w14:paraId="02067827">
      <w:pPr>
        <w:bidi w:val="0"/>
      </w:pPr>
      <w:r>
        <w:rPr>
          <w:rFonts w:hint="default"/>
        </w:rPr>
        <w:t>Nơi tiếp nhận các HTTP Request (RESTful API) từ Frontend gửi lên.</w:t>
      </w:r>
    </w:p>
    <w:p w14:paraId="22AB2D81">
      <w:pPr>
        <w:bidi w:val="0"/>
      </w:pPr>
      <w:r>
        <w:rPr>
          <w:rFonts w:hint="default"/>
        </w:rPr>
        <w:t>Thực hiện kiểm tra quyền truy cập của người dùng (nối với Spring Security &amp; JWT tại thư mục security).</w:t>
      </w:r>
    </w:p>
    <w:p w14:paraId="0069B07A">
      <w:pPr>
        <w:bidi w:val="0"/>
      </w:pPr>
      <w:r>
        <w:rPr>
          <w:rFonts w:hint="default"/>
        </w:rPr>
        <w:t>Điều hướng xử lý xuống tầng Service và trả về HTTP Response (dữ liệu dạng JSON).</w:t>
      </w:r>
    </w:p>
    <w:p w14:paraId="5E692704">
      <w:pPr>
        <w:bidi w:val="0"/>
      </w:pPr>
      <w:r>
        <w:rPr>
          <w:rFonts w:hint="default"/>
        </w:rPr>
        <w:t>Tầng Nghiệp vụ (Business Logic / Service Layer - service):</w:t>
      </w:r>
    </w:p>
    <w:p w14:paraId="7134CB1F">
      <w:pPr>
        <w:bidi w:val="0"/>
      </w:pPr>
      <w:r>
        <w:rPr>
          <w:rFonts w:hint="default"/>
        </w:rPr>
        <w:t>Chứa toàn bộ các xử lý logic nghiệp vụ cốt lõi của ứng dụng (ví dụ: thuật toán đồng bộ dữ liệu lên Vector DB, xử lý tích hợp RAG AI Chatbot, tính toán giảm giá, xác nhận đặt tour, xử lý logic thanh toán VNPAY).</w:t>
      </w:r>
    </w:p>
    <w:p w14:paraId="3600DEB8">
      <w:pPr>
        <w:bidi w:val="0"/>
      </w:pPr>
      <w:r>
        <w:rPr>
          <w:rFonts w:hint="default"/>
        </w:rPr>
        <w:t>Tầng này đứng giữa, nhận yêu cầu từ Controller và gọi xuống Repository để thao tác dữ liệu.</w:t>
      </w:r>
    </w:p>
    <w:p w14:paraId="098BCEE2">
      <w:pPr>
        <w:bidi w:val="0"/>
      </w:pPr>
      <w:r>
        <w:rPr>
          <w:rFonts w:hint="default"/>
        </w:rPr>
        <w:t>Tầng Truy cập Dữ liệu (Data Access / Repository Layer - repository):</w:t>
      </w:r>
    </w:p>
    <w:p w14:paraId="14DE67AA">
      <w:pPr>
        <w:bidi w:val="0"/>
      </w:pPr>
      <w:r>
        <w:rPr>
          <w:rFonts w:hint="default"/>
        </w:rPr>
        <w:t>Giao tiếp trực tiếp với cơ sở dữ liệu MySQL thông qua Spring Data JPA và Hibernate.</w:t>
      </w:r>
    </w:p>
    <w:p w14:paraId="6F4B7A81">
      <w:pPr>
        <w:bidi w:val="0"/>
      </w:pPr>
      <w:r>
        <w:rPr>
          <w:rFonts w:hint="default"/>
        </w:rPr>
        <w:t>Chịu trách nhiệm thực hiện các thao tác CRUD (Thêm, Sửa, Xóa, Tra cứu) dữ liệu thô từ Database.</w:t>
      </w:r>
    </w:p>
    <w:p w14:paraId="2262FB65">
      <w:pPr>
        <w:bidi w:val="0"/>
      </w:pPr>
      <w:r>
        <w:rPr>
          <w:rFonts w:hint="default"/>
        </w:rPr>
        <w:t>Tầng Thực thể và Dữ liệu truyền tải (Entity &amp; DTO Layer - entity, dto):</w:t>
      </w:r>
    </w:p>
    <w:p w14:paraId="4A9859BC">
      <w:pPr>
        <w:bidi w:val="0"/>
      </w:pPr>
      <w:r>
        <w:rPr>
          <w:rFonts w:hint="default"/>
        </w:rPr>
        <w:t>Entity (entity): Là các đối tượng ánh xạ trực tiếp 1-1 với các bảng trong cơ sở dữ liệu MySQL (ORM).</w:t>
      </w:r>
    </w:p>
    <w:p w14:paraId="33C80963">
      <w:pPr>
        <w:bidi w:val="0"/>
      </w:pPr>
      <w:r>
        <w:rPr>
          <w:rFonts w:hint="default"/>
        </w:rPr>
        <w:t>DTO (Data Transfer Object) (dto): Lọc, gom nhóm và định dạng lại dữ liệu trước khi nhận từ Client hoặc gửi trả về Client. Giúp bảo mật cấu trúc Database thật và tối ưu hóa payload mạng.</w:t>
      </w:r>
    </w:p>
    <w:p w14:paraId="120FD230">
      <w:pPr>
        <w:bidi w:val="0"/>
      </w:pPr>
      <w:r>
        <w:rPr>
          <w:rFonts w:hint="default"/>
        </w:rPr>
        <w:t>Tầng Tiện ích và Cấu hình (Config &amp; Util Layer - config, util):</w:t>
      </w:r>
    </w:p>
    <w:p w14:paraId="776CB340">
      <w:pPr>
        <w:bidi w:val="0"/>
      </w:pPr>
      <w:r>
        <w:rPr>
          <w:rFonts w:hint="default"/>
        </w:rPr>
        <w:t>Chứa các cài đặt hệ thống như cấu hình CORS, kết nối tới Qdrant, SecurityFilterChain, cấu hình Bean và các hàm hỗ trợ dùng chung.</w:t>
      </w:r>
    </w:p>
    <w:p w14:paraId="1C1542DD">
      <w:pPr>
        <w:bidi w:val="0"/>
        <w:rPr>
          <w:rFonts w:hint="default"/>
          <w:lang w:val="en-US"/>
        </w:rPr>
      </w:pPr>
      <w:r>
        <w:rPr>
          <w:rFonts w:hint="default"/>
        </w:rPr>
        <w:t>Cấu trúc frontend (Next.js 16 - React 19)</w:t>
      </w:r>
      <w:r>
        <w:rPr>
          <w:rFonts w:hint="default"/>
          <w:lang w:val="en-US"/>
        </w:rPr>
        <w:t>:</w:t>
      </w:r>
    </w:p>
    <w:p w14:paraId="22A9ECF5">
      <w:pPr>
        <w:bidi w:val="0"/>
        <w:rPr>
          <w:rFonts w:hint="default"/>
        </w:rPr>
      </w:pPr>
      <w:r>
        <w:rPr>
          <w:rFonts w:hint="default"/>
        </w:rPr>
        <w:t>Bên phía Client, ứng dụng sử dụng Next.js theo mô hình App Router:</w:t>
      </w:r>
    </w:p>
    <w:p w14:paraId="1EC705A1">
      <w:pPr>
        <w:bidi w:val="0"/>
      </w:pPr>
      <w:r>
        <w:rPr>
          <w:rFonts w:hint="default"/>
        </w:rPr>
        <w:t>app/: Quản lý các trang (pages), kiến trúc layout và routing.</w:t>
      </w:r>
    </w:p>
    <w:p w14:paraId="4F3BFBC6">
      <w:pPr>
        <w:bidi w:val="0"/>
      </w:pPr>
      <w:r>
        <w:rPr>
          <w:rFonts w:hint="default"/>
        </w:rPr>
        <w:t>components/: Các UI Component độc lập, có thể tái sử dụng (kết hợp Tailwind CSS 4 &amp; Shadcn UI).</w:t>
      </w:r>
    </w:p>
    <w:p w14:paraId="55D23104">
      <w:pPr>
        <w:bidi w:val="0"/>
        <w:rPr>
          <w:rFonts w:hint="default"/>
        </w:rPr>
      </w:pPr>
      <w:r>
        <w:rPr>
          <w:rFonts w:hint="default"/>
        </w:rPr>
        <w:t>services/ &amp; lib/: Lớp phụ trách gọi API giao tiếp với Backend và một số hàm tiện ích xử lý state bên phía giao diện.</w:t>
      </w:r>
    </w:p>
    <w:p w14:paraId="3653F6DD">
      <w:pPr>
        <w:pStyle w:val="4"/>
        <w:bidi w:val="0"/>
        <w:rPr>
          <w:rFonts w:hint="default"/>
          <w:lang w:val="en-US"/>
        </w:rPr>
      </w:pPr>
      <w:bookmarkStart w:id="52" w:name="_Toc8035"/>
      <w:r>
        <w:rPr>
          <w:rFonts w:hint="default"/>
        </w:rPr>
        <w:t>2.</w:t>
      </w:r>
      <w:r>
        <w:rPr>
          <w:rFonts w:hint="default"/>
          <w:lang w:val="en-US"/>
        </w:rPr>
        <w:t>5.2 Các mô hình công nghệ và trí tuệ nhân tạo được sử dụng</w:t>
      </w:r>
      <w:bookmarkEnd w:id="52"/>
    </w:p>
    <w:p w14:paraId="440F345B">
      <w:pPr>
        <w:bidi w:val="0"/>
        <w:rPr>
          <w:rFonts w:hint="default"/>
        </w:rPr>
      </w:pPr>
      <w:r>
        <w:rPr>
          <w:rFonts w:hint="default"/>
        </w:rPr>
        <w:t>Bên cạnh kiến trúc phần mềm lõi, hệ thống ứng dụng nhiều mô hình công nghệ tiên tiến để tạo nên tính năng AI Chatbot Tư vấn Du lịch.</w:t>
      </w:r>
    </w:p>
    <w:p w14:paraId="23776022">
      <w:pPr>
        <w:bidi w:val="0"/>
        <w:rPr>
          <w:rFonts w:hint="default"/>
          <w:lang w:val="en-US"/>
        </w:rPr>
      </w:pPr>
      <w:r>
        <w:rPr>
          <w:rFonts w:hint="default"/>
        </w:rPr>
        <w:t>Mô hình Kho dữ liệu Vector (Vector Database Model) - Qdrant</w:t>
      </w:r>
      <w:r>
        <w:rPr>
          <w:rFonts w:hint="default"/>
          <w:lang w:val="en-US"/>
        </w:rPr>
        <w:t>:</w:t>
      </w:r>
    </w:p>
    <w:p w14:paraId="48B52FFE">
      <w:pPr>
        <w:bidi w:val="0"/>
      </w:pPr>
      <w:r>
        <w:rPr>
          <w:rFonts w:hint="default"/>
        </w:rPr>
        <w:t>Song song với cơ sở dữ liệu quan hệ MySQL, hệ thống triển khai thêm Qdrant hoạt động như một Vector Database.</w:t>
      </w:r>
    </w:p>
    <w:p w14:paraId="20AC4944">
      <w:pPr>
        <w:bidi w:val="0"/>
      </w:pPr>
      <w:r>
        <w:rPr>
          <w:rFonts w:hint="default"/>
        </w:rPr>
        <w:t>Mục đích: Thay vì lưu text thông thường, Qdrant lưu trữ thông tin các tour du lịch dưới dạng các chuỗi số học đa chiều (Vector/Embeddings). Điều này cho phép hệ thống tìm kiếm dữ liệu dựa trên "ngữ nghĩa" (Semantic Search) thay vì chỉ gõ đúng từ khóa.</w:t>
      </w:r>
    </w:p>
    <w:p w14:paraId="04EFFB54">
      <w:pPr>
        <w:bidi w:val="0"/>
        <w:rPr>
          <w:rFonts w:hint="default"/>
          <w:lang w:val="en-US"/>
        </w:rPr>
      </w:pPr>
      <w:r>
        <w:rPr>
          <w:rFonts w:hint="default"/>
        </w:rPr>
        <w:t>Mô hình Xử lý Ngôn ngữ Tự nhiên (LLM) - LLaMA 3.3 70B (qua nền tảng Groq)</w:t>
      </w:r>
      <w:r>
        <w:rPr>
          <w:rFonts w:hint="default"/>
          <w:lang w:val="en-US"/>
        </w:rPr>
        <w:t>:</w:t>
      </w:r>
    </w:p>
    <w:p w14:paraId="6E9A46FE">
      <w:pPr>
        <w:bidi w:val="0"/>
      </w:pPr>
      <w:r>
        <w:rPr>
          <w:rFonts w:hint="default"/>
        </w:rPr>
        <w:t>Hệ thống sử dụng mô hình ngôn ngữ lớn mã nguồn mở mạnh mẽ hàng đầu thế giới là LLaMA 3.3 (Phiên bản 70 Tỷ tham số), được gọi gián tiếp thông qua API cực nhanh của Groq.</w:t>
      </w:r>
    </w:p>
    <w:p w14:paraId="7718337E">
      <w:pPr>
        <w:bidi w:val="0"/>
      </w:pPr>
      <w:r>
        <w:rPr>
          <w:rFonts w:hint="default"/>
        </w:rPr>
        <w:t>Mục đích: Đóng vai trò là "Bộ não" ngôn ngữ của Chatbot. Nó có nhiệm vụ hiểu ý định trong câu hỏi tự nhiên của khách hàng, suy luận ngữ cảnh và sinh ra văn bản trả lời mạch lạc, tự nhiên như một tư vấn viên con người.</w:t>
      </w:r>
    </w:p>
    <w:p w14:paraId="77E63FEF">
      <w:pPr>
        <w:bidi w:val="0"/>
        <w:rPr>
          <w:rFonts w:hint="default"/>
          <w:lang w:val="en-US"/>
        </w:rPr>
      </w:pPr>
      <w:r>
        <w:rPr>
          <w:rFonts w:hint="default"/>
        </w:rPr>
        <w:t>Mô hình Nhúng Dữ liệu (Embedding Model) - HuggingFace</w:t>
      </w:r>
      <w:r>
        <w:rPr>
          <w:rFonts w:hint="default"/>
          <w:lang w:val="en-US"/>
        </w:rPr>
        <w:t>:</w:t>
      </w:r>
    </w:p>
    <w:p w14:paraId="4C48F332">
      <w:pPr>
        <w:bidi w:val="0"/>
      </w:pPr>
      <w:r>
        <w:rPr>
          <w:rFonts w:hint="default"/>
        </w:rPr>
        <w:t>Để đưa thông tin từ dạng chữ viết (Tên tour, mô tả lịch trình) vào Qdrant hoặc để xử lý câu hỏi của khách hàng, hệ thống cần một "trình biên dịch" từ Text sang Vector.</w:t>
      </w:r>
    </w:p>
    <w:p w14:paraId="1F9D62BC">
      <w:pPr>
        <w:bidi w:val="0"/>
      </w:pPr>
      <w:r>
        <w:rPr>
          <w:rFonts w:hint="default"/>
        </w:rPr>
        <w:t>Dự án sử dụng Embedding Model từ HuggingFace để mã hóa các câu văn thành các vector để có thể tính toán đo lường độ tương đồng ngữ nghĩa (bằng Toán học - Cosine Similarity).</w:t>
      </w:r>
    </w:p>
    <w:p w14:paraId="03B023FB">
      <w:pPr>
        <w:pStyle w:val="4"/>
        <w:bidi w:val="0"/>
        <w:rPr>
          <w:rFonts w:hint="default"/>
        </w:rPr>
      </w:pPr>
      <w:bookmarkStart w:id="53" w:name="_Toc2041"/>
      <w:r>
        <w:rPr>
          <w:rFonts w:hint="default"/>
        </w:rPr>
        <w:t>2.</w:t>
      </w:r>
      <w:r>
        <w:rPr>
          <w:rFonts w:hint="default"/>
          <w:lang w:val="en-US"/>
        </w:rPr>
        <w:t>5</w:t>
      </w:r>
      <w:r>
        <w:rPr>
          <w:rFonts w:hint="default"/>
        </w:rPr>
        <w:t>.</w:t>
      </w:r>
      <w:r>
        <w:rPr>
          <w:rFonts w:hint="default"/>
          <w:lang w:val="en-US"/>
        </w:rPr>
        <w:t>3</w:t>
      </w:r>
      <w:r>
        <w:rPr>
          <w:rFonts w:hint="default"/>
        </w:rPr>
        <w:t xml:space="preserve"> Mô hình</w:t>
      </w:r>
      <w:r>
        <w:rPr>
          <w:rFonts w:hint="default"/>
          <w:lang w:val="en-US"/>
        </w:rPr>
        <w:t xml:space="preserve"> và</w:t>
      </w:r>
      <w:r>
        <w:rPr>
          <w:rFonts w:hint="default"/>
        </w:rPr>
        <w:t xml:space="preserve"> </w:t>
      </w:r>
      <w:r>
        <w:rPr>
          <w:rFonts w:hint="default"/>
          <w:lang w:val="en-US"/>
        </w:rPr>
        <w:t>k</w:t>
      </w:r>
      <w:r>
        <w:rPr>
          <w:rFonts w:hint="default"/>
        </w:rPr>
        <w:t xml:space="preserve">iến trúc AI </w:t>
      </w:r>
      <w:r>
        <w:rPr>
          <w:rFonts w:hint="default"/>
          <w:lang w:val="en-US"/>
        </w:rPr>
        <w:t>t</w:t>
      </w:r>
      <w:r>
        <w:rPr>
          <w:rFonts w:hint="default"/>
        </w:rPr>
        <w:t>ổng thể</w:t>
      </w:r>
      <w:r>
        <w:rPr>
          <w:rFonts w:hint="default"/>
          <w:lang w:val="en-US"/>
        </w:rPr>
        <w:t xml:space="preserve"> </w:t>
      </w:r>
      <w:r>
        <w:rPr>
          <w:rFonts w:hint="default"/>
        </w:rPr>
        <w:t>RAG (Retrieval-Augmented Generation)</w:t>
      </w:r>
      <w:bookmarkEnd w:id="53"/>
    </w:p>
    <w:p w14:paraId="0EE6DF46">
      <w:pPr>
        <w:bidi w:val="0"/>
        <w:rPr>
          <w:rFonts w:hint="default"/>
        </w:rPr>
      </w:pPr>
      <w:r>
        <w:rPr>
          <w:rFonts w:hint="default"/>
        </w:rPr>
        <w:t>Mô hình quan trọng nhất mang lại sự thông minh và chính xác 100% cho Chatbot của dự án chính là việc kết hợp các công nghệ trên thành kiến trúc RAG. Trong dự án này, hệ thống triển khai RAG với cơ chế Hybrid Search:</w:t>
      </w:r>
    </w:p>
    <w:p w14:paraId="03493BBF">
      <w:pPr>
        <w:bidi w:val="0"/>
      </w:pPr>
      <w:r>
        <w:rPr>
          <w:rFonts w:hint="default"/>
        </w:rPr>
        <w:t>Retrieval (Truy xuất / Tìm kiếm): Khi khách hàng hỏi một câu (Ví dụ: "Có tour nào đi Phú Quốc tháng tới không?"), câu hỏi được HuggingFace mã hóa thành vector. Sau đó, hệ thống tìm kiếm trong Qdrant và MySQL để lấy ra đúng các dữ liệu tour Phú Quốc có thật trong database.</w:t>
      </w:r>
    </w:p>
    <w:p w14:paraId="570357F8">
      <w:pPr>
        <w:bidi w:val="0"/>
      </w:pPr>
      <w:r>
        <w:rPr>
          <w:rFonts w:hint="default"/>
        </w:rPr>
        <w:t>Augmentation (Tăng cường): Dữ liệu thông tin tour Phú Quốc vừa tìm được sẽ được "nhúng" vào ngữ cảnh (prompt context) gửi cho con AI LLaMA 3.3.</w:t>
      </w:r>
    </w:p>
    <w:p w14:paraId="09E75F7A">
      <w:pPr>
        <w:bidi w:val="0"/>
      </w:pPr>
      <w:r>
        <w:rPr>
          <w:rFonts w:hint="default"/>
        </w:rPr>
        <w:t>Generation (Sinh văn bản): LLaMA 3.3 chỉ đọc thông tin ở bước 2 do chính hệ thống cung cấp để soạn thảo câu trả lời cuối cùng. Điều này giúp loại bỏ hoàn toàn căn bệnh "Ảo giác" (Hallucination - bịa đặt thông tin) thường thấy ở ChatGPT thông thường, giúp Chatbot luôn trả lời giới hạn trong phạm vi các tour mà công ty đang bán.</w:t>
      </w:r>
      <w:bookmarkStart w:id="54" w:name="_Toc27071"/>
    </w:p>
    <w:p w14:paraId="14BDAAF1">
      <w:pPr>
        <w:pStyle w:val="2"/>
        <w:bidi w:val="0"/>
        <w:rPr>
          <w:rFonts w:hint="default"/>
          <w:lang w:val="en-US"/>
        </w:rPr>
      </w:pPr>
      <w:bookmarkStart w:id="55" w:name="_Toc9591"/>
      <w:r>
        <w:t>CHƯƠNG 3</w:t>
      </w:r>
      <w:r>
        <w:rPr>
          <w:rFonts w:hint="default"/>
          <w:lang w:val="en-US"/>
        </w:rPr>
        <w:t xml:space="preserve"> </w:t>
      </w:r>
      <w:r>
        <w:rPr>
          <w:rFonts w:hint="default"/>
          <w:lang w:val="en-US"/>
        </w:rPr>
        <w:br w:type="textWrapping"/>
      </w:r>
      <w:r>
        <w:t>PHÂN TÍCH</w:t>
      </w:r>
      <w:r>
        <w:rPr>
          <w:rFonts w:hint="default"/>
          <w:lang w:val="en-US"/>
        </w:rPr>
        <w:t xml:space="preserve"> </w:t>
      </w:r>
      <w:bookmarkEnd w:id="54"/>
      <w:r>
        <w:rPr>
          <w:rFonts w:hint="default"/>
          <w:lang w:val="en-US"/>
        </w:rPr>
        <w:t>VÀ THIẾT KẾ HỆ THỐNG</w:t>
      </w:r>
      <w:bookmarkEnd w:id="55"/>
    </w:p>
    <w:p w14:paraId="788735AE">
      <w:pPr>
        <w:pStyle w:val="3"/>
        <w:bidi w:val="0"/>
      </w:pPr>
      <w:bookmarkStart w:id="56" w:name="_Toc28268"/>
      <w:r>
        <w:t>3.1 ĐẶC TẢ YÊU CẦU CHỨC NĂNG</w:t>
      </w:r>
      <w:bookmarkEnd w:id="56"/>
    </w:p>
    <w:p w14:paraId="41339DAC">
      <w:pPr>
        <w:bidi w:val="0"/>
      </w:pPr>
      <w:r>
        <w:t>Hệ thống Website đặt tour du lịch có tích hợp Chatbot AI hỗ trợ khách hàng được xây dựng nhằm đáp ứng nhu cầu tìm kiếm, đặt tour và quản lý hoạt động kinh doanh du lịch một cách thuận tiện, nhanh chóng và hiệu quả.</w:t>
      </w:r>
      <w:r>
        <w:br w:type="textWrapping"/>
      </w:r>
      <w:r>
        <w:t>Hệ thống cho phép nhiều đối tượng người dùng khác nhau cùng tham gia, mỗi đối tượng được phân quyền và sử dụng các chức năng phù hợp với vai trò của mình.</w:t>
      </w:r>
    </w:p>
    <w:p w14:paraId="7668893C">
      <w:pPr>
        <w:bidi w:val="0"/>
      </w:pPr>
      <w:r>
        <w:t>Dựa trên quá trình khảo sát yêu cầu thực tế, phân tích nghiệp vụ và phạm vi đề tài, hệ thống được xây dựng với 33 chức năng chính, được phân chia theo từng nhóm người dùng gồm: Khách, Khách hàng, Nhân viên, Quản trị viên</w:t>
      </w:r>
      <w:r>
        <w:rPr>
          <w:rFonts w:hint="default"/>
          <w:lang w:val="en-US"/>
        </w:rPr>
        <w:t xml:space="preserve"> </w:t>
      </w:r>
      <w:r>
        <w:t xml:space="preserve"> và Hệ thống.</w:t>
      </w:r>
    </w:p>
    <w:p w14:paraId="0BDA447E">
      <w:pPr>
        <w:bidi w:val="0"/>
        <w:rPr>
          <w:rFonts w:hint="default"/>
          <w:lang w:val="en-US"/>
        </w:rPr>
      </w:pPr>
      <w:r>
        <w:t>Chức năng dành cho Khách</w:t>
      </w:r>
      <w:r>
        <w:rPr>
          <w:rFonts w:hint="default"/>
          <w:lang w:val="en-US"/>
        </w:rPr>
        <w:t xml:space="preserve"> vãng lai:</w:t>
      </w:r>
    </w:p>
    <w:p w14:paraId="79A8A69D">
      <w:pPr>
        <w:bidi w:val="0"/>
      </w:pPr>
      <w:r>
        <w:t>Khách là người dùng chưa đăng nhập vào hệ thống. Nhóm đối tượng này chủ yếu sử dụng các chức năng để tìm hiểu thông tin tour, từ đó đưa ra quyết định đăng ký tài khoản hoặc đặt tour.</w:t>
      </w:r>
    </w:p>
    <w:p w14:paraId="00261642">
      <w:pPr>
        <w:bidi w:val="0"/>
      </w:pPr>
      <w:r>
        <w:t>Chức năng Đăng ký tài khoản cho phép khách tạo mới một tài khoản người dùng bằng cách cung cấp các thông tin cơ bản như email</w:t>
      </w:r>
      <w:r>
        <w:rPr>
          <w:rFonts w:hint="default"/>
          <w:lang w:val="en-US"/>
        </w:rPr>
        <w:t xml:space="preserve"> xác thực bằng mã otp</w:t>
      </w:r>
      <w:r>
        <w:t xml:space="preserve"> và mật khẩu. Sau khi đăng ký thành công, tài khoản sẽ được lưu vào hệ thống và có thể sử dụng để đăng nhập.</w:t>
      </w:r>
    </w:p>
    <w:p w14:paraId="186BDC1E">
      <w:pPr>
        <w:bidi w:val="0"/>
      </w:pPr>
      <w:r>
        <w:t>Chức năng Quên mật khẩu hỗ trợ khách trong trường hợp không nhớ mật khẩu đăng nhập. Hệ thống sẽ gửi một liên kết đặt lại mật khẩu đến email đã đăng ký, giúp người dùng nhanh chóng khôi phục quyền truy cập.</w:t>
      </w:r>
    </w:p>
    <w:p w14:paraId="000A4569">
      <w:pPr>
        <w:bidi w:val="0"/>
      </w:pPr>
      <w:r>
        <w:t>Thông qua chức năng Xem chi tiết tour, khách có thể xem đầy đủ thông tin về tour du lịch như tên tour, giá, mô tả, hình ảnh, địa điểm và thời gian diễn ra tour. Bên cạnh đó, chức năng Xem lịch trình tour cho phép khách theo dõi lịch trình chi tiết theo từng ngày, giúp nắm rõ các hoạt động trong chuyến đi.</w:t>
      </w:r>
    </w:p>
    <w:p w14:paraId="742345AE">
      <w:pPr>
        <w:bidi w:val="0"/>
      </w:pPr>
      <w:r>
        <w:t>Hệ thống còn cung cấp chức năng Xem tour phổ biến, hiển thị các tour được nhiều người quan tâm và đặt nhiều nhất. Ngoài ra, chức năng Tìm kiếm và lọc tour giúp khách dễ dàng tìm được tour phù hợp dựa trên các tiêu chí như giá tiền, ngày khởi hành, danh mục và địa điểm du lịch.</w:t>
      </w:r>
    </w:p>
    <w:p w14:paraId="54AD8A4F">
      <w:pPr>
        <w:bidi w:val="0"/>
      </w:pPr>
      <w:r>
        <w:t>Khách cũng có thể sử dụng chức năng Xem đánh giá để tham khảo các nhận xét, đánh giá của những khách hàng đã từng tham gia tour trước đó. Điều này giúp tăng độ tin cậy và hỗ trợ khách trong việc lựa chọn tour.</w:t>
      </w:r>
    </w:p>
    <w:p w14:paraId="622164FF">
      <w:pPr>
        <w:bidi w:val="0"/>
      </w:pPr>
      <w:r>
        <w:t>Ngoài ra, hệ thống tích hợp Chatbot AI tư vấn, cho phép khách trao đổi trực tiếp với chatbot để được gợi ý tour phù hợp và giải đáp các thắc mắc cơ bản. Đồng thời, chức năng Dự báo thời tiết cung cấp thông tin thời tiết tại địa điểm du lịch thông qua API bên thứ ba, hỗ trợ khách hàng đưa ra quyết định đặt tour chính xác hơn.</w:t>
      </w:r>
    </w:p>
    <w:p w14:paraId="42C14315">
      <w:pPr>
        <w:bidi w:val="0"/>
        <w:rPr>
          <w:rFonts w:hint="default"/>
          <w:lang w:val="en-US"/>
        </w:rPr>
      </w:pPr>
      <w:r>
        <w:t>Chức năng dành cho Khách hàng</w:t>
      </w:r>
      <w:r>
        <w:rPr>
          <w:rFonts w:hint="default"/>
          <w:lang w:val="en-US"/>
        </w:rPr>
        <w:t>:</w:t>
      </w:r>
    </w:p>
    <w:p w14:paraId="4F1007AC">
      <w:pPr>
        <w:bidi w:val="0"/>
      </w:pPr>
      <w:r>
        <w:t>Khách hàng là người dùng đã đăng ký tài khoản và đăng nhập vào hệ thống. Nhóm đối tượng này có thể sử dụng đầy đủ các chức năng liên quan đến đặt tour và quản lý thông tin cá nhân.</w:t>
      </w:r>
    </w:p>
    <w:p w14:paraId="32FFC534">
      <w:pPr>
        <w:bidi w:val="0"/>
      </w:pPr>
      <w:r>
        <w:t>Chức năng Đăng nhập cho phép khách hàng truy cập vào hệ thống bằng tài khoản đã đăng ký. Sau khi đăng nhập thành công, khách hàng có thể sử dụng các dịch vụ của hệ thống.</w:t>
      </w:r>
    </w:p>
    <w:p w14:paraId="4800956A">
      <w:pPr>
        <w:bidi w:val="0"/>
      </w:pPr>
      <w:r>
        <w:t>Thông qua chức năng Quản lý hồ sơ cá nhân, khách hàng có thể cập nhật thông tin cá nhân, thay đổi mật khẩu và quản lý hồ sơ của mình một cách thuận tiện.</w:t>
      </w:r>
    </w:p>
    <w:p w14:paraId="7AF65008">
      <w:pPr>
        <w:bidi w:val="0"/>
      </w:pPr>
      <w:r>
        <w:t>Chức năng Wishlist (Yêu thích) cho phép khách hàng lưu lại các tour mà mình quan tâm để dễ dàng xem lại hoặc đặt tour trong tương lai.</w:t>
      </w:r>
    </w:p>
    <w:p w14:paraId="014EBBFF">
      <w:pPr>
        <w:bidi w:val="0"/>
      </w:pPr>
      <w:r>
        <w:t>Chức năng Đặt tour cho phép khách hàng lựa chọn tour, lịch khởi hành phù hợp và nhập thông tin hành khách. Sau khi đặt tour, khách hàng có thể theo dõi trạng thái đơn hàng thông qua hệ thống.</w:t>
      </w:r>
    </w:p>
    <w:p w14:paraId="2722748F">
      <w:pPr>
        <w:bidi w:val="0"/>
      </w:pPr>
      <w:r>
        <w:t>Trong trường hợp cần thiết, khách hàng có thể sử dụng chức năng Hủy đơn hàng để hủy các đơn đặt tour chưa được thanh toán. Bên cạnh đó, chức năng Xem lịch sử đơn hàng giúp khách hàng theo dõi các đơn đặt tour đã thực hiện trước đó.</w:t>
      </w:r>
    </w:p>
    <w:p w14:paraId="76B70C2C">
      <w:pPr>
        <w:bidi w:val="0"/>
      </w:pPr>
      <w:r>
        <w:t>Hệ thống hỗ trợ Thanh toán online thông qua cổng thanh toán VNPAY, giúp khách hàng thực hiện giao dịch nhanh chóng và an toàn. Ngoài ra, khách hàng có thể sử dụng chức năng Áp dụng voucher để được giảm giá khi đặt tour.</w:t>
      </w:r>
    </w:p>
    <w:p w14:paraId="18C04162">
      <w:pPr>
        <w:bidi w:val="0"/>
      </w:pPr>
      <w:r>
        <w:t>Sau khi hoàn thành chuyến đi, khách hàng có thể sử dụng chức năng Viết đánh giá để chia sẻ trải nghiệm và nhận xét về tour đã tham gia, góp phần nâng cao chất lượng dịch vụ của hệ thống.</w:t>
      </w:r>
    </w:p>
    <w:p w14:paraId="33AE782F">
      <w:pPr>
        <w:bidi w:val="0"/>
        <w:rPr>
          <w:rFonts w:hint="default"/>
          <w:lang w:val="en-US"/>
        </w:rPr>
      </w:pPr>
      <w:r>
        <w:t>Chức năng dành cho Nhân viên</w:t>
      </w:r>
      <w:r>
        <w:rPr>
          <w:rFonts w:hint="default"/>
          <w:lang w:val="en-US"/>
        </w:rPr>
        <w:t>:</w:t>
      </w:r>
    </w:p>
    <w:p w14:paraId="522BFD83">
      <w:pPr>
        <w:bidi w:val="0"/>
      </w:pPr>
      <w:r>
        <w:t>Nhân viên là đối tượng chịu trách nhiệm quản lý nội dung và xử lý các nghiệp vụ liên quan đến tour và đơn đặt tour.</w:t>
      </w:r>
    </w:p>
    <w:p w14:paraId="05E08308">
      <w:pPr>
        <w:bidi w:val="0"/>
      </w:pPr>
      <w:r>
        <w:t>Chức năng Xem danh sách khách hàng cho phép nhân viên theo dõi thông tin khách hàng và lọc danh sách dựa trên các đơn đặt tour.</w:t>
      </w:r>
    </w:p>
    <w:p w14:paraId="61928A2C">
      <w:pPr>
        <w:bidi w:val="0"/>
      </w:pPr>
      <w:r>
        <w:t>Thông qua các chức năng Quản lý danh mục tour, Quản lý địa điểm du lịch và Quản lý tour, nhân viên có thể thêm mới, chỉnh sửa hoặc cập nhật thông tin tour nhằm đảm bảo nội dung trên hệ thống luôn chính xác và đầy đủ.</w:t>
      </w:r>
    </w:p>
    <w:p w14:paraId="68D05610">
      <w:pPr>
        <w:bidi w:val="0"/>
      </w:pPr>
      <w:r>
        <w:t>Chức năng Upload ảnh tour hỗ trợ nhân viên quản lý hình ảnh tour, giúp tour du lịch trở nên trực quan và hấp dẫn hơn.</w:t>
      </w:r>
    </w:p>
    <w:p w14:paraId="4B8BC578">
      <w:pPr>
        <w:bidi w:val="0"/>
      </w:pPr>
      <w:r>
        <w:t>Nhân viên có thể sử dụng chức năng Quản lý lịch khởi hành và Quản lý số chỗ để thiết lập các ngày khởi hành cũng như số lượng chỗ còn lại cho mỗi tour.</w:t>
      </w:r>
    </w:p>
    <w:p w14:paraId="766B7213">
      <w:pPr>
        <w:bidi w:val="0"/>
      </w:pPr>
      <w:r>
        <w:t>Đối với các đơn đặt tour của khách hàng, nhân viên thực hiện Duyệt đơn hàng nhằm xác nhận hoặc từ chối đơn đặt tour. Ngoài ra, chức năng Xuất danh sách khách cho phép nhân viên xuất danh sách hành khách tham gia tour ra file Excel phục vụ công tác tổ chức và vận hành tour.</w:t>
      </w:r>
    </w:p>
    <w:p w14:paraId="6CA1D73F">
      <w:pPr>
        <w:bidi w:val="0"/>
      </w:pPr>
      <w:r>
        <w:t>Trong trường hợp cần xác nhận giao dịch thủ công, nhân viên có thể sử dụng chức năng Xác nhận thanh toán. Bên cạnh đó, chức năng Trả lời đánh giá giúp nhân viên phản hồi các nhận xét của khách hàng, góp phần nâng cao chất lượng dịch vụ.</w:t>
      </w:r>
    </w:p>
    <w:p w14:paraId="0B2AE913">
      <w:pPr>
        <w:bidi w:val="0"/>
        <w:rPr>
          <w:rFonts w:hint="default"/>
          <w:lang w:val="en-US"/>
        </w:rPr>
      </w:pPr>
      <w:r>
        <w:t>Chức năng dành cho Quản trị viên</w:t>
      </w:r>
      <w:r>
        <w:rPr>
          <w:rFonts w:hint="default"/>
          <w:lang w:val="en-US"/>
        </w:rPr>
        <w:t>:</w:t>
      </w:r>
    </w:p>
    <w:p w14:paraId="76B0BDD1">
      <w:pPr>
        <w:bidi w:val="0"/>
      </w:pPr>
      <w:r>
        <w:t>Quản trị viên là người có quyền cao nhất trong hệ thống, chịu trách nhiệm quản lý người dùng và cấu hình các chức năng quan trọng.</w:t>
      </w:r>
    </w:p>
    <w:p w14:paraId="6B1EB69F">
      <w:pPr>
        <w:bidi w:val="0"/>
      </w:pPr>
      <w:r>
        <w:t>Chức năng Phân quyền người dùng cho phép quản trị viên gán vai trò cho người dùng theo các quyền hạn khác nhau như khách hàng, nhân viên và quản trị viên. Bên cạnh đó, chức năng Khóa hoặc mở khóa tài khoản hỗ trợ quản trị viên kiểm soát trạng thái hoạt động của tài khoản người dùng khi cần thiết.</w:t>
      </w:r>
    </w:p>
    <w:p w14:paraId="4AE003F2">
      <w:pPr>
        <w:bidi w:val="0"/>
      </w:pPr>
      <w:r>
        <w:t>Ngoài ra, quản trị viên sử dụng chức năng Quản lý voucher để tạo mới, chỉnh sửa và quản lý các mã giảm giá áp dụng cho việc đặt tour. Chức năng Gửi email thông báo cho phép quản trị viên gửi các email xác nhận đơn hàng hoặc thông báo hệ thống đến người dùng.</w:t>
      </w:r>
    </w:p>
    <w:p w14:paraId="60C91D10">
      <w:pPr>
        <w:bidi w:val="0"/>
        <w:rPr>
          <w:rFonts w:hint="default"/>
          <w:lang w:val="en-US"/>
        </w:rPr>
      </w:pPr>
      <w:r>
        <w:t xml:space="preserve">Chức năng </w:t>
      </w:r>
      <w:r>
        <w:rPr>
          <w:rFonts w:hint="default"/>
          <w:lang w:val="en-US"/>
        </w:rPr>
        <w:t>Chatbot AI:</w:t>
      </w:r>
    </w:p>
    <w:p w14:paraId="2B099573">
      <w:pPr>
        <w:bidi w:val="0"/>
      </w:pPr>
      <w:r>
        <w:rPr>
          <w:rFonts w:hint="default"/>
        </w:rPr>
        <w:t>Mô tả chức năng Chức năng Chatbot AI cung cấp một trợ lý ảo trực tuyến thông minh trên WebsiteDuLich, hoạt động dựa trên công nghệ RAG (Retrieval-Augmented Generation) kết hợp với Mô hình ngôn ngữ lớn (LLM). Chức năng này cho phép tự động tiếp nhận và giải đáp các thắc mắc của khách hàng về thông tin tour, lịch trình di chuyển chi tiết, giá vé cùng các chính sách của công ty một cách tự nhiên và chính xác theo thời gian thực.</w:t>
      </w:r>
    </w:p>
    <w:p w14:paraId="316EDEAC">
      <w:pPr>
        <w:bidi w:val="0"/>
        <w:rPr>
          <w:rFonts w:hint="default"/>
        </w:rPr>
      </w:pPr>
      <w:r>
        <w:rPr>
          <w:rFonts w:hint="default"/>
        </w:rPr>
        <w:t>Tác nhân và điều kiện tiên quyết</w:t>
      </w:r>
      <w:r>
        <w:rPr>
          <w:rFonts w:hint="default"/>
          <w:lang w:val="en-US"/>
        </w:rPr>
        <w:t>.</w:t>
      </w:r>
      <w:r>
        <w:rPr>
          <w:rFonts w:hint="default"/>
        </w:rPr>
        <w:t> Tác nhân chính sử dụng chức năng này là các khách hàng truy cập vào website và có nhu cầu tìm hiểu thông tin thông qua giao diện chat trực tuyến. Để chatbot có thể phản hồi, hệ thống đòi hỏi phải thỏa mãn một số điều kiện tiên quyết: máy chủ đang vận hành bình thường, cơ sở dữ liệu Vector (Qdrant) đã được đồng bộ hóa thành công các nội dung mới nhất về tour, và hệ thống duy trì được kết nối Internet ổn định để giao tiếp với các API trí tuệ nhân tạo của bên thứ ba.</w:t>
      </w:r>
    </w:p>
    <w:p w14:paraId="16B6C30E">
      <w:pPr>
        <w:bidi w:val="0"/>
        <w:rPr>
          <w:rFonts w:hint="default"/>
        </w:rPr>
      </w:pPr>
      <w:r>
        <w:rPr>
          <w:rFonts w:hint="default"/>
        </w:rPr>
        <w:t>Luồng sự kiện chính</w:t>
      </w:r>
      <w:r>
        <w:rPr>
          <w:rFonts w:hint="default"/>
          <w:lang w:val="en-US"/>
        </w:rPr>
        <w:t>.</w:t>
      </w:r>
      <w:r>
        <w:rPr>
          <w:rFonts w:hint="default"/>
        </w:rPr>
        <w:t> Quá trình tương tác bắt đầu khi khách hàng nhập một câu hỏi trên cửa sổ chat. Hệ thống lập tức tiếp nhận, lưu câu hỏi vào cơ sở dữ liệu và khởi tạo hoặc cập nhật phiên làm việc của người dùng. Để Chatbot hiểu được mạch giao tiếp, hệ thống sẽ thực hiện khâu tiền xử lý bằng cách trích xuất lại tối đa hai câu hỏi gần nhất trong lịch sử hội thoại để tạo thành một "câu hỏi mở rộng" nhằm giữ nguyên ngữ cảnh. Sau đó, thông qua mô hình của Hugging Face, câu hỏi mở rộng này được mã hóa thành dữ liệu vector để tiến hành đối chiếu.</w:t>
      </w:r>
    </w:p>
    <w:p w14:paraId="3E9FA5D2">
      <w:pPr>
        <w:bidi w:val="0"/>
        <w:rPr>
          <w:rFonts w:hint="default"/>
        </w:rPr>
      </w:pPr>
      <w:r>
        <w:rPr>
          <w:rFonts w:hint="default"/>
        </w:rPr>
        <w:t>Kế tiếp, hệ thống sẽ truy vấn vào cơ sở dữ liệu Qdrant nhằm tìm ra top 5 thông tin tour hoặc tài liệu chính sách có mức độ tương đồng cao nhất với câu hỏi chứa ngữ cảnh. Các dữ liệu này được gom lại thành tài liệu nền tảng và kết hợp với tập lệnh thiết lập sẵn (System Instruction) yêu cầu AI xưng hô lịch sự "anh/chị - em". Toàn bộ gói dữ liệu này được gửi tới bộ não Groq AI để phân tích, tổng hợp và tự động sinh ra một câu trả lời hoàn chỉnh mang đậm ngôn ngữ tự nhiên, trước khi hiển thị lại trên màn hình chat của khách hàng.</w:t>
      </w:r>
    </w:p>
    <w:p w14:paraId="7FC26823">
      <w:pPr>
        <w:bidi w:val="0"/>
      </w:pPr>
      <w:r>
        <w:rPr>
          <w:rFonts w:hint="default"/>
        </w:rPr>
        <w:t>Luồng sự kiện thay thế và ngoại lệ Trong quá trình vận hành, nếu người dùng đặt những câu hỏi nằm ngoài cơ sở dữ liệu hoặc thông tin truy vấn được có độ tương đồng quá thấp, chatbot sẽ kích hoạt cơ chế chống bịa đặt thông tin (Hallucination). Lúc này, thay vì tự nghĩ ra nội dung, chatbot sẽ phản hồi bằng một lời xin lỗi và gợi ý khách hàng gọi ngay qua hotline 1900-1234 để được hỗ trợ trực tiếp. Bên cạnh đó, nếu hệ thống gặp ngoại lệ như mất kết nối với các dịch vụ AI gốc (Qdrant hoặc Groq API), chức năng sẽ tạm ngưng, gửi thông báo bảo trì tạm thời đến người dùng và tự động lưu lại nhật ký lỗi (log) ở phía Backend để quản trị viên có thể theo dõi, xử lý sự cố.</w:t>
      </w:r>
    </w:p>
    <w:p w14:paraId="2F37B257">
      <w:r>
        <w:br w:type="page"/>
      </w:r>
    </w:p>
    <w:p w14:paraId="2CF7FC95">
      <w:pPr>
        <w:pStyle w:val="3"/>
        <w:bidi w:val="0"/>
      </w:pPr>
      <w:bookmarkStart w:id="57" w:name="_Toc31151"/>
      <w:r>
        <w:t>3.2 SƠ ĐỒ PHÂN RÃ CHỨC NĂNG (</w:t>
      </w:r>
      <w:r>
        <w:rPr>
          <w:rFonts w:hint="default"/>
          <w:lang w:val="en-US"/>
        </w:rPr>
        <w:t>BFB - BUSINESS FUNCTION DIAGRAM</w:t>
      </w:r>
      <w:r>
        <w:t>)</w:t>
      </w:r>
      <w:bookmarkEnd w:id="57"/>
    </w:p>
    <w:p w14:paraId="01685C8D">
      <w:pPr>
        <w:bidi w:val="0"/>
        <w:rPr>
          <w:rFonts w:hint="default"/>
          <w:lang w:val="en-US"/>
        </w:rPr>
      </w:pPr>
      <w:r>
        <w:rPr>
          <w:rFonts w:hint="default"/>
          <w:lang w:val="en-US"/>
        </w:rPr>
        <w:t>Chatbot AI tư vấn du lịch</w:t>
      </w:r>
    </w:p>
    <w:p w14:paraId="3C99C0A0">
      <w:pPr>
        <w:bidi w:val="0"/>
        <w:ind w:left="0" w:leftChars="0" w:firstLine="0" w:firstLineChars="0"/>
        <w:rPr>
          <w:rFonts w:hint="default"/>
          <w:lang w:val="en-US"/>
        </w:rPr>
      </w:pPr>
      <w:r>
        <w:drawing>
          <wp:inline distT="0" distB="0" distL="114300" distR="114300">
            <wp:extent cx="5578475" cy="3332480"/>
            <wp:effectExtent l="0" t="0" r="14605" b="5080"/>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pic:cNvPicPr>
                      <a:picLocks noChangeAspect="1"/>
                    </pic:cNvPicPr>
                  </pic:nvPicPr>
                  <pic:blipFill>
                    <a:blip r:embed="rId11"/>
                    <a:stretch>
                      <a:fillRect/>
                    </a:stretch>
                  </pic:blipFill>
                  <pic:spPr>
                    <a:xfrm>
                      <a:off x="0" y="0"/>
                      <a:ext cx="5578475" cy="3332480"/>
                    </a:xfrm>
                    <a:prstGeom prst="rect">
                      <a:avLst/>
                    </a:prstGeom>
                    <a:noFill/>
                    <a:ln>
                      <a:noFill/>
                    </a:ln>
                  </pic:spPr>
                </pic:pic>
              </a:graphicData>
            </a:graphic>
          </wp:inline>
        </w:drawing>
      </w:r>
    </w:p>
    <w:p w14:paraId="706F4807">
      <w:pPr>
        <w:pStyle w:val="249"/>
        <w:bidi w:val="0"/>
      </w:pPr>
      <w:bookmarkStart w:id="58" w:name="_Toc4018"/>
      <w:r>
        <w:rPr>
          <w:rFonts w:hint="default"/>
          <w:lang w:val="en-US"/>
        </w:rPr>
        <w:t>Hình 3.2.1 Sơ đồ phân rã chức năng BFB Chatbot AI tư vấn tour</w:t>
      </w:r>
      <w:bookmarkEnd w:id="58"/>
    </w:p>
    <w:p w14:paraId="5CAA3A03">
      <w:pPr>
        <w:bidi w:val="0"/>
        <w:rPr>
          <w:rFonts w:hint="default"/>
          <w:lang w:val="en-US"/>
        </w:rPr>
      </w:pPr>
      <w:r>
        <w:rPr>
          <w:rFonts w:hint="default"/>
          <w:lang w:val="en-US"/>
        </w:rPr>
        <w:t>Quản trị viên</w:t>
      </w:r>
    </w:p>
    <w:p w14:paraId="22CD8D9B">
      <w:pPr>
        <w:ind w:left="0" w:leftChars="0" w:firstLine="0" w:firstLineChars="0"/>
        <w:rPr>
          <w:rFonts w:hint="default"/>
          <w:lang w:val="en-US"/>
        </w:rPr>
      </w:pPr>
      <w:r>
        <w:drawing>
          <wp:inline distT="0" distB="0" distL="114300" distR="114300">
            <wp:extent cx="5659120" cy="3256915"/>
            <wp:effectExtent l="0" t="0" r="10160" b="4445"/>
            <wp:docPr id="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4"/>
                    <pic:cNvPicPr>
                      <a:picLocks noChangeAspect="1"/>
                    </pic:cNvPicPr>
                  </pic:nvPicPr>
                  <pic:blipFill>
                    <a:blip r:embed="rId12"/>
                    <a:srcRect l="3614" r="1780"/>
                    <a:stretch>
                      <a:fillRect/>
                    </a:stretch>
                  </pic:blipFill>
                  <pic:spPr>
                    <a:xfrm>
                      <a:off x="0" y="0"/>
                      <a:ext cx="5659120" cy="3256915"/>
                    </a:xfrm>
                    <a:prstGeom prst="rect">
                      <a:avLst/>
                    </a:prstGeom>
                    <a:noFill/>
                    <a:ln>
                      <a:noFill/>
                    </a:ln>
                  </pic:spPr>
                </pic:pic>
              </a:graphicData>
            </a:graphic>
          </wp:inline>
        </w:drawing>
      </w:r>
    </w:p>
    <w:p w14:paraId="4CFF6CD3">
      <w:pPr>
        <w:pStyle w:val="249"/>
        <w:bidi w:val="0"/>
        <w:rPr>
          <w:rFonts w:hint="default"/>
          <w:lang w:val="en-US"/>
        </w:rPr>
      </w:pPr>
      <w:bookmarkStart w:id="59" w:name="_Toc15063"/>
      <w:r>
        <w:rPr>
          <w:rFonts w:hint="default"/>
          <w:lang w:val="en-US"/>
        </w:rPr>
        <w:t>Hình 3.2.2 Sơ đồ phân rã chức năng BFB Quản trị viên</w:t>
      </w:r>
      <w:bookmarkEnd w:id="59"/>
    </w:p>
    <w:p w14:paraId="48C0F724">
      <w:pPr>
        <w:bidi w:val="0"/>
        <w:rPr>
          <w:rFonts w:hint="default"/>
          <w:lang w:val="en-US"/>
        </w:rPr>
      </w:pPr>
      <w:r>
        <w:rPr>
          <w:rFonts w:hint="default"/>
          <w:lang w:val="en-US"/>
        </w:rPr>
        <w:t>Khách hàng</w:t>
      </w:r>
    </w:p>
    <w:p w14:paraId="686BE9AC">
      <w:pPr>
        <w:bidi w:val="0"/>
        <w:ind w:left="0" w:leftChars="0" w:firstLine="0" w:firstLineChars="0"/>
        <w:rPr>
          <w:rFonts w:hint="default"/>
          <w:lang w:val="en-US"/>
        </w:rPr>
      </w:pPr>
      <w:r>
        <w:drawing>
          <wp:inline distT="0" distB="0" distL="114300" distR="114300">
            <wp:extent cx="5724525" cy="2870200"/>
            <wp:effectExtent l="0" t="0" r="5715" b="10160"/>
            <wp:docPr id="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5"/>
                    <pic:cNvPicPr>
                      <a:picLocks noChangeAspect="1"/>
                    </pic:cNvPicPr>
                  </pic:nvPicPr>
                  <pic:blipFill>
                    <a:blip r:embed="rId13"/>
                    <a:stretch>
                      <a:fillRect/>
                    </a:stretch>
                  </pic:blipFill>
                  <pic:spPr>
                    <a:xfrm>
                      <a:off x="0" y="0"/>
                      <a:ext cx="5724525" cy="2870200"/>
                    </a:xfrm>
                    <a:prstGeom prst="rect">
                      <a:avLst/>
                    </a:prstGeom>
                    <a:noFill/>
                    <a:ln>
                      <a:noFill/>
                    </a:ln>
                  </pic:spPr>
                </pic:pic>
              </a:graphicData>
            </a:graphic>
          </wp:inline>
        </w:drawing>
      </w:r>
    </w:p>
    <w:p w14:paraId="65C659C6">
      <w:pPr>
        <w:pStyle w:val="249"/>
        <w:bidi w:val="0"/>
        <w:rPr>
          <w:rFonts w:hint="default"/>
          <w:lang w:val="en-US"/>
        </w:rPr>
      </w:pPr>
      <w:bookmarkStart w:id="60" w:name="_Toc1304"/>
      <w:r>
        <w:rPr>
          <w:rFonts w:hint="default"/>
          <w:lang w:val="en-US"/>
        </w:rPr>
        <w:t>Hình 3.2.3 Sơ đồ phân rã chức năng BFB Khách hàng</w:t>
      </w:r>
      <w:bookmarkEnd w:id="60"/>
    </w:p>
    <w:p w14:paraId="50E6D101">
      <w:pPr>
        <w:pStyle w:val="3"/>
        <w:bidi w:val="0"/>
        <w:rPr>
          <w:rFonts w:hint="default"/>
          <w:lang w:val="en-US"/>
        </w:rPr>
      </w:pPr>
      <w:bookmarkStart w:id="61" w:name="_Toc1588"/>
      <w:r>
        <w:t xml:space="preserve">3.3 </w:t>
      </w:r>
      <w:r>
        <w:rPr>
          <w:rFonts w:hint="default"/>
          <w:lang w:val="en-US"/>
        </w:rPr>
        <w:t>MÔ HÌNH</w:t>
      </w:r>
      <w:r>
        <w:t xml:space="preserve"> LUỒNG DỮ LIỆU</w:t>
      </w:r>
      <w:r>
        <w:rPr>
          <w:rFonts w:hint="default"/>
          <w:lang w:val="en-US"/>
        </w:rPr>
        <w:t xml:space="preserve"> ( DATAFLOW DIAGRAM)</w:t>
      </w:r>
      <w:bookmarkEnd w:id="61"/>
    </w:p>
    <w:p w14:paraId="49333535">
      <w:pPr>
        <w:pStyle w:val="4"/>
        <w:bidi w:val="0"/>
        <w:rPr>
          <w:rFonts w:hint="default"/>
          <w:lang w:val="en-US"/>
        </w:rPr>
      </w:pPr>
      <w:bookmarkStart w:id="62" w:name="_Toc29610"/>
      <w:r>
        <w:rPr>
          <w:rFonts w:hint="default"/>
          <w:lang w:val="en-US"/>
        </w:rPr>
        <w:t>3.3.1 Mô hình luồng dữ liệu mực F0Chatbot AI tư vấn</w:t>
      </w:r>
      <w:bookmarkEnd w:id="62"/>
    </w:p>
    <w:p w14:paraId="7738B594">
      <w:pPr>
        <w:bidi w:val="0"/>
        <w:rPr>
          <w:rFonts w:hint="default"/>
          <w:lang w:val="en-US"/>
        </w:rPr>
      </w:pPr>
      <w:r>
        <w:rPr>
          <w:rFonts w:hint="default"/>
          <w:lang w:val="en-US"/>
        </w:rPr>
        <w:t>Chatbot AI tư vấn tour</w:t>
      </w:r>
    </w:p>
    <w:p w14:paraId="00473C60">
      <w:pPr>
        <w:bidi w:val="0"/>
        <w:ind w:left="0" w:leftChars="0" w:firstLine="0" w:firstLineChars="0"/>
      </w:pPr>
      <w:r>
        <w:drawing>
          <wp:inline distT="0" distB="0" distL="114300" distR="114300">
            <wp:extent cx="4252595" cy="3374390"/>
            <wp:effectExtent l="0" t="0" r="14605" b="8890"/>
            <wp:docPr id="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
                    <pic:cNvPicPr>
                      <a:picLocks noChangeAspect="1"/>
                    </pic:cNvPicPr>
                  </pic:nvPicPr>
                  <pic:blipFill>
                    <a:blip r:embed="rId14"/>
                    <a:stretch>
                      <a:fillRect/>
                    </a:stretch>
                  </pic:blipFill>
                  <pic:spPr>
                    <a:xfrm>
                      <a:off x="0" y="0"/>
                      <a:ext cx="4252595" cy="3374390"/>
                    </a:xfrm>
                    <a:prstGeom prst="rect">
                      <a:avLst/>
                    </a:prstGeom>
                    <a:noFill/>
                    <a:ln>
                      <a:noFill/>
                    </a:ln>
                  </pic:spPr>
                </pic:pic>
              </a:graphicData>
            </a:graphic>
          </wp:inline>
        </w:drawing>
      </w:r>
    </w:p>
    <w:p w14:paraId="07020D25">
      <w:pPr>
        <w:pStyle w:val="249"/>
        <w:bidi w:val="0"/>
        <w:rPr>
          <w:rFonts w:hint="default"/>
          <w:lang w:val="en-US"/>
        </w:rPr>
      </w:pPr>
      <w:bookmarkStart w:id="63" w:name="_Toc23545"/>
      <w:r>
        <w:rPr>
          <w:rFonts w:hint="default"/>
          <w:lang w:val="en-US"/>
        </w:rPr>
        <w:t>Hình 3.3.1 Luồng dữ liệu mức F0 Chatbot AI tư vấn tour</w:t>
      </w:r>
      <w:bookmarkEnd w:id="63"/>
    </w:p>
    <w:p w14:paraId="17AE790C">
      <w:pPr>
        <w:rPr>
          <w:rFonts w:hint="default"/>
          <w:lang w:val="en-US"/>
        </w:rPr>
      </w:pPr>
      <w:r>
        <w:rPr>
          <w:rFonts w:hint="default"/>
          <w:lang w:val="en-US"/>
        </w:rPr>
        <w:t>Tác nhân Khách hàng</w:t>
      </w:r>
    </w:p>
    <w:p w14:paraId="204111CC">
      <w:pPr>
        <w:ind w:left="0" w:leftChars="0" w:firstLine="0" w:firstLineChars="0"/>
      </w:pPr>
      <w:r>
        <w:drawing>
          <wp:inline distT="0" distB="0" distL="114300" distR="114300">
            <wp:extent cx="5142865" cy="7832725"/>
            <wp:effectExtent l="0" t="0" r="8255" b="63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5"/>
                    <a:stretch>
                      <a:fillRect/>
                    </a:stretch>
                  </pic:blipFill>
                  <pic:spPr>
                    <a:xfrm>
                      <a:off x="0" y="0"/>
                      <a:ext cx="5142865" cy="7832725"/>
                    </a:xfrm>
                    <a:prstGeom prst="rect">
                      <a:avLst/>
                    </a:prstGeom>
                    <a:noFill/>
                    <a:ln>
                      <a:noFill/>
                    </a:ln>
                  </pic:spPr>
                </pic:pic>
              </a:graphicData>
            </a:graphic>
          </wp:inline>
        </w:drawing>
      </w:r>
    </w:p>
    <w:p w14:paraId="1C990A7D">
      <w:pPr>
        <w:pStyle w:val="249"/>
        <w:bidi w:val="0"/>
        <w:rPr>
          <w:rFonts w:hint="default"/>
          <w:lang w:val="en-US"/>
        </w:rPr>
      </w:pPr>
      <w:bookmarkStart w:id="64" w:name="_Toc11352"/>
      <w:r>
        <w:rPr>
          <w:rFonts w:hint="default"/>
          <w:lang w:val="en-US"/>
        </w:rPr>
        <w:t>Hình 3.3.2 Luồng dữ liệu mức F0 khách hàng</w:t>
      </w:r>
      <w:bookmarkEnd w:id="64"/>
    </w:p>
    <w:p w14:paraId="65A7B817">
      <w:pPr>
        <w:rPr>
          <w:rFonts w:hint="default"/>
          <w:lang w:val="en-US"/>
        </w:rPr>
      </w:pPr>
      <w:r>
        <w:rPr>
          <w:rFonts w:hint="default"/>
          <w:lang w:val="en-US"/>
        </w:rPr>
        <w:br w:type="page"/>
      </w:r>
    </w:p>
    <w:p w14:paraId="3D665160">
      <w:pPr>
        <w:rPr>
          <w:rFonts w:hint="default"/>
          <w:lang w:val="en-US"/>
        </w:rPr>
      </w:pPr>
      <w:r>
        <w:rPr>
          <w:rFonts w:hint="default"/>
          <w:lang w:val="en-US"/>
        </w:rPr>
        <w:t>Tác nhân Nhân viên</w:t>
      </w:r>
    </w:p>
    <w:p w14:paraId="04E255C3">
      <w:pPr>
        <w:ind w:left="0" w:leftChars="0" w:firstLine="0" w:firstLineChars="0"/>
      </w:pPr>
      <w:r>
        <w:drawing>
          <wp:inline distT="0" distB="0" distL="114300" distR="114300">
            <wp:extent cx="4077335" cy="8271510"/>
            <wp:effectExtent l="0" t="0" r="6985"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a:stretch>
                      <a:fillRect/>
                    </a:stretch>
                  </pic:blipFill>
                  <pic:spPr>
                    <a:xfrm>
                      <a:off x="0" y="0"/>
                      <a:ext cx="4077335" cy="8271510"/>
                    </a:xfrm>
                    <a:prstGeom prst="rect">
                      <a:avLst/>
                    </a:prstGeom>
                    <a:noFill/>
                    <a:ln>
                      <a:noFill/>
                    </a:ln>
                  </pic:spPr>
                </pic:pic>
              </a:graphicData>
            </a:graphic>
          </wp:inline>
        </w:drawing>
      </w:r>
    </w:p>
    <w:p w14:paraId="3ABB692D">
      <w:pPr>
        <w:pStyle w:val="249"/>
        <w:bidi w:val="0"/>
        <w:rPr>
          <w:rFonts w:hint="default"/>
          <w:lang w:val="en-US"/>
        </w:rPr>
      </w:pPr>
      <w:bookmarkStart w:id="65" w:name="_Toc6757"/>
      <w:r>
        <w:rPr>
          <w:rFonts w:hint="default"/>
          <w:lang w:val="en-US"/>
        </w:rPr>
        <w:t>Hình 3.3.3 Luồng dữ liệu mức F0 nhân viên</w:t>
      </w:r>
      <w:bookmarkEnd w:id="65"/>
    </w:p>
    <w:p w14:paraId="12763E0B">
      <w:pPr>
        <w:rPr>
          <w:rFonts w:hint="default"/>
          <w:lang w:val="en-US"/>
        </w:rPr>
      </w:pPr>
      <w:r>
        <w:rPr>
          <w:rFonts w:hint="default"/>
          <w:lang w:val="en-US"/>
        </w:rPr>
        <w:t>Tác nhân Admin</w:t>
      </w:r>
    </w:p>
    <w:p w14:paraId="5540A2A3">
      <w:pPr>
        <w:bidi w:val="0"/>
        <w:ind w:left="0" w:leftChars="0" w:firstLine="0" w:firstLineChars="0"/>
      </w:pPr>
      <w:r>
        <w:drawing>
          <wp:inline distT="0" distB="0" distL="114300" distR="114300">
            <wp:extent cx="5155565" cy="7113270"/>
            <wp:effectExtent l="0" t="0" r="10795" b="38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5155565" cy="7113270"/>
                    </a:xfrm>
                    <a:prstGeom prst="rect">
                      <a:avLst/>
                    </a:prstGeom>
                    <a:noFill/>
                    <a:ln>
                      <a:noFill/>
                    </a:ln>
                  </pic:spPr>
                </pic:pic>
              </a:graphicData>
            </a:graphic>
          </wp:inline>
        </w:drawing>
      </w:r>
    </w:p>
    <w:p w14:paraId="48EA8BEC">
      <w:pPr>
        <w:pStyle w:val="249"/>
        <w:bidi w:val="0"/>
        <w:rPr>
          <w:rFonts w:hint="default"/>
          <w:lang w:val="en-US"/>
        </w:rPr>
      </w:pPr>
      <w:bookmarkStart w:id="66" w:name="_Toc22574"/>
      <w:r>
        <w:rPr>
          <w:rFonts w:hint="default"/>
          <w:lang w:val="en-US"/>
        </w:rPr>
        <w:t>Hình 3.3.4 Luồng dữ liệu mức F0 admin</w:t>
      </w:r>
      <w:r>
        <w:rPr>
          <w:rFonts w:hint="default"/>
          <w:lang w:val="en-US"/>
        </w:rPr>
        <w:br w:type="page"/>
      </w:r>
      <w:bookmarkEnd w:id="66"/>
    </w:p>
    <w:p w14:paraId="16736D37">
      <w:pPr>
        <w:pStyle w:val="4"/>
        <w:bidi w:val="0"/>
        <w:rPr>
          <w:rFonts w:hint="default"/>
          <w:lang w:val="en-US"/>
        </w:rPr>
      </w:pPr>
      <w:bookmarkStart w:id="67" w:name="_Toc22635"/>
      <w:r>
        <w:rPr>
          <w:rFonts w:hint="default"/>
          <w:lang w:val="en-US"/>
        </w:rPr>
        <w:t>3.3.2 Mô hình luồng dữ liệu mức F1</w:t>
      </w:r>
      <w:bookmarkEnd w:id="67"/>
      <w:r>
        <w:rPr>
          <w:rFonts w:hint="default"/>
          <w:lang w:val="en-US"/>
        </w:rPr>
        <w:t xml:space="preserve"> </w:t>
      </w:r>
    </w:p>
    <w:p w14:paraId="69E1D425">
      <w:pPr>
        <w:bidi w:val="0"/>
        <w:rPr>
          <w:rFonts w:hint="default"/>
          <w:lang w:val="en-US"/>
        </w:rPr>
      </w:pPr>
      <w:r>
        <w:rPr>
          <w:rFonts w:hint="default"/>
          <w:lang w:val="en-US"/>
        </w:rPr>
        <w:t>Chatbot AI tư vấn tour</w:t>
      </w:r>
    </w:p>
    <w:p w14:paraId="54F3E139">
      <w:pPr>
        <w:bidi w:val="0"/>
        <w:ind w:left="0" w:leftChars="0" w:firstLine="0" w:firstLineChars="0"/>
      </w:pPr>
      <w:r>
        <w:drawing>
          <wp:inline distT="0" distB="0" distL="114300" distR="114300">
            <wp:extent cx="5573395" cy="2902585"/>
            <wp:effectExtent l="0" t="0" r="4445" b="8255"/>
            <wp:docPr id="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
                    <pic:cNvPicPr>
                      <a:picLocks noChangeAspect="1"/>
                    </pic:cNvPicPr>
                  </pic:nvPicPr>
                  <pic:blipFill>
                    <a:blip r:embed="rId18"/>
                    <a:stretch>
                      <a:fillRect/>
                    </a:stretch>
                  </pic:blipFill>
                  <pic:spPr>
                    <a:xfrm>
                      <a:off x="0" y="0"/>
                      <a:ext cx="5573395" cy="2902585"/>
                    </a:xfrm>
                    <a:prstGeom prst="rect">
                      <a:avLst/>
                    </a:prstGeom>
                    <a:noFill/>
                    <a:ln>
                      <a:noFill/>
                    </a:ln>
                  </pic:spPr>
                </pic:pic>
              </a:graphicData>
            </a:graphic>
          </wp:inline>
        </w:drawing>
      </w:r>
    </w:p>
    <w:p w14:paraId="0C3A074C">
      <w:pPr>
        <w:pStyle w:val="249"/>
        <w:bidi w:val="0"/>
        <w:rPr>
          <w:rFonts w:hint="default"/>
          <w:lang w:val="en-US"/>
        </w:rPr>
      </w:pPr>
      <w:bookmarkStart w:id="68" w:name="_Toc22194"/>
      <w:r>
        <w:rPr>
          <w:rFonts w:hint="default"/>
          <w:lang w:val="en-US"/>
        </w:rPr>
        <w:t>Hình 3.3.5 Luồng dữ liệu mức F1 chatbot AI tư vấn</w:t>
      </w:r>
      <w:bookmarkEnd w:id="68"/>
    </w:p>
    <w:p w14:paraId="2B2205AB">
      <w:pPr>
        <w:rPr>
          <w:rFonts w:hint="default"/>
          <w:lang w:val="en-US"/>
        </w:rPr>
      </w:pPr>
      <w:r>
        <w:rPr>
          <w:rFonts w:hint="default"/>
          <w:lang w:val="en-US"/>
        </w:rPr>
        <w:br w:type="page"/>
      </w:r>
    </w:p>
    <w:p w14:paraId="32742E99">
      <w:pPr>
        <w:bidi w:val="0"/>
        <w:rPr>
          <w:rFonts w:hint="default"/>
          <w:lang w:val="en-US"/>
        </w:rPr>
      </w:pPr>
      <w:r>
        <w:rPr>
          <w:rFonts w:hint="default"/>
          <w:lang w:val="en-US"/>
        </w:rPr>
        <w:t>Tác nhân Khách hàng</w:t>
      </w:r>
    </w:p>
    <w:p w14:paraId="44C80502">
      <w:pPr>
        <w:bidi w:val="0"/>
        <w:ind w:left="0" w:leftChars="0" w:firstLine="0" w:firstLineChars="0"/>
        <w:rPr>
          <w:rFonts w:hint="default"/>
          <w:lang w:val="en-US"/>
        </w:rPr>
      </w:pPr>
      <w:r>
        <w:drawing>
          <wp:inline distT="0" distB="0" distL="114300" distR="114300">
            <wp:extent cx="5320030" cy="6957060"/>
            <wp:effectExtent l="0" t="0" r="13970" b="762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9"/>
                    <a:stretch>
                      <a:fillRect/>
                    </a:stretch>
                  </pic:blipFill>
                  <pic:spPr>
                    <a:xfrm>
                      <a:off x="0" y="0"/>
                      <a:ext cx="5320030" cy="6957060"/>
                    </a:xfrm>
                    <a:prstGeom prst="rect">
                      <a:avLst/>
                    </a:prstGeom>
                    <a:noFill/>
                    <a:ln>
                      <a:noFill/>
                    </a:ln>
                  </pic:spPr>
                </pic:pic>
              </a:graphicData>
            </a:graphic>
          </wp:inline>
        </w:drawing>
      </w:r>
    </w:p>
    <w:p w14:paraId="67C36D7C">
      <w:pPr>
        <w:pStyle w:val="249"/>
        <w:bidi w:val="0"/>
        <w:rPr>
          <w:rFonts w:hint="default"/>
          <w:lang w:val="en-US"/>
        </w:rPr>
      </w:pPr>
      <w:bookmarkStart w:id="69" w:name="_Toc1143"/>
      <w:r>
        <w:rPr>
          <w:rFonts w:hint="default"/>
          <w:lang w:val="en-US"/>
        </w:rPr>
        <w:t>Hình 3.3.6 Luồng dữ liệu mức F1 khách hàng</w:t>
      </w:r>
      <w:bookmarkEnd w:id="69"/>
    </w:p>
    <w:p w14:paraId="33136D73">
      <w:pPr>
        <w:bidi w:val="0"/>
        <w:ind w:left="0" w:leftChars="0" w:firstLine="0" w:firstLineChars="0"/>
      </w:pPr>
      <w:r>
        <w:rPr>
          <w:rFonts w:hint="default"/>
          <w:lang w:val="en-US"/>
        </w:rPr>
        <w:br w:type="textWrapping"/>
      </w:r>
      <w:r>
        <w:rPr>
          <w:rFonts w:hint="default"/>
          <w:lang w:val="en-US"/>
        </w:rPr>
        <w:br w:type="textWrapping"/>
      </w:r>
      <w:r>
        <w:drawing>
          <wp:inline distT="0" distB="0" distL="114300" distR="114300">
            <wp:extent cx="5528310" cy="3186430"/>
            <wp:effectExtent l="0" t="0" r="3810" b="1397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20"/>
                    <a:stretch>
                      <a:fillRect/>
                    </a:stretch>
                  </pic:blipFill>
                  <pic:spPr>
                    <a:xfrm>
                      <a:off x="0" y="0"/>
                      <a:ext cx="5528310" cy="3186430"/>
                    </a:xfrm>
                    <a:prstGeom prst="rect">
                      <a:avLst/>
                    </a:prstGeom>
                    <a:noFill/>
                    <a:ln>
                      <a:noFill/>
                    </a:ln>
                  </pic:spPr>
                </pic:pic>
              </a:graphicData>
            </a:graphic>
          </wp:inline>
        </w:drawing>
      </w:r>
    </w:p>
    <w:p w14:paraId="07956061">
      <w:pPr>
        <w:pStyle w:val="249"/>
        <w:bidi w:val="0"/>
        <w:rPr>
          <w:rFonts w:hint="default"/>
          <w:lang w:val="en-US"/>
        </w:rPr>
      </w:pPr>
      <w:bookmarkStart w:id="70" w:name="_Toc19556"/>
      <w:r>
        <w:rPr>
          <w:rFonts w:hint="default"/>
          <w:lang w:val="en-US"/>
        </w:rPr>
        <w:t>Hình 3.3.7 Luồng dữ liệu mức F1 khách hàng</w:t>
      </w:r>
      <w:bookmarkEnd w:id="70"/>
    </w:p>
    <w:p w14:paraId="6AAD3082">
      <w:pPr>
        <w:bidi w:val="0"/>
        <w:ind w:left="0" w:leftChars="0" w:firstLine="0" w:firstLineChars="0"/>
        <w:rPr>
          <w:rFonts w:hint="default"/>
          <w:lang w:val="en-US"/>
        </w:rPr>
      </w:pPr>
      <w:r>
        <w:rPr>
          <w:rFonts w:hint="default"/>
          <w:lang w:val="en-US"/>
        </w:rPr>
        <w:t>Tác nhân Nhân viên</w:t>
      </w:r>
    </w:p>
    <w:p w14:paraId="4456E5B0">
      <w:pPr>
        <w:bidi w:val="0"/>
        <w:ind w:left="0" w:leftChars="0" w:firstLine="0" w:firstLineChars="0"/>
      </w:pPr>
      <w:r>
        <w:drawing>
          <wp:inline distT="0" distB="0" distL="114300" distR="114300">
            <wp:extent cx="5577840" cy="3931920"/>
            <wp:effectExtent l="0" t="0" r="0" b="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21"/>
                    <a:srcRect b="46932"/>
                    <a:stretch>
                      <a:fillRect/>
                    </a:stretch>
                  </pic:blipFill>
                  <pic:spPr>
                    <a:xfrm>
                      <a:off x="0" y="0"/>
                      <a:ext cx="5577840" cy="3931920"/>
                    </a:xfrm>
                    <a:prstGeom prst="rect">
                      <a:avLst/>
                    </a:prstGeom>
                    <a:noFill/>
                    <a:ln>
                      <a:noFill/>
                    </a:ln>
                  </pic:spPr>
                </pic:pic>
              </a:graphicData>
            </a:graphic>
          </wp:inline>
        </w:drawing>
      </w:r>
    </w:p>
    <w:p w14:paraId="13660954">
      <w:pPr>
        <w:pStyle w:val="249"/>
        <w:bidi w:val="0"/>
        <w:rPr>
          <w:rFonts w:hint="default"/>
          <w:lang w:val="en-US"/>
        </w:rPr>
      </w:pPr>
      <w:bookmarkStart w:id="71" w:name="_Toc22877"/>
      <w:r>
        <w:rPr>
          <w:rFonts w:hint="default"/>
          <w:lang w:val="en-US"/>
        </w:rPr>
        <w:t>Hình 3.3.8 Luồng dữ liệu mức F1 nhân viên</w:t>
      </w:r>
      <w:bookmarkEnd w:id="71"/>
    </w:p>
    <w:p w14:paraId="0DF59C1A">
      <w:pPr>
        <w:bidi w:val="0"/>
        <w:ind w:left="0" w:leftChars="0" w:firstLine="0" w:firstLineChars="0"/>
        <w:rPr>
          <w:rFonts w:hint="default"/>
          <w:lang w:val="en-US"/>
        </w:rPr>
      </w:pPr>
      <w:r>
        <w:rPr>
          <w:rFonts w:hint="default"/>
          <w:lang w:val="en-US"/>
        </w:rPr>
        <w:drawing>
          <wp:inline distT="0" distB="0" distL="114300" distR="114300">
            <wp:extent cx="5575300" cy="7224395"/>
            <wp:effectExtent l="0" t="0" r="0" b="0"/>
            <wp:docPr id="19" name="Picture 19" descr="Screenshot 2026-02-09 15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2-09 152130"/>
                    <pic:cNvPicPr>
                      <a:picLocks noChangeAspect="1"/>
                    </pic:cNvPicPr>
                  </pic:nvPicPr>
                  <pic:blipFill>
                    <a:blip r:embed="rId22"/>
                    <a:srcRect t="7886"/>
                    <a:stretch>
                      <a:fillRect/>
                    </a:stretch>
                  </pic:blipFill>
                  <pic:spPr>
                    <a:xfrm>
                      <a:off x="0" y="0"/>
                      <a:ext cx="5575300" cy="7224395"/>
                    </a:xfrm>
                    <a:prstGeom prst="rect">
                      <a:avLst/>
                    </a:prstGeom>
                  </pic:spPr>
                </pic:pic>
              </a:graphicData>
            </a:graphic>
          </wp:inline>
        </w:drawing>
      </w:r>
    </w:p>
    <w:p w14:paraId="5F048463">
      <w:pPr>
        <w:pStyle w:val="249"/>
        <w:bidi w:val="0"/>
        <w:rPr>
          <w:rFonts w:hint="default"/>
          <w:lang w:val="en-US"/>
        </w:rPr>
      </w:pPr>
      <w:bookmarkStart w:id="72" w:name="_Toc15080"/>
      <w:r>
        <w:rPr>
          <w:rFonts w:hint="default"/>
          <w:lang w:val="en-US"/>
        </w:rPr>
        <w:t>Hình 3.3.9 Luồng dữ liệu mức F1 nhân viên</w:t>
      </w:r>
      <w:bookmarkEnd w:id="72"/>
    </w:p>
    <w:p w14:paraId="0685E119">
      <w:pPr>
        <w:bidi w:val="0"/>
        <w:ind w:left="0" w:leftChars="0" w:firstLine="0" w:firstLineChars="0"/>
        <w:rPr>
          <w:rFonts w:hint="default"/>
          <w:lang w:val="en-US"/>
        </w:rPr>
      </w:pPr>
    </w:p>
    <w:p w14:paraId="1A2D61BB">
      <w:pPr>
        <w:bidi w:val="0"/>
        <w:ind w:left="0" w:leftChars="0" w:firstLine="0" w:firstLineChars="0"/>
        <w:rPr>
          <w:rFonts w:hint="default"/>
          <w:lang w:val="en-US"/>
        </w:rPr>
      </w:pPr>
    </w:p>
    <w:p w14:paraId="43EA8E71">
      <w:pPr>
        <w:bidi w:val="0"/>
        <w:ind w:left="0" w:leftChars="0" w:firstLine="0" w:firstLineChars="0"/>
        <w:rPr>
          <w:rFonts w:hint="default"/>
          <w:lang w:val="en-US"/>
        </w:rPr>
      </w:pPr>
    </w:p>
    <w:p w14:paraId="7B138B8F">
      <w:pPr>
        <w:bidi w:val="0"/>
        <w:ind w:left="0" w:leftChars="0" w:firstLine="0" w:firstLineChars="0"/>
        <w:rPr>
          <w:rFonts w:hint="default"/>
          <w:lang w:val="en-US"/>
        </w:rPr>
      </w:pPr>
    </w:p>
    <w:p w14:paraId="6B03B803">
      <w:pPr>
        <w:bidi w:val="0"/>
        <w:ind w:left="0" w:leftChars="0" w:firstLine="0" w:firstLineChars="0"/>
        <w:rPr>
          <w:rFonts w:hint="default"/>
          <w:lang w:val="en-US"/>
        </w:rPr>
      </w:pPr>
      <w:r>
        <w:rPr>
          <w:rFonts w:hint="default"/>
          <w:lang w:val="en-US"/>
        </w:rPr>
        <w:t>Tác nhân Admin</w:t>
      </w:r>
    </w:p>
    <w:p w14:paraId="6AC3F8AA">
      <w:pPr>
        <w:bidi w:val="0"/>
        <w:ind w:left="0" w:leftChars="0" w:firstLine="0" w:firstLineChars="0"/>
      </w:pPr>
      <w:r>
        <w:drawing>
          <wp:inline distT="0" distB="0" distL="114300" distR="114300">
            <wp:extent cx="5577840" cy="5469890"/>
            <wp:effectExtent l="0" t="0" r="0" b="127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23"/>
                    <a:stretch>
                      <a:fillRect/>
                    </a:stretch>
                  </pic:blipFill>
                  <pic:spPr>
                    <a:xfrm>
                      <a:off x="0" y="0"/>
                      <a:ext cx="5577840" cy="5469890"/>
                    </a:xfrm>
                    <a:prstGeom prst="rect">
                      <a:avLst/>
                    </a:prstGeom>
                    <a:noFill/>
                    <a:ln>
                      <a:noFill/>
                    </a:ln>
                  </pic:spPr>
                </pic:pic>
              </a:graphicData>
            </a:graphic>
          </wp:inline>
        </w:drawing>
      </w:r>
    </w:p>
    <w:p w14:paraId="0DE2F025">
      <w:pPr>
        <w:pStyle w:val="249"/>
        <w:bidi w:val="0"/>
        <w:rPr>
          <w:rFonts w:hint="default"/>
          <w:lang w:val="en-US"/>
        </w:rPr>
      </w:pPr>
      <w:bookmarkStart w:id="73" w:name="_Toc6354"/>
      <w:r>
        <w:rPr>
          <w:rFonts w:hint="default"/>
          <w:lang w:val="en-US"/>
        </w:rPr>
        <w:t>Hình 3.3.10 Luồng dữ liệu mức F1 admin</w:t>
      </w:r>
      <w:bookmarkEnd w:id="73"/>
    </w:p>
    <w:p w14:paraId="10D1F09C">
      <w:pPr>
        <w:pStyle w:val="4"/>
        <w:bidi w:val="0"/>
        <w:rPr>
          <w:rFonts w:hint="default"/>
          <w:lang w:val="en-US"/>
        </w:rPr>
      </w:pPr>
      <w:bookmarkStart w:id="74" w:name="_Toc12329"/>
      <w:r>
        <w:rPr>
          <w:rFonts w:hint="default"/>
          <w:lang w:val="en-US"/>
        </w:rPr>
        <w:t>3.3.3 Mô hình luồng dữ liệu mức F2</w:t>
      </w:r>
      <w:bookmarkEnd w:id="74"/>
    </w:p>
    <w:p w14:paraId="09AF56D5">
      <w:pPr>
        <w:bidi w:val="0"/>
        <w:rPr>
          <w:rFonts w:hint="default"/>
          <w:lang w:val="en-US"/>
        </w:rPr>
      </w:pPr>
      <w:r>
        <w:rPr>
          <w:rFonts w:hint="default"/>
          <w:lang w:val="en-US"/>
        </w:rPr>
        <w:t xml:space="preserve">Chatbot AI tư vấn tour </w:t>
      </w:r>
    </w:p>
    <w:p w14:paraId="520C3C1E">
      <w:pPr>
        <w:ind w:left="0" w:leftChars="0" w:firstLine="0" w:firstLineChars="0"/>
      </w:pPr>
      <w:r>
        <w:drawing>
          <wp:inline distT="0" distB="0" distL="114300" distR="114300">
            <wp:extent cx="5575935" cy="4582795"/>
            <wp:effectExtent l="0" t="0" r="1905" b="4445"/>
            <wp:docPr id="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
                    <pic:cNvPicPr>
                      <a:picLocks noChangeAspect="1"/>
                    </pic:cNvPicPr>
                  </pic:nvPicPr>
                  <pic:blipFill>
                    <a:blip r:embed="rId24"/>
                    <a:stretch>
                      <a:fillRect/>
                    </a:stretch>
                  </pic:blipFill>
                  <pic:spPr>
                    <a:xfrm>
                      <a:off x="0" y="0"/>
                      <a:ext cx="5575935" cy="4582795"/>
                    </a:xfrm>
                    <a:prstGeom prst="rect">
                      <a:avLst/>
                    </a:prstGeom>
                    <a:noFill/>
                    <a:ln>
                      <a:noFill/>
                    </a:ln>
                  </pic:spPr>
                </pic:pic>
              </a:graphicData>
            </a:graphic>
          </wp:inline>
        </w:drawing>
      </w:r>
    </w:p>
    <w:p w14:paraId="495AA24D">
      <w:pPr>
        <w:pStyle w:val="249"/>
        <w:bidi w:val="0"/>
        <w:rPr>
          <w:rFonts w:hint="default"/>
          <w:lang w:val="en-US"/>
        </w:rPr>
      </w:pPr>
      <w:bookmarkStart w:id="75" w:name="_Toc25501"/>
      <w:r>
        <w:rPr>
          <w:rFonts w:hint="default"/>
          <w:lang w:val="en-US"/>
        </w:rPr>
        <w:t>Hình 3.3.11 Luồng dữ liệu F2 Chatbot AI tư vấn</w:t>
      </w:r>
      <w:bookmarkEnd w:id="75"/>
    </w:p>
    <w:p w14:paraId="6C1CB316">
      <w:pPr>
        <w:bidi w:val="0"/>
        <w:ind w:left="0" w:leftChars="0" w:firstLine="0" w:firstLineChars="0"/>
        <w:rPr>
          <w:rFonts w:hint="default"/>
          <w:lang w:val="en-US"/>
        </w:rPr>
      </w:pPr>
      <w:r>
        <w:rPr>
          <w:rFonts w:hint="default"/>
          <w:lang w:val="en-US"/>
        </w:rPr>
        <w:t>Tác nhân nhân viên</w:t>
      </w:r>
    </w:p>
    <w:p w14:paraId="5515A534">
      <w:pPr>
        <w:bidi w:val="0"/>
        <w:ind w:left="0" w:leftChars="0" w:firstLine="0" w:firstLineChars="0"/>
      </w:pPr>
      <w:r>
        <w:drawing>
          <wp:inline distT="0" distB="0" distL="114300" distR="114300">
            <wp:extent cx="5364480" cy="3183890"/>
            <wp:effectExtent l="0" t="0" r="0" b="1270"/>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pic:cNvPicPr>
                  </pic:nvPicPr>
                  <pic:blipFill>
                    <a:blip r:embed="rId25"/>
                    <a:stretch>
                      <a:fillRect/>
                    </a:stretch>
                  </pic:blipFill>
                  <pic:spPr>
                    <a:xfrm>
                      <a:off x="0" y="0"/>
                      <a:ext cx="5364480" cy="3183890"/>
                    </a:xfrm>
                    <a:prstGeom prst="rect">
                      <a:avLst/>
                    </a:prstGeom>
                    <a:noFill/>
                    <a:ln>
                      <a:noFill/>
                    </a:ln>
                  </pic:spPr>
                </pic:pic>
              </a:graphicData>
            </a:graphic>
          </wp:inline>
        </w:drawing>
      </w:r>
    </w:p>
    <w:p w14:paraId="540366DF">
      <w:pPr>
        <w:pStyle w:val="249"/>
        <w:bidi w:val="0"/>
        <w:rPr>
          <w:rFonts w:hint="default"/>
          <w:lang w:val="en-US"/>
        </w:rPr>
      </w:pPr>
      <w:bookmarkStart w:id="76" w:name="_Toc20757"/>
      <w:r>
        <w:rPr>
          <w:rFonts w:hint="default"/>
          <w:lang w:val="en-US"/>
        </w:rPr>
        <w:t>Hình 3.3.12 Luồng dữ liệu mức F2 nhân viên</w:t>
      </w:r>
      <w:bookmarkEnd w:id="76"/>
    </w:p>
    <w:p w14:paraId="607C7A7D">
      <w:pPr>
        <w:bidi w:val="0"/>
        <w:ind w:left="0" w:leftChars="0" w:firstLine="0" w:firstLineChars="0"/>
        <w:rPr>
          <w:rFonts w:hint="default"/>
          <w:lang w:val="en-US"/>
        </w:rPr>
      </w:pPr>
      <w:r>
        <w:rPr>
          <w:rFonts w:hint="default"/>
          <w:lang w:val="en-US"/>
        </w:rPr>
        <w:t>Tác nhân Admin</w:t>
      </w:r>
    </w:p>
    <w:p w14:paraId="42A1C902">
      <w:pPr>
        <w:bidi w:val="0"/>
        <w:ind w:left="0" w:leftChars="0" w:firstLine="0" w:firstLineChars="0"/>
      </w:pPr>
      <w:r>
        <w:drawing>
          <wp:inline distT="0" distB="0" distL="114300" distR="114300">
            <wp:extent cx="5575935" cy="4202430"/>
            <wp:effectExtent l="0" t="0" r="1905" b="381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26"/>
                    <a:stretch>
                      <a:fillRect/>
                    </a:stretch>
                  </pic:blipFill>
                  <pic:spPr>
                    <a:xfrm>
                      <a:off x="0" y="0"/>
                      <a:ext cx="5575935" cy="4202430"/>
                    </a:xfrm>
                    <a:prstGeom prst="rect">
                      <a:avLst/>
                    </a:prstGeom>
                    <a:noFill/>
                    <a:ln>
                      <a:noFill/>
                    </a:ln>
                  </pic:spPr>
                </pic:pic>
              </a:graphicData>
            </a:graphic>
          </wp:inline>
        </w:drawing>
      </w:r>
    </w:p>
    <w:p w14:paraId="206B094E">
      <w:pPr>
        <w:pStyle w:val="249"/>
        <w:bidi w:val="0"/>
        <w:rPr>
          <w:rFonts w:hint="default"/>
          <w:lang w:val="en-US"/>
        </w:rPr>
      </w:pPr>
      <w:bookmarkStart w:id="77" w:name="_Toc27860"/>
      <w:r>
        <w:rPr>
          <w:rFonts w:hint="default"/>
          <w:lang w:val="en-US"/>
        </w:rPr>
        <w:t>Hình 3.3.13 Luồng dữ liệu mức F2 admin</w:t>
      </w:r>
      <w:bookmarkEnd w:id="77"/>
    </w:p>
    <w:p w14:paraId="5BBCAC49">
      <w:pPr>
        <w:bidi w:val="0"/>
        <w:ind w:left="0" w:leftChars="0" w:firstLine="0" w:firstLineChars="0"/>
        <w:rPr>
          <w:rFonts w:hint="default"/>
          <w:lang w:val="en-US"/>
        </w:rPr>
      </w:pPr>
      <w:r>
        <w:rPr>
          <w:rFonts w:hint="default"/>
          <w:lang w:val="en-US"/>
        </w:rPr>
        <w:t>Tác nhân Khách hàng</w:t>
      </w:r>
    </w:p>
    <w:p w14:paraId="2EAB0BC6">
      <w:pPr>
        <w:bidi w:val="0"/>
        <w:ind w:left="0" w:leftChars="0" w:firstLine="0" w:firstLineChars="0"/>
      </w:pPr>
      <w:r>
        <w:drawing>
          <wp:inline distT="0" distB="0" distL="114300" distR="114300">
            <wp:extent cx="5419725" cy="8334375"/>
            <wp:effectExtent l="0" t="0" r="5715" b="1905"/>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pic:cNvPicPr>
                  </pic:nvPicPr>
                  <pic:blipFill>
                    <a:blip r:embed="rId27"/>
                    <a:stretch>
                      <a:fillRect/>
                    </a:stretch>
                  </pic:blipFill>
                  <pic:spPr>
                    <a:xfrm>
                      <a:off x="0" y="0"/>
                      <a:ext cx="5419725" cy="8334375"/>
                    </a:xfrm>
                    <a:prstGeom prst="rect">
                      <a:avLst/>
                    </a:prstGeom>
                    <a:noFill/>
                    <a:ln>
                      <a:noFill/>
                    </a:ln>
                  </pic:spPr>
                </pic:pic>
              </a:graphicData>
            </a:graphic>
          </wp:inline>
        </w:drawing>
      </w:r>
    </w:p>
    <w:p w14:paraId="3587CDC4">
      <w:pPr>
        <w:pStyle w:val="249"/>
        <w:bidi w:val="0"/>
        <w:rPr>
          <w:rFonts w:hint="default"/>
          <w:lang w:val="en-US"/>
        </w:rPr>
      </w:pPr>
      <w:bookmarkStart w:id="78" w:name="_Toc17420"/>
      <w:r>
        <w:rPr>
          <w:rFonts w:hint="default"/>
          <w:lang w:val="en-US"/>
        </w:rPr>
        <w:t>Hình 3.3.14 Luồng dữ liệu mức F2 khách hàng</w:t>
      </w:r>
      <w:bookmarkEnd w:id="78"/>
    </w:p>
    <w:p w14:paraId="56ED9D58">
      <w:pPr>
        <w:bidi w:val="0"/>
        <w:ind w:left="0" w:leftChars="0" w:firstLine="0" w:firstLineChars="0"/>
      </w:pPr>
      <w:r>
        <w:drawing>
          <wp:inline distT="0" distB="0" distL="114300" distR="114300">
            <wp:extent cx="5413375" cy="4244340"/>
            <wp:effectExtent l="0" t="0" r="12065" b="762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pic:cNvPicPr>
                      <a:picLocks noChangeAspect="1"/>
                    </pic:cNvPicPr>
                  </pic:nvPicPr>
                  <pic:blipFill>
                    <a:blip r:embed="rId28"/>
                    <a:stretch>
                      <a:fillRect/>
                    </a:stretch>
                  </pic:blipFill>
                  <pic:spPr>
                    <a:xfrm>
                      <a:off x="0" y="0"/>
                      <a:ext cx="5413375" cy="4244340"/>
                    </a:xfrm>
                    <a:prstGeom prst="rect">
                      <a:avLst/>
                    </a:prstGeom>
                    <a:noFill/>
                    <a:ln>
                      <a:noFill/>
                    </a:ln>
                  </pic:spPr>
                </pic:pic>
              </a:graphicData>
            </a:graphic>
          </wp:inline>
        </w:drawing>
      </w:r>
    </w:p>
    <w:p w14:paraId="75AFEB96">
      <w:pPr>
        <w:pStyle w:val="249"/>
        <w:bidi w:val="0"/>
        <w:rPr>
          <w:rFonts w:hint="default"/>
          <w:lang w:val="en-US"/>
        </w:rPr>
      </w:pPr>
      <w:bookmarkStart w:id="79" w:name="_Toc31286"/>
      <w:r>
        <w:rPr>
          <w:rFonts w:hint="default"/>
          <w:lang w:val="en-US"/>
        </w:rPr>
        <w:t>Hình 3.3.15 Luồng dữ liệu mức F2 khách hàng</w:t>
      </w:r>
      <w:bookmarkEnd w:id="79"/>
    </w:p>
    <w:p w14:paraId="1843CFAB">
      <w:pPr>
        <w:pStyle w:val="3"/>
        <w:bidi w:val="0"/>
        <w:rPr>
          <w:rFonts w:hint="default"/>
          <w:lang w:val="en-US"/>
        </w:rPr>
      </w:pPr>
      <w:bookmarkStart w:id="80" w:name="_Toc11929"/>
      <w:r>
        <w:rPr>
          <w:rFonts w:hint="default"/>
          <w:lang w:val="en-US"/>
        </w:rPr>
        <w:t>3.4 CÁC SƠ ĐỒ THIẾT KẾ HỆ THỐNG</w:t>
      </w:r>
      <w:bookmarkEnd w:id="80"/>
    </w:p>
    <w:p w14:paraId="522B1347">
      <w:pPr>
        <w:pStyle w:val="4"/>
        <w:bidi w:val="0"/>
      </w:pPr>
      <w:bookmarkStart w:id="81" w:name="_Toc6974"/>
      <w:r>
        <w:t>3.4</w:t>
      </w:r>
      <w:r>
        <w:rPr>
          <w:rFonts w:hint="default"/>
          <w:lang w:val="en-US"/>
        </w:rPr>
        <w:t>.1 Sơ đồ Use case</w:t>
      </w:r>
      <w:r>
        <w:br w:type="page"/>
      </w:r>
      <w:bookmarkEnd w:id="81"/>
    </w:p>
    <w:p w14:paraId="2FE948E8">
      <w:pPr>
        <w:rPr>
          <w:rFonts w:hint="default"/>
          <w:lang w:val="en-US"/>
        </w:rPr>
      </w:pPr>
      <w:r>
        <w:rPr>
          <w:rFonts w:hint="default"/>
          <w:lang w:val="en-US"/>
        </w:rPr>
        <w:t>Sơ đồ Usecase Chatbot AI</w:t>
      </w:r>
    </w:p>
    <w:p w14:paraId="18943A49">
      <w:pPr>
        <w:ind w:left="0" w:leftChars="0" w:firstLine="0" w:firstLineChars="0"/>
        <w:rPr>
          <w:rFonts w:hint="default"/>
          <w:lang w:val="en-US"/>
        </w:rPr>
      </w:pPr>
      <w:r>
        <w:rPr>
          <w:rFonts w:ascii="SimSun" w:hAnsi="SimSun" w:eastAsia="SimSun" w:cs="SimSun"/>
          <w:sz w:val="24"/>
          <w:szCs w:val="24"/>
        </w:rPr>
        <w:drawing>
          <wp:inline distT="0" distB="0" distL="114300" distR="114300">
            <wp:extent cx="4007485" cy="7734935"/>
            <wp:effectExtent l="0" t="0" r="635" b="6985"/>
            <wp:docPr id="7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8" descr="IMG_256"/>
                    <pic:cNvPicPr>
                      <a:picLocks noChangeAspect="1"/>
                    </pic:cNvPicPr>
                  </pic:nvPicPr>
                  <pic:blipFill>
                    <a:blip r:embed="rId29"/>
                    <a:stretch>
                      <a:fillRect/>
                    </a:stretch>
                  </pic:blipFill>
                  <pic:spPr>
                    <a:xfrm>
                      <a:off x="0" y="0"/>
                      <a:ext cx="4007485" cy="7734935"/>
                    </a:xfrm>
                    <a:prstGeom prst="rect">
                      <a:avLst/>
                    </a:prstGeom>
                    <a:noFill/>
                    <a:ln w="9525">
                      <a:noFill/>
                    </a:ln>
                  </pic:spPr>
                </pic:pic>
              </a:graphicData>
            </a:graphic>
          </wp:inline>
        </w:drawing>
      </w:r>
    </w:p>
    <w:p w14:paraId="7E2C0E06">
      <w:pPr>
        <w:pStyle w:val="249"/>
        <w:bidi w:val="0"/>
        <w:rPr>
          <w:rFonts w:hint="default"/>
          <w:lang w:val="en-US"/>
        </w:rPr>
      </w:pPr>
      <w:bookmarkStart w:id="82" w:name="_Toc12982"/>
      <w:r>
        <w:rPr>
          <w:rFonts w:hint="default"/>
          <w:lang w:val="en-US"/>
        </w:rPr>
        <w:t>Hình 3.4.1 Sơ đồ Use Case Chatbot AI</w:t>
      </w:r>
      <w:bookmarkEnd w:id="82"/>
    </w:p>
    <w:p w14:paraId="2E884066">
      <w:pPr>
        <w:rPr>
          <w:rFonts w:hint="default"/>
          <w:lang w:val="en-US"/>
        </w:rPr>
      </w:pPr>
      <w:r>
        <w:rPr>
          <w:rFonts w:hint="default"/>
          <w:lang w:val="en-US"/>
        </w:rPr>
        <w:br w:type="page"/>
      </w:r>
    </w:p>
    <w:p w14:paraId="19FE9995">
      <w:pPr>
        <w:bidi w:val="0"/>
        <w:rPr>
          <w:rFonts w:hint="default"/>
          <w:lang w:val="en-US"/>
        </w:rPr>
      </w:pPr>
      <w:r>
        <w:rPr>
          <w:rFonts w:hint="default"/>
          <w:lang w:val="en-US"/>
        </w:rPr>
        <w:t>Sơ đồ Usecase tổng quát</w:t>
      </w:r>
    </w:p>
    <w:p w14:paraId="45105DD2">
      <w:pPr>
        <w:ind w:left="0" w:leftChars="0" w:firstLine="0" w:firstLineChars="0"/>
      </w:pPr>
      <w:r>
        <w:rPr>
          <w:rFonts w:ascii="SimSun" w:hAnsi="SimSun" w:eastAsia="SimSun" w:cs="SimSun"/>
          <w:sz w:val="24"/>
          <w:szCs w:val="24"/>
        </w:rPr>
        <w:drawing>
          <wp:inline distT="0" distB="0" distL="114300" distR="114300">
            <wp:extent cx="5579745" cy="7303770"/>
            <wp:effectExtent l="0" t="0" r="13335" b="11430"/>
            <wp:docPr id="5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 descr="IMG_256"/>
                    <pic:cNvPicPr>
                      <a:picLocks noChangeAspect="1"/>
                    </pic:cNvPicPr>
                  </pic:nvPicPr>
                  <pic:blipFill>
                    <a:blip r:embed="rId30"/>
                    <a:stretch>
                      <a:fillRect/>
                    </a:stretch>
                  </pic:blipFill>
                  <pic:spPr>
                    <a:xfrm>
                      <a:off x="0" y="0"/>
                      <a:ext cx="5579745" cy="7303770"/>
                    </a:xfrm>
                    <a:prstGeom prst="rect">
                      <a:avLst/>
                    </a:prstGeom>
                    <a:noFill/>
                    <a:ln w="9525">
                      <a:noFill/>
                    </a:ln>
                  </pic:spPr>
                </pic:pic>
              </a:graphicData>
            </a:graphic>
          </wp:inline>
        </w:drawing>
      </w:r>
    </w:p>
    <w:p w14:paraId="55C21806">
      <w:pPr>
        <w:pStyle w:val="249"/>
        <w:bidi w:val="0"/>
        <w:rPr>
          <w:rFonts w:hint="default"/>
          <w:lang w:val="en-US"/>
        </w:rPr>
      </w:pPr>
      <w:bookmarkStart w:id="83" w:name="_Toc3310"/>
      <w:r>
        <w:rPr>
          <w:rFonts w:hint="default"/>
          <w:lang w:val="en-US"/>
        </w:rPr>
        <w:t>Hình 3.4.2 Sơ đồ Use Case tổng quát</w:t>
      </w:r>
      <w:bookmarkEnd w:id="83"/>
    </w:p>
    <w:p w14:paraId="314A19B7">
      <w:pPr>
        <w:rPr>
          <w:rFonts w:hint="default"/>
          <w:lang w:val="en-US"/>
        </w:rPr>
      </w:pPr>
      <w:r>
        <w:rPr>
          <w:rFonts w:hint="default"/>
          <w:lang w:val="en-US"/>
        </w:rPr>
        <w:br w:type="page"/>
      </w:r>
    </w:p>
    <w:p w14:paraId="0BE79E94">
      <w:pPr>
        <w:bidi w:val="0"/>
        <w:rPr>
          <w:rFonts w:hint="default"/>
          <w:lang w:val="en-US"/>
        </w:rPr>
      </w:pPr>
      <w:r>
        <w:rPr>
          <w:rFonts w:hint="default"/>
          <w:lang w:val="en-US"/>
        </w:rPr>
        <w:t xml:space="preserve">Usecase của Khách vãng lai </w:t>
      </w:r>
    </w:p>
    <w:p w14:paraId="1444160F">
      <w:pPr>
        <w:bidi w:val="0"/>
        <w:ind w:left="0" w:leftChars="0" w:firstLine="0" w:firstLineChars="0"/>
        <w:rPr>
          <w:rFonts w:hint="default"/>
          <w:lang w:val="en-US"/>
        </w:rPr>
      </w:pPr>
      <w:r>
        <w:drawing>
          <wp:inline distT="0" distB="0" distL="114300" distR="114300">
            <wp:extent cx="5086350" cy="6505575"/>
            <wp:effectExtent l="0" t="0" r="3810" b="1905"/>
            <wp:docPr id="6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 descr="IMG_256"/>
                    <pic:cNvPicPr>
                      <a:picLocks noChangeAspect="1"/>
                    </pic:cNvPicPr>
                  </pic:nvPicPr>
                  <pic:blipFill>
                    <a:blip r:embed="rId31"/>
                    <a:stretch>
                      <a:fillRect/>
                    </a:stretch>
                  </pic:blipFill>
                  <pic:spPr>
                    <a:xfrm>
                      <a:off x="0" y="0"/>
                      <a:ext cx="5086350" cy="6505575"/>
                    </a:xfrm>
                    <a:prstGeom prst="rect">
                      <a:avLst/>
                    </a:prstGeom>
                    <a:noFill/>
                    <a:ln w="9525">
                      <a:noFill/>
                    </a:ln>
                  </pic:spPr>
                </pic:pic>
              </a:graphicData>
            </a:graphic>
          </wp:inline>
        </w:drawing>
      </w:r>
    </w:p>
    <w:p w14:paraId="18959F40">
      <w:pPr>
        <w:pStyle w:val="249"/>
        <w:bidi w:val="0"/>
        <w:rPr>
          <w:rFonts w:hint="default"/>
          <w:lang w:val="en-US"/>
        </w:rPr>
      </w:pPr>
      <w:bookmarkStart w:id="84" w:name="_Toc29965"/>
      <w:r>
        <w:rPr>
          <w:rFonts w:hint="default"/>
          <w:lang w:val="en-US"/>
        </w:rPr>
        <w:t>Hình 3.4.3 Sơ đồ usecase của khách vãng lai.</w:t>
      </w:r>
      <w:r>
        <w:rPr>
          <w:rFonts w:hint="default"/>
          <w:lang w:val="en-US"/>
        </w:rPr>
        <w:br w:type="page"/>
      </w:r>
      <w:bookmarkEnd w:id="84"/>
    </w:p>
    <w:p w14:paraId="32BE07DD">
      <w:pPr>
        <w:bidi w:val="0"/>
        <w:rPr>
          <w:rFonts w:hint="default"/>
          <w:lang w:val="en-US"/>
        </w:rPr>
      </w:pPr>
      <w:r>
        <w:rPr>
          <w:rFonts w:hint="default"/>
          <w:lang w:val="en-US"/>
        </w:rPr>
        <w:t>Usecase của Khách hàng</w:t>
      </w:r>
    </w:p>
    <w:p w14:paraId="4B8C0287">
      <w:pPr>
        <w:bidi w:val="0"/>
        <w:ind w:left="0" w:leftChars="0" w:firstLine="0" w:firstLineChars="0"/>
        <w:rPr>
          <w:rFonts w:hint="default"/>
          <w:lang w:val="en-US"/>
        </w:rPr>
      </w:pPr>
      <w:r>
        <w:rPr>
          <w:rFonts w:ascii="SimSun" w:hAnsi="SimSun" w:eastAsia="SimSun" w:cs="SimSun"/>
          <w:sz w:val="24"/>
          <w:szCs w:val="24"/>
        </w:rPr>
        <w:drawing>
          <wp:inline distT="0" distB="0" distL="114300" distR="114300">
            <wp:extent cx="4762500" cy="7591425"/>
            <wp:effectExtent l="0" t="0" r="7620" b="13335"/>
            <wp:docPr id="6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 descr="IMG_256"/>
                    <pic:cNvPicPr>
                      <a:picLocks noChangeAspect="1"/>
                    </pic:cNvPicPr>
                  </pic:nvPicPr>
                  <pic:blipFill>
                    <a:blip r:embed="rId32"/>
                    <a:stretch>
                      <a:fillRect/>
                    </a:stretch>
                  </pic:blipFill>
                  <pic:spPr>
                    <a:xfrm>
                      <a:off x="0" y="0"/>
                      <a:ext cx="4762500" cy="7591425"/>
                    </a:xfrm>
                    <a:prstGeom prst="rect">
                      <a:avLst/>
                    </a:prstGeom>
                    <a:noFill/>
                    <a:ln w="9525">
                      <a:noFill/>
                    </a:ln>
                  </pic:spPr>
                </pic:pic>
              </a:graphicData>
            </a:graphic>
          </wp:inline>
        </w:drawing>
      </w:r>
    </w:p>
    <w:p w14:paraId="5C36ADB4">
      <w:pPr>
        <w:pStyle w:val="249"/>
        <w:bidi w:val="0"/>
        <w:rPr>
          <w:rFonts w:hint="default"/>
          <w:lang w:val="en-US"/>
        </w:rPr>
      </w:pPr>
      <w:bookmarkStart w:id="85" w:name="_Toc4742"/>
      <w:r>
        <w:rPr>
          <w:rFonts w:hint="default"/>
          <w:lang w:val="en-US"/>
        </w:rPr>
        <w:t>Hình 3.4.4 Sơ đồ usecase của khách hàng.</w:t>
      </w:r>
      <w:bookmarkEnd w:id="85"/>
    </w:p>
    <w:p w14:paraId="1EA8E2D0">
      <w:pPr>
        <w:rPr>
          <w:rFonts w:hint="default"/>
          <w:lang w:val="en-US"/>
        </w:rPr>
      </w:pPr>
      <w:r>
        <w:rPr>
          <w:rFonts w:hint="default"/>
          <w:lang w:val="en-US"/>
        </w:rPr>
        <w:br w:type="page"/>
      </w:r>
    </w:p>
    <w:p w14:paraId="704B7985">
      <w:pPr>
        <w:bidi w:val="0"/>
        <w:rPr>
          <w:rFonts w:hint="default"/>
          <w:lang w:val="en-US"/>
        </w:rPr>
      </w:pPr>
      <w:r>
        <w:rPr>
          <w:rFonts w:hint="default"/>
          <w:lang w:val="en-US"/>
        </w:rPr>
        <w:t>Usecase Quản trị viên</w:t>
      </w:r>
    </w:p>
    <w:p w14:paraId="19DC834B">
      <w:pPr>
        <w:bidi w:val="0"/>
        <w:ind w:left="0" w:leftChars="0" w:firstLine="0" w:firstLineChars="0"/>
        <w:rPr>
          <w:rFonts w:hint="default"/>
          <w:lang w:val="en-US"/>
        </w:rPr>
      </w:pPr>
      <w:r>
        <w:drawing>
          <wp:inline distT="0" distB="0" distL="114300" distR="114300">
            <wp:extent cx="4851400" cy="8115300"/>
            <wp:effectExtent l="0" t="0" r="10160" b="7620"/>
            <wp:docPr id="9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7" descr="IMG_256"/>
                    <pic:cNvPicPr>
                      <a:picLocks noChangeAspect="1"/>
                    </pic:cNvPicPr>
                  </pic:nvPicPr>
                  <pic:blipFill>
                    <a:blip r:embed="rId33"/>
                    <a:stretch>
                      <a:fillRect/>
                    </a:stretch>
                  </pic:blipFill>
                  <pic:spPr>
                    <a:xfrm>
                      <a:off x="0" y="0"/>
                      <a:ext cx="4851400" cy="8115300"/>
                    </a:xfrm>
                    <a:prstGeom prst="rect">
                      <a:avLst/>
                    </a:prstGeom>
                    <a:noFill/>
                    <a:ln w="9525">
                      <a:noFill/>
                    </a:ln>
                  </pic:spPr>
                </pic:pic>
              </a:graphicData>
            </a:graphic>
          </wp:inline>
        </w:drawing>
      </w:r>
    </w:p>
    <w:p w14:paraId="232D37BB">
      <w:pPr>
        <w:pStyle w:val="249"/>
        <w:bidi w:val="0"/>
        <w:rPr>
          <w:rFonts w:hint="default"/>
          <w:lang w:val="en-US"/>
        </w:rPr>
      </w:pPr>
      <w:bookmarkStart w:id="86" w:name="_Toc18954"/>
      <w:r>
        <w:rPr>
          <w:rFonts w:hint="default"/>
          <w:lang w:val="en-US"/>
        </w:rPr>
        <w:t>Hình 3.4.5 Sơ đồ usecase quản trị viên</w:t>
      </w:r>
      <w:bookmarkEnd w:id="86"/>
    </w:p>
    <w:p w14:paraId="12A9A5D8">
      <w:pPr>
        <w:pStyle w:val="4"/>
        <w:bidi w:val="0"/>
      </w:pPr>
      <w:bookmarkStart w:id="87" w:name="_Toc29348"/>
      <w:r>
        <w:t>3.</w:t>
      </w:r>
      <w:r>
        <w:rPr>
          <w:rFonts w:hint="default"/>
          <w:lang w:val="en-US"/>
        </w:rPr>
        <w:t>4.2 Sơ đồ hoạt động (Activity Diagram)</w:t>
      </w:r>
      <w:bookmarkEnd w:id="87"/>
    </w:p>
    <w:p w14:paraId="43EB27BA">
      <w:pPr>
        <w:ind w:left="0" w:leftChars="0" w:firstLine="0" w:firstLineChars="0"/>
        <w:rPr>
          <w:rFonts w:hint="default"/>
          <w:lang w:val="en-US"/>
        </w:rPr>
      </w:pPr>
      <w:r>
        <w:rPr>
          <w:rFonts w:ascii="SimSun" w:hAnsi="SimSun" w:eastAsia="SimSun" w:cs="SimSun"/>
          <w:sz w:val="24"/>
          <w:szCs w:val="24"/>
        </w:rPr>
        <w:drawing>
          <wp:inline distT="0" distB="0" distL="114300" distR="114300">
            <wp:extent cx="5570220" cy="4032885"/>
            <wp:effectExtent l="0" t="0" r="7620" b="5715"/>
            <wp:docPr id="7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0" descr="IMG_256"/>
                    <pic:cNvPicPr>
                      <a:picLocks noChangeAspect="1"/>
                    </pic:cNvPicPr>
                  </pic:nvPicPr>
                  <pic:blipFill>
                    <a:blip r:embed="rId34"/>
                    <a:stretch>
                      <a:fillRect/>
                    </a:stretch>
                  </pic:blipFill>
                  <pic:spPr>
                    <a:xfrm>
                      <a:off x="0" y="0"/>
                      <a:ext cx="5570220" cy="4032885"/>
                    </a:xfrm>
                    <a:prstGeom prst="rect">
                      <a:avLst/>
                    </a:prstGeom>
                    <a:noFill/>
                    <a:ln w="9525">
                      <a:noFill/>
                    </a:ln>
                  </pic:spPr>
                </pic:pic>
              </a:graphicData>
            </a:graphic>
          </wp:inline>
        </w:drawing>
      </w:r>
    </w:p>
    <w:p w14:paraId="7911191E">
      <w:pPr>
        <w:pStyle w:val="249"/>
        <w:bidi w:val="0"/>
        <w:rPr>
          <w:rFonts w:hint="default"/>
          <w:lang w:val="en-US"/>
        </w:rPr>
      </w:pPr>
      <w:bookmarkStart w:id="88" w:name="_Toc32608"/>
      <w:r>
        <w:rPr>
          <w:rFonts w:hint="default"/>
          <w:lang w:val="en-US"/>
        </w:rPr>
        <w:t>Hình 3.4.6 Sơ đồ hoạt động (Activity diagram) Chatbot AI</w:t>
      </w:r>
      <w:bookmarkEnd w:id="88"/>
    </w:p>
    <w:p w14:paraId="241FED2F">
      <w:pPr>
        <w:bidi w:val="0"/>
        <w:ind w:left="0" w:leftChars="0" w:firstLine="0" w:firstLineChars="0"/>
        <w:rPr>
          <w:rFonts w:hint="default"/>
          <w:lang w:val="en-US"/>
        </w:rPr>
      </w:pPr>
    </w:p>
    <w:p w14:paraId="2EE7B18F">
      <w:pPr>
        <w:bidi w:val="0"/>
        <w:ind w:left="0" w:leftChars="0" w:firstLine="0" w:firstLineChars="0"/>
      </w:pPr>
      <w:r>
        <w:drawing>
          <wp:inline distT="0" distB="0" distL="114300" distR="114300">
            <wp:extent cx="5579110" cy="6299835"/>
            <wp:effectExtent l="0" t="0" r="13970" b="9525"/>
            <wp:docPr id="4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1" descr="IMG_256"/>
                    <pic:cNvPicPr>
                      <a:picLocks noChangeAspect="1"/>
                    </pic:cNvPicPr>
                  </pic:nvPicPr>
                  <pic:blipFill>
                    <a:blip r:embed="rId35"/>
                    <a:stretch>
                      <a:fillRect/>
                    </a:stretch>
                  </pic:blipFill>
                  <pic:spPr>
                    <a:xfrm>
                      <a:off x="0" y="0"/>
                      <a:ext cx="5579110" cy="6299835"/>
                    </a:xfrm>
                    <a:prstGeom prst="rect">
                      <a:avLst/>
                    </a:prstGeom>
                    <a:noFill/>
                    <a:ln w="9525">
                      <a:noFill/>
                    </a:ln>
                  </pic:spPr>
                </pic:pic>
              </a:graphicData>
            </a:graphic>
          </wp:inline>
        </w:drawing>
      </w:r>
    </w:p>
    <w:p w14:paraId="06CD1323">
      <w:pPr>
        <w:pStyle w:val="249"/>
        <w:bidi w:val="0"/>
        <w:rPr>
          <w:rFonts w:hint="default"/>
          <w:lang w:val="en-US"/>
        </w:rPr>
      </w:pPr>
      <w:bookmarkStart w:id="89" w:name="_Toc26792"/>
      <w:r>
        <w:rPr>
          <w:rFonts w:hint="default"/>
          <w:lang w:val="en-US"/>
        </w:rPr>
        <w:t>Hình 3.4.7 Sơ đồ (Activity diagram) đồng bộ dữ liệu t</w:t>
      </w:r>
      <w:r>
        <w:rPr>
          <w:rFonts w:hint="default"/>
        </w:rPr>
        <w:t xml:space="preserve">our </w:t>
      </w:r>
      <w:r>
        <w:rPr>
          <w:rFonts w:hint="default"/>
          <w:lang w:val="en-US"/>
        </w:rPr>
        <w:t>l</w:t>
      </w:r>
      <w:r>
        <w:rPr>
          <w:rFonts w:hint="default"/>
        </w:rPr>
        <w:t xml:space="preserve">ên </w:t>
      </w:r>
      <w:r>
        <w:rPr>
          <w:rFonts w:hint="default"/>
          <w:lang w:val="en-US"/>
        </w:rPr>
        <w:t>v</w:t>
      </w:r>
      <w:r>
        <w:rPr>
          <w:rFonts w:hint="default"/>
        </w:rPr>
        <w:t>ector DB</w:t>
      </w:r>
      <w:bookmarkEnd w:id="89"/>
    </w:p>
    <w:p w14:paraId="77228839">
      <w:pPr>
        <w:ind w:left="0" w:leftChars="0" w:firstLine="0" w:firstLineChars="0"/>
        <w:rPr>
          <w:rFonts w:hint="default"/>
          <w:lang w:val="en-US"/>
        </w:rPr>
      </w:pPr>
      <w:r>
        <w:rPr>
          <w:rFonts w:hint="default"/>
          <w:lang w:val="en-US"/>
        </w:rPr>
        <w:drawing>
          <wp:inline distT="0" distB="0" distL="114300" distR="114300">
            <wp:extent cx="5882005" cy="3422015"/>
            <wp:effectExtent l="0" t="0" r="635" b="6985"/>
            <wp:docPr id="40" name="Picture 40" descr="activity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ctivitydangnhap"/>
                    <pic:cNvPicPr>
                      <a:picLocks noChangeAspect="1"/>
                    </pic:cNvPicPr>
                  </pic:nvPicPr>
                  <pic:blipFill>
                    <a:blip r:embed="rId36"/>
                    <a:stretch>
                      <a:fillRect/>
                    </a:stretch>
                  </pic:blipFill>
                  <pic:spPr>
                    <a:xfrm>
                      <a:off x="0" y="0"/>
                      <a:ext cx="5882005" cy="3422015"/>
                    </a:xfrm>
                    <a:prstGeom prst="rect">
                      <a:avLst/>
                    </a:prstGeom>
                  </pic:spPr>
                </pic:pic>
              </a:graphicData>
            </a:graphic>
          </wp:inline>
        </w:drawing>
      </w:r>
    </w:p>
    <w:p w14:paraId="2BB544CE">
      <w:pPr>
        <w:pStyle w:val="249"/>
        <w:bidi w:val="0"/>
        <w:rPr>
          <w:rFonts w:hint="default"/>
          <w:lang w:val="en-US"/>
        </w:rPr>
      </w:pPr>
      <w:bookmarkStart w:id="90" w:name="_Toc31272"/>
      <w:r>
        <w:rPr>
          <w:rFonts w:hint="default"/>
          <w:lang w:val="en-US"/>
        </w:rPr>
        <w:t>Hình 3.4.8 Sơ đồ hoạt động (Activity diagram) đăng nhập</w:t>
      </w:r>
      <w:bookmarkEnd w:id="90"/>
    </w:p>
    <w:p w14:paraId="3FF68E2D">
      <w:pPr>
        <w:bidi w:val="0"/>
        <w:ind w:left="0" w:leftChars="0" w:firstLine="0" w:firstLineChars="0"/>
        <w:rPr>
          <w:rFonts w:ascii="SimSun" w:hAnsi="SimSun" w:eastAsia="SimSun" w:cs="SimSun"/>
          <w:sz w:val="24"/>
          <w:szCs w:val="24"/>
        </w:rPr>
      </w:pPr>
      <w:r>
        <w:rPr>
          <w:rFonts w:ascii="SimSun" w:hAnsi="SimSun" w:eastAsia="SimSun" w:cs="SimSun"/>
          <w:sz w:val="24"/>
          <w:szCs w:val="24"/>
        </w:rPr>
        <w:drawing>
          <wp:inline distT="0" distB="0" distL="114300" distR="114300">
            <wp:extent cx="5568950" cy="6669405"/>
            <wp:effectExtent l="0" t="0" r="0" b="0"/>
            <wp:docPr id="35"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 descr="IMG_256"/>
                    <pic:cNvPicPr>
                      <a:picLocks noChangeAspect="1"/>
                    </pic:cNvPicPr>
                  </pic:nvPicPr>
                  <pic:blipFill>
                    <a:blip r:embed="rId37"/>
                    <a:srcRect t="2388"/>
                    <a:stretch>
                      <a:fillRect/>
                    </a:stretch>
                  </pic:blipFill>
                  <pic:spPr>
                    <a:xfrm>
                      <a:off x="0" y="0"/>
                      <a:ext cx="5568950" cy="6669405"/>
                    </a:xfrm>
                    <a:prstGeom prst="rect">
                      <a:avLst/>
                    </a:prstGeom>
                    <a:noFill/>
                    <a:ln w="9525">
                      <a:noFill/>
                    </a:ln>
                  </pic:spPr>
                </pic:pic>
              </a:graphicData>
            </a:graphic>
          </wp:inline>
        </w:drawing>
      </w:r>
    </w:p>
    <w:p w14:paraId="7ACD1003">
      <w:pPr>
        <w:pStyle w:val="249"/>
        <w:bidi w:val="0"/>
        <w:rPr>
          <w:rFonts w:hint="default"/>
          <w:lang w:val="en-US"/>
        </w:rPr>
      </w:pPr>
      <w:bookmarkStart w:id="91" w:name="_Toc25107"/>
      <w:r>
        <w:rPr>
          <w:rFonts w:hint="default"/>
          <w:lang w:val="en-US"/>
        </w:rPr>
        <w:t>Hình 3.4.9 Sơ đồ hoạt động (Activity diagram) đặt tour</w:t>
      </w:r>
      <w:bookmarkEnd w:id="91"/>
    </w:p>
    <w:p w14:paraId="201C4F8B">
      <w:pPr>
        <w:bidi w:val="0"/>
        <w:ind w:left="0" w:leftChars="0" w:firstLine="0" w:firstLineChars="0"/>
        <w:rPr>
          <w:rFonts w:ascii="SimSun" w:hAnsi="SimSun" w:eastAsia="SimSun" w:cs="SimSun"/>
          <w:sz w:val="24"/>
          <w:szCs w:val="24"/>
        </w:rPr>
      </w:pPr>
      <w:r>
        <w:rPr>
          <w:rFonts w:ascii="SimSun" w:hAnsi="SimSun" w:eastAsia="SimSun" w:cs="SimSun"/>
          <w:sz w:val="24"/>
          <w:szCs w:val="24"/>
        </w:rPr>
        <w:drawing>
          <wp:inline distT="0" distB="0" distL="114300" distR="114300">
            <wp:extent cx="5876925" cy="5701030"/>
            <wp:effectExtent l="0" t="0" r="5715" b="13970"/>
            <wp:docPr id="3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 descr="IMG_256"/>
                    <pic:cNvPicPr>
                      <a:picLocks noChangeAspect="1"/>
                    </pic:cNvPicPr>
                  </pic:nvPicPr>
                  <pic:blipFill>
                    <a:blip r:embed="rId38"/>
                    <a:srcRect t="35"/>
                    <a:stretch>
                      <a:fillRect/>
                    </a:stretch>
                  </pic:blipFill>
                  <pic:spPr>
                    <a:xfrm>
                      <a:off x="0" y="0"/>
                      <a:ext cx="5876925" cy="5701030"/>
                    </a:xfrm>
                    <a:prstGeom prst="rect">
                      <a:avLst/>
                    </a:prstGeom>
                    <a:noFill/>
                    <a:ln w="9525">
                      <a:noFill/>
                    </a:ln>
                  </pic:spPr>
                </pic:pic>
              </a:graphicData>
            </a:graphic>
          </wp:inline>
        </w:drawing>
      </w:r>
    </w:p>
    <w:p w14:paraId="22FF3F6E">
      <w:pPr>
        <w:pStyle w:val="249"/>
        <w:bidi w:val="0"/>
        <w:rPr>
          <w:rFonts w:hint="default"/>
          <w:lang w:val="en-US"/>
        </w:rPr>
      </w:pPr>
      <w:bookmarkStart w:id="92" w:name="_Toc1978"/>
      <w:r>
        <w:rPr>
          <w:rFonts w:hint="default"/>
          <w:lang w:val="en-US"/>
        </w:rPr>
        <w:t>Hình 3.4.10 Sơ đồ hoạt động (Activity diagram) thanh toán trực tuyến vnpay</w:t>
      </w:r>
      <w:bookmarkEnd w:id="92"/>
    </w:p>
    <w:p w14:paraId="7033EB38">
      <w:pPr>
        <w:bidi w:val="0"/>
        <w:ind w:left="0" w:leftChars="0" w:firstLine="0" w:firstLineChars="0"/>
        <w:rPr>
          <w:rFonts w:ascii="SimSun" w:hAnsi="SimSun" w:eastAsia="SimSun" w:cs="SimSun"/>
          <w:sz w:val="24"/>
          <w:szCs w:val="24"/>
        </w:rPr>
      </w:pPr>
      <w:r>
        <w:rPr>
          <w:rFonts w:ascii="SimSun" w:hAnsi="SimSun" w:eastAsia="SimSun" w:cs="SimSun"/>
          <w:sz w:val="24"/>
          <w:szCs w:val="24"/>
        </w:rPr>
        <w:drawing>
          <wp:inline distT="0" distB="0" distL="114300" distR="114300">
            <wp:extent cx="5580380" cy="3696970"/>
            <wp:effectExtent l="0" t="0" r="12700" b="6350"/>
            <wp:docPr id="38"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9" descr="IMG_256"/>
                    <pic:cNvPicPr>
                      <a:picLocks noChangeAspect="1"/>
                    </pic:cNvPicPr>
                  </pic:nvPicPr>
                  <pic:blipFill>
                    <a:blip r:embed="rId39"/>
                    <a:stretch>
                      <a:fillRect/>
                    </a:stretch>
                  </pic:blipFill>
                  <pic:spPr>
                    <a:xfrm>
                      <a:off x="0" y="0"/>
                      <a:ext cx="5580380" cy="3696970"/>
                    </a:xfrm>
                    <a:prstGeom prst="rect">
                      <a:avLst/>
                    </a:prstGeom>
                    <a:noFill/>
                    <a:ln w="9525">
                      <a:noFill/>
                    </a:ln>
                  </pic:spPr>
                </pic:pic>
              </a:graphicData>
            </a:graphic>
          </wp:inline>
        </w:drawing>
      </w:r>
    </w:p>
    <w:p w14:paraId="03BE17F9">
      <w:pPr>
        <w:pStyle w:val="249"/>
        <w:bidi w:val="0"/>
        <w:rPr>
          <w:rFonts w:hint="default" w:ascii="SimSun" w:hAnsi="SimSun" w:eastAsia="SimSun" w:cs="SimSun"/>
          <w:sz w:val="24"/>
          <w:szCs w:val="24"/>
          <w:lang w:val="en-US"/>
        </w:rPr>
      </w:pPr>
      <w:bookmarkStart w:id="93" w:name="_Toc9850"/>
      <w:r>
        <w:rPr>
          <w:rFonts w:hint="default"/>
          <w:lang w:val="en-US"/>
        </w:rPr>
        <w:t>Hình 3.4.11 Sơ đồ hoạt động (Activity diagram) c</w:t>
      </w:r>
      <w:r>
        <w:rPr>
          <w:rFonts w:hint="default"/>
        </w:rPr>
        <w:t xml:space="preserve">hức năng </w:t>
      </w:r>
      <w:r>
        <w:rPr>
          <w:rFonts w:hint="default"/>
          <w:lang w:val="en-US"/>
        </w:rPr>
        <w:t>d</w:t>
      </w:r>
      <w:r>
        <w:rPr>
          <w:rFonts w:hint="default"/>
        </w:rPr>
        <w:t>uyệt</w:t>
      </w:r>
      <w:r>
        <w:rPr>
          <w:rFonts w:hint="default"/>
          <w:lang w:val="en-US"/>
        </w:rPr>
        <w:t>,</w:t>
      </w:r>
      <w:r>
        <w:rPr>
          <w:rFonts w:hint="default"/>
        </w:rPr>
        <w:t xml:space="preserve"> </w:t>
      </w:r>
      <w:r>
        <w:rPr>
          <w:rFonts w:hint="default"/>
          <w:lang w:val="en-US"/>
        </w:rPr>
        <w:t>h</w:t>
      </w:r>
      <w:r>
        <w:rPr>
          <w:rFonts w:hint="default"/>
        </w:rPr>
        <w:t xml:space="preserve">ủy </w:t>
      </w:r>
      <w:r>
        <w:rPr>
          <w:rFonts w:hint="default"/>
          <w:lang w:val="en-US"/>
        </w:rPr>
        <w:t>đ</w:t>
      </w:r>
      <w:r>
        <w:rPr>
          <w:rFonts w:hint="default"/>
        </w:rPr>
        <w:t xml:space="preserve">ơn </w:t>
      </w:r>
      <w:r>
        <w:rPr>
          <w:rFonts w:hint="default"/>
          <w:lang w:val="en-US"/>
        </w:rPr>
        <w:t>đ</w:t>
      </w:r>
      <w:r>
        <w:rPr>
          <w:rFonts w:hint="default"/>
        </w:rPr>
        <w:t xml:space="preserve">ặt </w:t>
      </w:r>
      <w:r>
        <w:rPr>
          <w:rFonts w:hint="default"/>
          <w:lang w:val="en-US"/>
        </w:rPr>
        <w:t>t</w:t>
      </w:r>
      <w:r>
        <w:rPr>
          <w:rFonts w:hint="default"/>
        </w:rPr>
        <w:t>our</w:t>
      </w:r>
      <w:bookmarkEnd w:id="93"/>
    </w:p>
    <w:p w14:paraId="60B25C91">
      <w:pPr>
        <w:bidi w:val="0"/>
        <w:ind w:left="0" w:leftChars="0" w:firstLine="0" w:firstLineChars="0"/>
        <w:rPr>
          <w:rFonts w:ascii="SimSun" w:hAnsi="SimSun" w:eastAsia="SimSun" w:cs="SimSun"/>
          <w:sz w:val="24"/>
          <w:szCs w:val="24"/>
        </w:rPr>
      </w:pPr>
      <w:r>
        <w:rPr>
          <w:rFonts w:ascii="SimSun" w:hAnsi="SimSun" w:eastAsia="SimSun" w:cs="SimSun"/>
          <w:sz w:val="24"/>
          <w:szCs w:val="24"/>
        </w:rPr>
        <w:drawing>
          <wp:inline distT="0" distB="0" distL="114300" distR="114300">
            <wp:extent cx="5574665" cy="3874135"/>
            <wp:effectExtent l="0" t="0" r="3175" b="12065"/>
            <wp:docPr id="4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descr="IMG_256"/>
                    <pic:cNvPicPr>
                      <a:picLocks noChangeAspect="1"/>
                    </pic:cNvPicPr>
                  </pic:nvPicPr>
                  <pic:blipFill>
                    <a:blip r:embed="rId40"/>
                    <a:stretch>
                      <a:fillRect/>
                    </a:stretch>
                  </pic:blipFill>
                  <pic:spPr>
                    <a:xfrm>
                      <a:off x="0" y="0"/>
                      <a:ext cx="5574665" cy="3874135"/>
                    </a:xfrm>
                    <a:prstGeom prst="rect">
                      <a:avLst/>
                    </a:prstGeom>
                    <a:noFill/>
                    <a:ln w="9525">
                      <a:noFill/>
                    </a:ln>
                  </pic:spPr>
                </pic:pic>
              </a:graphicData>
            </a:graphic>
          </wp:inline>
        </w:drawing>
      </w:r>
    </w:p>
    <w:p w14:paraId="326CD628">
      <w:pPr>
        <w:pStyle w:val="249"/>
        <w:bidi w:val="0"/>
        <w:rPr>
          <w:rFonts w:hint="default" w:ascii="SimSun" w:hAnsi="SimSun" w:eastAsia="SimSun" w:cs="SimSun"/>
          <w:sz w:val="24"/>
          <w:szCs w:val="24"/>
          <w:lang w:val="en-US"/>
        </w:rPr>
      </w:pPr>
      <w:bookmarkStart w:id="94" w:name="_Toc25422"/>
      <w:r>
        <w:rPr>
          <w:rFonts w:hint="default"/>
          <w:lang w:val="en-US"/>
        </w:rPr>
        <w:t>Hình 3.4.12 Sơ đồ hoạt động (Activity diagram) chức năng quản lý lịch khởi hành</w:t>
      </w:r>
      <w:bookmarkEnd w:id="94"/>
    </w:p>
    <w:p w14:paraId="184E97CA">
      <w:pPr>
        <w:bidi w:val="0"/>
        <w:ind w:left="0" w:leftChars="0" w:firstLine="0" w:firstLineChars="0"/>
        <w:rPr>
          <w:rFonts w:ascii="SimSun" w:hAnsi="SimSun" w:eastAsia="SimSun" w:cs="SimSun"/>
          <w:sz w:val="24"/>
          <w:szCs w:val="24"/>
        </w:rPr>
      </w:pPr>
      <w:r>
        <w:rPr>
          <w:rFonts w:ascii="SimSun" w:hAnsi="SimSun" w:eastAsia="SimSun" w:cs="SimSun"/>
          <w:sz w:val="24"/>
          <w:szCs w:val="24"/>
        </w:rPr>
        <w:drawing>
          <wp:inline distT="0" distB="0" distL="114300" distR="114300">
            <wp:extent cx="5777865" cy="3924300"/>
            <wp:effectExtent l="0" t="0" r="13335" b="7620"/>
            <wp:docPr id="4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3" descr="IMG_256"/>
                    <pic:cNvPicPr>
                      <a:picLocks noChangeAspect="1"/>
                    </pic:cNvPicPr>
                  </pic:nvPicPr>
                  <pic:blipFill>
                    <a:blip r:embed="rId41"/>
                    <a:stretch>
                      <a:fillRect/>
                    </a:stretch>
                  </pic:blipFill>
                  <pic:spPr>
                    <a:xfrm>
                      <a:off x="0" y="0"/>
                      <a:ext cx="5777865" cy="3924300"/>
                    </a:xfrm>
                    <a:prstGeom prst="rect">
                      <a:avLst/>
                    </a:prstGeom>
                    <a:noFill/>
                    <a:ln w="9525">
                      <a:noFill/>
                    </a:ln>
                  </pic:spPr>
                </pic:pic>
              </a:graphicData>
            </a:graphic>
          </wp:inline>
        </w:drawing>
      </w:r>
    </w:p>
    <w:p w14:paraId="5084BDA7">
      <w:pPr>
        <w:pStyle w:val="249"/>
        <w:bidi w:val="0"/>
        <w:rPr>
          <w:rFonts w:hint="default"/>
          <w:lang w:val="en-US"/>
        </w:rPr>
      </w:pPr>
      <w:bookmarkStart w:id="95" w:name="_Toc18696"/>
      <w:r>
        <w:rPr>
          <w:rFonts w:hint="default"/>
          <w:lang w:val="en-US"/>
        </w:rPr>
        <w:t>Hình 3.4.13 Sơ đồ hoạt động (Activity diagram) c</w:t>
      </w:r>
      <w:r>
        <w:rPr>
          <w:rFonts w:hint="default"/>
        </w:rPr>
        <w:t xml:space="preserve">hức năng </w:t>
      </w:r>
      <w:r>
        <w:rPr>
          <w:rFonts w:hint="default"/>
          <w:lang w:val="en-US"/>
        </w:rPr>
        <w:t>q</w:t>
      </w:r>
      <w:r>
        <w:rPr>
          <w:rFonts w:hint="default"/>
        </w:rPr>
        <w:t xml:space="preserve">uản lý </w:t>
      </w:r>
      <w:r>
        <w:rPr>
          <w:rFonts w:hint="default"/>
          <w:lang w:val="en-US"/>
        </w:rPr>
        <w:t>k</w:t>
      </w:r>
      <w:r>
        <w:rPr>
          <w:rFonts w:hint="default"/>
        </w:rPr>
        <w:t xml:space="preserve">huyến </w:t>
      </w:r>
      <w:r>
        <w:rPr>
          <w:rFonts w:hint="default"/>
          <w:lang w:val="en-US"/>
        </w:rPr>
        <w:t>m</w:t>
      </w:r>
      <w:r>
        <w:rPr>
          <w:rFonts w:hint="default"/>
        </w:rPr>
        <w:t>ãi (Voucher &amp; Flash Sale)</w:t>
      </w:r>
      <w:bookmarkEnd w:id="95"/>
    </w:p>
    <w:p w14:paraId="522F34FE">
      <w:pPr>
        <w:bidi w:val="0"/>
        <w:ind w:left="0" w:leftChars="0" w:firstLine="0" w:firstLineChars="0"/>
        <w:rPr>
          <w:rFonts w:ascii="SimSun" w:hAnsi="SimSun" w:eastAsia="SimSun" w:cs="SimSun"/>
          <w:sz w:val="24"/>
          <w:szCs w:val="24"/>
        </w:rPr>
      </w:pPr>
      <w:r>
        <w:rPr>
          <w:rFonts w:ascii="SimSun" w:hAnsi="SimSun" w:eastAsia="SimSun" w:cs="SimSun"/>
          <w:sz w:val="24"/>
          <w:szCs w:val="24"/>
        </w:rPr>
        <w:drawing>
          <wp:inline distT="0" distB="0" distL="114300" distR="114300">
            <wp:extent cx="5572125" cy="5968365"/>
            <wp:effectExtent l="0" t="0" r="5715" b="5715"/>
            <wp:docPr id="4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4" descr="IMG_256"/>
                    <pic:cNvPicPr>
                      <a:picLocks noChangeAspect="1"/>
                    </pic:cNvPicPr>
                  </pic:nvPicPr>
                  <pic:blipFill>
                    <a:blip r:embed="rId42"/>
                    <a:stretch>
                      <a:fillRect/>
                    </a:stretch>
                  </pic:blipFill>
                  <pic:spPr>
                    <a:xfrm>
                      <a:off x="0" y="0"/>
                      <a:ext cx="5572125" cy="5968365"/>
                    </a:xfrm>
                    <a:prstGeom prst="rect">
                      <a:avLst/>
                    </a:prstGeom>
                    <a:noFill/>
                    <a:ln w="9525">
                      <a:noFill/>
                    </a:ln>
                  </pic:spPr>
                </pic:pic>
              </a:graphicData>
            </a:graphic>
          </wp:inline>
        </w:drawing>
      </w:r>
    </w:p>
    <w:p w14:paraId="62509F4C">
      <w:pPr>
        <w:pStyle w:val="249"/>
        <w:bidi w:val="0"/>
        <w:rPr>
          <w:rFonts w:hint="default"/>
          <w:lang w:val="en-US"/>
        </w:rPr>
      </w:pPr>
      <w:bookmarkStart w:id="96" w:name="_Toc19687"/>
      <w:r>
        <w:rPr>
          <w:rFonts w:hint="default"/>
          <w:lang w:val="en-US"/>
        </w:rPr>
        <w:t xml:space="preserve">Hình 3.4.14 Sơ đồ hoạt động (Activity diagram) </w:t>
      </w:r>
      <w:r>
        <w:rPr>
          <w:rFonts w:hint="default"/>
        </w:rPr>
        <w:t xml:space="preserve">Chức năng </w:t>
      </w:r>
      <w:r>
        <w:rPr>
          <w:rFonts w:hint="default"/>
          <w:lang w:val="en-US"/>
        </w:rPr>
        <w:t>b</w:t>
      </w:r>
      <w:r>
        <w:rPr>
          <w:rFonts w:hint="default"/>
        </w:rPr>
        <w:t xml:space="preserve">áo cáo </w:t>
      </w:r>
      <w:r>
        <w:rPr>
          <w:rFonts w:hint="default"/>
          <w:lang w:val="en-US"/>
        </w:rPr>
        <w:t>và t</w:t>
      </w:r>
      <w:r>
        <w:rPr>
          <w:rFonts w:hint="default"/>
        </w:rPr>
        <w:t xml:space="preserve">hống kê </w:t>
      </w:r>
      <w:r>
        <w:rPr>
          <w:rFonts w:hint="default"/>
          <w:lang w:val="en-US"/>
        </w:rPr>
        <w:t>d</w:t>
      </w:r>
      <w:r>
        <w:rPr>
          <w:rFonts w:hint="default"/>
        </w:rPr>
        <w:t>oanh thu</w:t>
      </w:r>
      <w:bookmarkEnd w:id="96"/>
    </w:p>
    <w:p w14:paraId="05E8EB71">
      <w:pPr>
        <w:pStyle w:val="4"/>
        <w:bidi w:val="0"/>
        <w:rPr>
          <w:rFonts w:hint="default"/>
          <w:lang w:val="en-US"/>
        </w:rPr>
      </w:pPr>
      <w:bookmarkStart w:id="97" w:name="_Toc21731"/>
      <w:r>
        <w:rPr>
          <w:rStyle w:val="256"/>
          <w:rFonts w:hint="default"/>
          <w:b/>
          <w:bCs/>
          <w:caps/>
          <w:lang w:val="en-US"/>
        </w:rPr>
        <w:t>3.4.2 Sơ đồ tuần tự (Sequence Diagram)</w:t>
      </w:r>
      <w:bookmarkEnd w:id="97"/>
    </w:p>
    <w:p w14:paraId="1312B031">
      <w:pPr>
        <w:ind w:left="0" w:leftChars="0" w:firstLine="0" w:firstLineChars="0"/>
        <w:rPr>
          <w:rFonts w:ascii="SimSun" w:hAnsi="SimSun" w:eastAsia="SimSun" w:cs="SimSun"/>
          <w:sz w:val="24"/>
          <w:szCs w:val="24"/>
        </w:rPr>
      </w:pPr>
      <w:r>
        <w:rPr>
          <w:rFonts w:ascii="SimSun" w:hAnsi="SimSun" w:eastAsia="SimSun" w:cs="SimSun"/>
          <w:sz w:val="24"/>
          <w:szCs w:val="24"/>
        </w:rPr>
        <w:drawing>
          <wp:inline distT="0" distB="0" distL="114300" distR="114300">
            <wp:extent cx="5576570" cy="3957320"/>
            <wp:effectExtent l="0" t="0" r="1270" b="5080"/>
            <wp:docPr id="77"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1" descr="IMG_256"/>
                    <pic:cNvPicPr>
                      <a:picLocks noChangeAspect="1"/>
                    </pic:cNvPicPr>
                  </pic:nvPicPr>
                  <pic:blipFill>
                    <a:blip r:embed="rId43"/>
                    <a:stretch>
                      <a:fillRect/>
                    </a:stretch>
                  </pic:blipFill>
                  <pic:spPr>
                    <a:xfrm>
                      <a:off x="0" y="0"/>
                      <a:ext cx="5576570" cy="3957320"/>
                    </a:xfrm>
                    <a:prstGeom prst="rect">
                      <a:avLst/>
                    </a:prstGeom>
                    <a:noFill/>
                    <a:ln w="9525">
                      <a:noFill/>
                    </a:ln>
                  </pic:spPr>
                </pic:pic>
              </a:graphicData>
            </a:graphic>
          </wp:inline>
        </w:drawing>
      </w:r>
    </w:p>
    <w:p w14:paraId="745498C9">
      <w:pPr>
        <w:pStyle w:val="249"/>
        <w:bidi w:val="0"/>
        <w:rPr>
          <w:rFonts w:hint="default"/>
          <w:lang w:val="en-US"/>
        </w:rPr>
      </w:pPr>
      <w:bookmarkStart w:id="98" w:name="_Toc17685"/>
      <w:r>
        <w:rPr>
          <w:rFonts w:hint="default"/>
          <w:lang w:val="en-US"/>
        </w:rPr>
        <w:t>Hình 3.4.15 Sơ đồ tuần tự (Sequence diagram) chức năng Chatbot AI</w:t>
      </w:r>
      <w:bookmarkEnd w:id="98"/>
    </w:p>
    <w:p w14:paraId="7486E842">
      <w:pPr>
        <w:bidi w:val="0"/>
        <w:ind w:left="0" w:leftChars="0" w:firstLine="0" w:firstLineChars="0"/>
        <w:rPr>
          <w:rFonts w:ascii="SimSun" w:hAnsi="SimSun" w:eastAsia="SimSun" w:cs="SimSun"/>
          <w:sz w:val="24"/>
          <w:szCs w:val="24"/>
        </w:rPr>
      </w:pPr>
      <w:r>
        <w:rPr>
          <w:rFonts w:ascii="SimSun" w:hAnsi="SimSun" w:eastAsia="SimSun" w:cs="SimSun"/>
          <w:sz w:val="24"/>
          <w:szCs w:val="24"/>
        </w:rPr>
        <w:drawing>
          <wp:inline distT="0" distB="0" distL="114300" distR="114300">
            <wp:extent cx="5572760" cy="2464435"/>
            <wp:effectExtent l="0" t="0" r="5080" b="4445"/>
            <wp:docPr id="5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0" descr="IMG_256"/>
                    <pic:cNvPicPr>
                      <a:picLocks noChangeAspect="1"/>
                    </pic:cNvPicPr>
                  </pic:nvPicPr>
                  <pic:blipFill>
                    <a:blip r:embed="rId44"/>
                    <a:stretch>
                      <a:fillRect/>
                    </a:stretch>
                  </pic:blipFill>
                  <pic:spPr>
                    <a:xfrm>
                      <a:off x="0" y="0"/>
                      <a:ext cx="5572760" cy="2464435"/>
                    </a:xfrm>
                    <a:prstGeom prst="rect">
                      <a:avLst/>
                    </a:prstGeom>
                    <a:noFill/>
                    <a:ln w="9525">
                      <a:noFill/>
                    </a:ln>
                  </pic:spPr>
                </pic:pic>
              </a:graphicData>
            </a:graphic>
          </wp:inline>
        </w:drawing>
      </w:r>
    </w:p>
    <w:p w14:paraId="50143390">
      <w:pPr>
        <w:pStyle w:val="249"/>
        <w:bidi w:val="0"/>
        <w:rPr>
          <w:rFonts w:hint="default"/>
          <w:lang w:val="en-US"/>
        </w:rPr>
      </w:pPr>
      <w:bookmarkStart w:id="99" w:name="_Toc10328"/>
      <w:r>
        <w:rPr>
          <w:rFonts w:hint="default"/>
          <w:lang w:val="en-US"/>
        </w:rPr>
        <w:t>Hình 3.4.16 Sơ đồ tuần tự (Sequence diagram) chức năng đồng bộ dữ liệu lên vector DB</w:t>
      </w:r>
      <w:bookmarkEnd w:id="99"/>
    </w:p>
    <w:p w14:paraId="30A9E2C5">
      <w:pPr>
        <w:bidi w:val="0"/>
        <w:ind w:left="0" w:leftChars="0" w:firstLine="0" w:firstLineChars="0"/>
        <w:rPr>
          <w:rFonts w:ascii="SimSun" w:hAnsi="SimSun" w:eastAsia="SimSun" w:cs="SimSun"/>
          <w:sz w:val="24"/>
          <w:szCs w:val="24"/>
        </w:rPr>
      </w:pPr>
      <w:r>
        <w:rPr>
          <w:rFonts w:ascii="SimSun" w:hAnsi="SimSun" w:eastAsia="SimSun" w:cs="SimSun"/>
          <w:sz w:val="24"/>
          <w:szCs w:val="24"/>
        </w:rPr>
        <w:drawing>
          <wp:inline distT="0" distB="0" distL="114300" distR="114300">
            <wp:extent cx="5574665" cy="2421255"/>
            <wp:effectExtent l="0" t="0" r="3175" b="1905"/>
            <wp:docPr id="4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5" descr="IMG_256"/>
                    <pic:cNvPicPr>
                      <a:picLocks noChangeAspect="1"/>
                    </pic:cNvPicPr>
                  </pic:nvPicPr>
                  <pic:blipFill>
                    <a:blip r:embed="rId45"/>
                    <a:stretch>
                      <a:fillRect/>
                    </a:stretch>
                  </pic:blipFill>
                  <pic:spPr>
                    <a:xfrm>
                      <a:off x="0" y="0"/>
                      <a:ext cx="5574665" cy="2421255"/>
                    </a:xfrm>
                    <a:prstGeom prst="rect">
                      <a:avLst/>
                    </a:prstGeom>
                    <a:noFill/>
                    <a:ln w="9525">
                      <a:noFill/>
                    </a:ln>
                  </pic:spPr>
                </pic:pic>
              </a:graphicData>
            </a:graphic>
          </wp:inline>
        </w:drawing>
      </w:r>
    </w:p>
    <w:p w14:paraId="7853356E">
      <w:pPr>
        <w:pStyle w:val="249"/>
        <w:bidi w:val="0"/>
        <w:rPr>
          <w:rFonts w:hint="default"/>
          <w:lang w:val="en-US"/>
        </w:rPr>
      </w:pPr>
      <w:bookmarkStart w:id="100" w:name="_Toc21914"/>
      <w:r>
        <w:rPr>
          <w:rFonts w:hint="default"/>
          <w:lang w:val="en-US"/>
        </w:rPr>
        <w:t>Hình 3.4.17 Sơ đồ tuần tự (Sequence diagram) chức năng đăng nhập</w:t>
      </w:r>
      <w:bookmarkEnd w:id="100"/>
    </w:p>
    <w:p w14:paraId="7B5B2A95">
      <w:pPr>
        <w:bidi w:val="0"/>
        <w:ind w:left="0" w:leftChars="0" w:firstLine="0" w:firstLineChars="0"/>
        <w:rPr>
          <w:rFonts w:ascii="SimSun" w:hAnsi="SimSun" w:eastAsia="SimSun" w:cs="SimSun"/>
          <w:sz w:val="24"/>
          <w:szCs w:val="24"/>
        </w:rPr>
      </w:pPr>
      <w:r>
        <w:rPr>
          <w:rFonts w:ascii="SimSun" w:hAnsi="SimSun" w:eastAsia="SimSun" w:cs="SimSun"/>
          <w:sz w:val="24"/>
          <w:szCs w:val="24"/>
        </w:rPr>
        <w:drawing>
          <wp:inline distT="0" distB="0" distL="114300" distR="114300">
            <wp:extent cx="5572760" cy="3268980"/>
            <wp:effectExtent l="0" t="0" r="5080" b="7620"/>
            <wp:docPr id="4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7" descr="IMG_256"/>
                    <pic:cNvPicPr>
                      <a:picLocks noChangeAspect="1"/>
                    </pic:cNvPicPr>
                  </pic:nvPicPr>
                  <pic:blipFill>
                    <a:blip r:embed="rId46"/>
                    <a:stretch>
                      <a:fillRect/>
                    </a:stretch>
                  </pic:blipFill>
                  <pic:spPr>
                    <a:xfrm>
                      <a:off x="0" y="0"/>
                      <a:ext cx="5572760" cy="3268980"/>
                    </a:xfrm>
                    <a:prstGeom prst="rect">
                      <a:avLst/>
                    </a:prstGeom>
                    <a:noFill/>
                    <a:ln w="9525">
                      <a:noFill/>
                    </a:ln>
                  </pic:spPr>
                </pic:pic>
              </a:graphicData>
            </a:graphic>
          </wp:inline>
        </w:drawing>
      </w:r>
    </w:p>
    <w:p w14:paraId="3C15F56F">
      <w:pPr>
        <w:pStyle w:val="249"/>
        <w:bidi w:val="0"/>
        <w:rPr>
          <w:rFonts w:hint="default"/>
          <w:lang w:val="en-US"/>
        </w:rPr>
      </w:pPr>
      <w:bookmarkStart w:id="101" w:name="_Toc22880"/>
      <w:r>
        <w:rPr>
          <w:rFonts w:hint="default"/>
          <w:lang w:val="en-US"/>
        </w:rPr>
        <w:t>Hình 3.4.18 Sơ đồ tuần tự (Sequence diagram) chức năng đặt tour</w:t>
      </w:r>
      <w:bookmarkEnd w:id="101"/>
    </w:p>
    <w:p w14:paraId="59D0ADBB">
      <w:pPr>
        <w:bidi w:val="0"/>
        <w:ind w:left="0" w:leftChars="0" w:firstLine="0" w:firstLineChars="0"/>
      </w:pPr>
      <w:r>
        <w:drawing>
          <wp:inline distT="0" distB="0" distL="114300" distR="114300">
            <wp:extent cx="5391785" cy="3141345"/>
            <wp:effectExtent l="0" t="0" r="3175" b="13335"/>
            <wp:docPr id="4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 descr="IMG_256"/>
                    <pic:cNvPicPr>
                      <a:picLocks noChangeAspect="1"/>
                    </pic:cNvPicPr>
                  </pic:nvPicPr>
                  <pic:blipFill>
                    <a:blip r:embed="rId47"/>
                    <a:stretch>
                      <a:fillRect/>
                    </a:stretch>
                  </pic:blipFill>
                  <pic:spPr>
                    <a:xfrm>
                      <a:off x="0" y="0"/>
                      <a:ext cx="5391785" cy="3141345"/>
                    </a:xfrm>
                    <a:prstGeom prst="rect">
                      <a:avLst/>
                    </a:prstGeom>
                    <a:noFill/>
                    <a:ln w="9525">
                      <a:noFill/>
                    </a:ln>
                  </pic:spPr>
                </pic:pic>
              </a:graphicData>
            </a:graphic>
          </wp:inline>
        </w:drawing>
      </w:r>
    </w:p>
    <w:p w14:paraId="1AD96933">
      <w:pPr>
        <w:pStyle w:val="249"/>
        <w:bidi w:val="0"/>
        <w:rPr>
          <w:rFonts w:hint="default"/>
          <w:lang w:val="en-US"/>
        </w:rPr>
      </w:pPr>
      <w:bookmarkStart w:id="102" w:name="_Toc14686"/>
      <w:r>
        <w:rPr>
          <w:rFonts w:hint="default"/>
          <w:lang w:val="en-US"/>
        </w:rPr>
        <w:t>Hình 3.4.19 Sơ đồ tuần tự (Sequence diagram) chức năng thanh toán online vnpay</w:t>
      </w:r>
      <w:bookmarkEnd w:id="102"/>
    </w:p>
    <w:p w14:paraId="5D576925">
      <w:pPr>
        <w:bidi w:val="0"/>
        <w:ind w:left="0" w:leftChars="0" w:firstLine="0" w:firstLineChars="0"/>
        <w:rPr>
          <w:rFonts w:ascii="SimSun" w:hAnsi="SimSun" w:eastAsia="SimSun" w:cs="SimSun"/>
          <w:sz w:val="24"/>
          <w:szCs w:val="24"/>
        </w:rPr>
      </w:pPr>
      <w:r>
        <w:rPr>
          <w:rFonts w:ascii="SimSun" w:hAnsi="SimSun" w:eastAsia="SimSun" w:cs="SimSun"/>
          <w:sz w:val="24"/>
          <w:szCs w:val="24"/>
        </w:rPr>
        <w:drawing>
          <wp:inline distT="0" distB="0" distL="114300" distR="114300">
            <wp:extent cx="5230495" cy="2943860"/>
            <wp:effectExtent l="0" t="0" r="12065" b="12700"/>
            <wp:docPr id="4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9" descr="IMG_256"/>
                    <pic:cNvPicPr>
                      <a:picLocks noChangeAspect="1"/>
                    </pic:cNvPicPr>
                  </pic:nvPicPr>
                  <pic:blipFill>
                    <a:blip r:embed="rId48"/>
                    <a:stretch>
                      <a:fillRect/>
                    </a:stretch>
                  </pic:blipFill>
                  <pic:spPr>
                    <a:xfrm>
                      <a:off x="0" y="0"/>
                      <a:ext cx="5230495" cy="2943860"/>
                    </a:xfrm>
                    <a:prstGeom prst="rect">
                      <a:avLst/>
                    </a:prstGeom>
                    <a:noFill/>
                    <a:ln w="9525">
                      <a:noFill/>
                    </a:ln>
                  </pic:spPr>
                </pic:pic>
              </a:graphicData>
            </a:graphic>
          </wp:inline>
        </w:drawing>
      </w:r>
    </w:p>
    <w:p w14:paraId="71F048E6">
      <w:pPr>
        <w:pStyle w:val="249"/>
        <w:bidi w:val="0"/>
        <w:rPr>
          <w:rFonts w:hint="default"/>
          <w:lang w:val="en-US"/>
        </w:rPr>
      </w:pPr>
      <w:bookmarkStart w:id="103" w:name="_Toc28070"/>
      <w:r>
        <w:rPr>
          <w:rFonts w:hint="default"/>
          <w:lang w:val="en-US"/>
        </w:rPr>
        <w:t>Hình 3.4.20 Sơ đồ tuần tự (Sequence diagram) chức năng duyệt, huỷ đơn đặt tour</w:t>
      </w:r>
      <w:bookmarkEnd w:id="103"/>
    </w:p>
    <w:p w14:paraId="14FC948E">
      <w:pPr>
        <w:keepNext w:val="0"/>
        <w:keepLines w:val="0"/>
        <w:widowControl/>
        <w:suppressLineNumbers w:val="0"/>
        <w:spacing w:before="120" w:beforeAutospacing="0" w:after="0" w:afterAutospacing="1" w:line="288" w:lineRule="auto"/>
        <w:ind w:left="0" w:leftChars="0" w:right="0" w:firstLine="0" w:firstLine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356860" cy="3036570"/>
            <wp:effectExtent l="0" t="0" r="7620" b="11430"/>
            <wp:docPr id="5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1" descr="IMG_256"/>
                    <pic:cNvPicPr>
                      <a:picLocks noChangeAspect="1"/>
                    </pic:cNvPicPr>
                  </pic:nvPicPr>
                  <pic:blipFill>
                    <a:blip r:embed="rId49"/>
                    <a:stretch>
                      <a:fillRect/>
                    </a:stretch>
                  </pic:blipFill>
                  <pic:spPr>
                    <a:xfrm>
                      <a:off x="0" y="0"/>
                      <a:ext cx="5356860" cy="3036570"/>
                    </a:xfrm>
                    <a:prstGeom prst="rect">
                      <a:avLst/>
                    </a:prstGeom>
                    <a:noFill/>
                    <a:ln w="9525">
                      <a:noFill/>
                    </a:ln>
                  </pic:spPr>
                </pic:pic>
              </a:graphicData>
            </a:graphic>
          </wp:inline>
        </w:drawing>
      </w:r>
    </w:p>
    <w:p w14:paraId="71E80F96">
      <w:pPr>
        <w:pStyle w:val="249"/>
        <w:bidi w:val="0"/>
        <w:rPr>
          <w:rFonts w:hint="default"/>
          <w:lang w:val="en-US"/>
        </w:rPr>
      </w:pPr>
      <w:bookmarkStart w:id="104" w:name="_Toc20859"/>
      <w:r>
        <w:rPr>
          <w:rFonts w:hint="default"/>
          <w:lang w:val="en-US"/>
        </w:rPr>
        <w:t>Hình 3.4.21 Sơ đồ tuần tự (Sequence diagram)</w:t>
      </w:r>
      <w:r>
        <w:rPr>
          <w:rFonts w:hint="default"/>
          <w:lang w:val="en-US" w:eastAsia="zh-CN"/>
        </w:rPr>
        <w:t xml:space="preserve"> quản lý lịch khởi hành</w:t>
      </w:r>
      <w:bookmarkEnd w:id="104"/>
    </w:p>
    <w:p w14:paraId="4ACBB826">
      <w:pPr>
        <w:keepNext w:val="0"/>
        <w:keepLines w:val="0"/>
        <w:widowControl/>
        <w:suppressLineNumbers w:val="0"/>
        <w:spacing w:before="120" w:beforeAutospacing="0" w:after="0" w:afterAutospacing="1" w:line="288" w:lineRule="auto"/>
        <w:ind w:left="0" w:leftChars="0" w:right="0" w:firstLine="0" w:firstLine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448935" cy="3182620"/>
            <wp:effectExtent l="0" t="0" r="6985" b="2540"/>
            <wp:docPr id="5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2" descr="IMG_256"/>
                    <pic:cNvPicPr>
                      <a:picLocks noChangeAspect="1"/>
                    </pic:cNvPicPr>
                  </pic:nvPicPr>
                  <pic:blipFill>
                    <a:blip r:embed="rId50"/>
                    <a:stretch>
                      <a:fillRect/>
                    </a:stretch>
                  </pic:blipFill>
                  <pic:spPr>
                    <a:xfrm>
                      <a:off x="0" y="0"/>
                      <a:ext cx="5448935" cy="3182620"/>
                    </a:xfrm>
                    <a:prstGeom prst="rect">
                      <a:avLst/>
                    </a:prstGeom>
                    <a:noFill/>
                    <a:ln w="9525">
                      <a:noFill/>
                    </a:ln>
                  </pic:spPr>
                </pic:pic>
              </a:graphicData>
            </a:graphic>
          </wp:inline>
        </w:drawing>
      </w:r>
    </w:p>
    <w:p w14:paraId="0226AC7A">
      <w:pPr>
        <w:pStyle w:val="249"/>
        <w:bidi w:val="0"/>
        <w:rPr>
          <w:rFonts w:hint="default"/>
          <w:lang w:val="en-US"/>
        </w:rPr>
      </w:pPr>
      <w:bookmarkStart w:id="105" w:name="_Toc27551"/>
      <w:r>
        <w:rPr>
          <w:rFonts w:hint="default"/>
          <w:lang w:val="en-US"/>
        </w:rPr>
        <w:t xml:space="preserve">Hình 3.4.22 Sơ đồ tuần tự (Sequence diagram) </w:t>
      </w:r>
      <w:r>
        <w:rPr>
          <w:rFonts w:hint="default"/>
          <w:lang w:val="en-US" w:eastAsia="zh-CN"/>
        </w:rPr>
        <w:t>chức năng quản lý khuyến mãi (voucher và flashsale)</w:t>
      </w:r>
      <w:bookmarkEnd w:id="105"/>
    </w:p>
    <w:p w14:paraId="0A9E5431">
      <w:pPr>
        <w:keepNext w:val="0"/>
        <w:keepLines w:val="0"/>
        <w:widowControl/>
        <w:suppressLineNumbers w:val="0"/>
        <w:spacing w:before="120" w:beforeAutospacing="0" w:after="0" w:afterAutospacing="1" w:line="288" w:lineRule="auto"/>
        <w:ind w:left="0" w:leftChars="0" w:right="0" w:firstLine="0" w:firstLine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495290" cy="2256790"/>
            <wp:effectExtent l="0" t="0" r="6350" b="13970"/>
            <wp:docPr id="5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3" descr="IMG_256"/>
                    <pic:cNvPicPr>
                      <a:picLocks noChangeAspect="1"/>
                    </pic:cNvPicPr>
                  </pic:nvPicPr>
                  <pic:blipFill>
                    <a:blip r:embed="rId51"/>
                    <a:stretch>
                      <a:fillRect/>
                    </a:stretch>
                  </pic:blipFill>
                  <pic:spPr>
                    <a:xfrm>
                      <a:off x="0" y="0"/>
                      <a:ext cx="5495290" cy="2256790"/>
                    </a:xfrm>
                    <a:prstGeom prst="rect">
                      <a:avLst/>
                    </a:prstGeom>
                    <a:noFill/>
                    <a:ln w="9525">
                      <a:noFill/>
                    </a:ln>
                  </pic:spPr>
                </pic:pic>
              </a:graphicData>
            </a:graphic>
          </wp:inline>
        </w:drawing>
      </w:r>
    </w:p>
    <w:p w14:paraId="12A48CF0">
      <w:pPr>
        <w:pStyle w:val="249"/>
        <w:bidi w:val="0"/>
        <w:rPr>
          <w:rFonts w:hint="default"/>
          <w:lang w:val="en-US"/>
        </w:rPr>
      </w:pPr>
      <w:bookmarkStart w:id="106" w:name="_Toc13619"/>
      <w:r>
        <w:rPr>
          <w:rFonts w:hint="default"/>
          <w:lang w:val="en-US"/>
        </w:rPr>
        <w:t xml:space="preserve">Hình 3.4.23 Sơ đồ tuần tự (Sequence diagram) </w:t>
      </w:r>
      <w:r>
        <w:rPr>
          <w:rFonts w:hint="default"/>
          <w:lang w:val="en-US" w:eastAsia="zh-CN"/>
        </w:rPr>
        <w:t>chức năng báo cáo và thống kê doanh thu</w:t>
      </w:r>
      <w:bookmarkEnd w:id="106"/>
    </w:p>
    <w:p w14:paraId="47807E94">
      <w:pPr>
        <w:pStyle w:val="3"/>
        <w:bidi w:val="0"/>
      </w:pPr>
      <w:bookmarkStart w:id="107" w:name="_Toc29574"/>
      <w:r>
        <w:rPr>
          <w:rFonts w:hint="default"/>
          <w:lang w:val="en-US"/>
        </w:rPr>
        <w:t>3.5</w:t>
      </w:r>
      <w:r>
        <w:t xml:space="preserve"> THIẾT KẾ CƠ SỞ DỮ LIỆU</w:t>
      </w:r>
      <w:bookmarkEnd w:id="107"/>
    </w:p>
    <w:p w14:paraId="310DC643">
      <w:pPr>
        <w:pStyle w:val="4"/>
        <w:bidi w:val="0"/>
      </w:pPr>
      <w:bookmarkStart w:id="108" w:name="_Toc2924"/>
      <w:r>
        <w:rPr>
          <w:rFonts w:hint="default"/>
          <w:lang w:val="en-US"/>
        </w:rPr>
        <w:t>3.5</w:t>
      </w:r>
      <w:r>
        <w:t>.1 Sơ đồ thực thể kết hợp (ERD)</w:t>
      </w:r>
      <w:bookmarkEnd w:id="108"/>
      <w:r>
        <w:t xml:space="preserve"> </w:t>
      </w:r>
    </w:p>
    <w:p w14:paraId="2D909709">
      <w:pPr>
        <w:bidi w:val="0"/>
        <w:rPr>
          <w:rFonts w:hint="default"/>
          <w:lang w:val="en-US"/>
        </w:rPr>
      </w:pPr>
      <w:r>
        <w:rPr>
          <w:rFonts w:hint="default"/>
          <w:lang w:val="en-US"/>
        </w:rPr>
        <w:drawing>
          <wp:inline distT="0" distB="0" distL="114300" distR="114300">
            <wp:extent cx="5235575" cy="3659505"/>
            <wp:effectExtent l="0" t="0" r="6985" b="13335"/>
            <wp:docPr id="33" name="Picture 33" descr="dLV1Qjj04BqBz0zxQti8f07tK2X4jbLBn9RTL4wRqxAHXBLOrXfv5GX98UanK2Zq5_eDFJH7zqVIB-diIhPNzafkafjdTcVclNapgnmlECbuFajC8wPXX0AQ1Kba6eifJUSa8pEKq3JYL_C8iOp7JFMaB8mMqHmTjLHhHjAfiBuvLArHoYc_GjUcWL2R1DD9nl8qxB24PUXJJ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LV1Qjj04BqBz0zxQti8f07tK2X4jbLBn9RTL4wRqxAHXBLOrXfv5GX98UanK2Zq5_eDFJH7zqVIB-diIhPNzafkafjdTcVclNapgnmlECbuFajC8wPXX0AQ1Kba6eifJUSa8pEKq3JYL_C8iOp7JFMaB8mMqHmTjLHhHjAfiBuvLArHoYc_GjUcWL2R1DD9nl8qxB24PUXJJ7"/>
                    <pic:cNvPicPr>
                      <a:picLocks noChangeAspect="1"/>
                    </pic:cNvPicPr>
                  </pic:nvPicPr>
                  <pic:blipFill>
                    <a:blip r:embed="rId52"/>
                    <a:stretch>
                      <a:fillRect/>
                    </a:stretch>
                  </pic:blipFill>
                  <pic:spPr>
                    <a:xfrm>
                      <a:off x="0" y="0"/>
                      <a:ext cx="5235575" cy="3659505"/>
                    </a:xfrm>
                    <a:prstGeom prst="rect">
                      <a:avLst/>
                    </a:prstGeom>
                  </pic:spPr>
                </pic:pic>
              </a:graphicData>
            </a:graphic>
          </wp:inline>
        </w:drawing>
      </w:r>
    </w:p>
    <w:p w14:paraId="230B187D">
      <w:pPr>
        <w:pStyle w:val="249"/>
        <w:bidi w:val="0"/>
        <w:rPr>
          <w:rFonts w:hint="default"/>
          <w:lang w:val="en-US"/>
        </w:rPr>
      </w:pPr>
      <w:bookmarkStart w:id="109" w:name="_Toc5546"/>
      <w:r>
        <w:rPr>
          <w:rFonts w:hint="default"/>
          <w:lang w:val="en-US"/>
        </w:rPr>
        <w:t>Hình 3.5.1 Sơ đồ thực thể kết hợp ERD</w:t>
      </w:r>
      <w:bookmarkEnd w:id="109"/>
    </w:p>
    <w:p w14:paraId="45EC0130">
      <w:pPr>
        <w:pStyle w:val="4"/>
        <w:bidi w:val="0"/>
      </w:pPr>
      <w:bookmarkStart w:id="110" w:name="_Toc23677"/>
      <w:r>
        <w:rPr>
          <w:rFonts w:hint="default"/>
          <w:lang w:val="en-US"/>
        </w:rPr>
        <w:t>3.5</w:t>
      </w:r>
      <w:r>
        <w:t>.</w:t>
      </w:r>
      <w:r>
        <w:rPr>
          <w:rFonts w:hint="default"/>
          <w:lang w:val="en-US"/>
        </w:rPr>
        <w:t>2</w:t>
      </w:r>
      <w:r>
        <w:t xml:space="preserve"> </w:t>
      </w:r>
      <w:r>
        <w:rPr>
          <w:rFonts w:hint="default"/>
          <w:lang w:val="en-US"/>
        </w:rPr>
        <w:t>B</w:t>
      </w:r>
      <w:r>
        <w:t>ảng</w:t>
      </w:r>
      <w:r>
        <w:rPr>
          <w:rFonts w:hint="default"/>
          <w:lang w:val="en-US"/>
        </w:rPr>
        <w:t xml:space="preserve"> cơ sở</w:t>
      </w:r>
      <w:r>
        <w:t xml:space="preserve"> dữ liệu</w:t>
      </w:r>
      <w:bookmarkEnd w:id="110"/>
      <w:r>
        <w:t xml:space="preserve"> </w:t>
      </w:r>
    </w:p>
    <w:p w14:paraId="3009A1E8">
      <w:pPr>
        <w:pStyle w:val="250"/>
        <w:bidi w:val="0"/>
      </w:pPr>
      <w:bookmarkStart w:id="111" w:name="_Toc21990"/>
      <w:r>
        <w:t xml:space="preserve">Bảng </w:t>
      </w:r>
      <w:r>
        <w:rPr>
          <w:rFonts w:hint="default"/>
          <w:lang w:val="en-US"/>
        </w:rPr>
        <w:t>3.5.1 B</w:t>
      </w:r>
      <w:r>
        <w:t>ảng</w:t>
      </w:r>
      <w:r>
        <w:rPr>
          <w:rFonts w:hint="default"/>
          <w:lang w:val="en-US"/>
        </w:rPr>
        <w:t xml:space="preserve"> cơ sở</w:t>
      </w:r>
      <w:r>
        <w:t xml:space="preserve"> dữ liệu</w:t>
      </w:r>
      <w:r>
        <w:rPr>
          <w:rFonts w:hint="default"/>
          <w:lang w:val="en-US"/>
        </w:rPr>
        <w:t xml:space="preserve"> </w:t>
      </w:r>
      <w:r>
        <w:t>vai_tro</w:t>
      </w:r>
      <w:bookmarkEnd w:id="111"/>
    </w:p>
    <w:tbl>
      <w:tblPr>
        <w:tblStyle w:val="11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9"/>
        <w:gridCol w:w="1401"/>
        <w:gridCol w:w="1921"/>
        <w:gridCol w:w="792"/>
        <w:gridCol w:w="1082"/>
        <w:gridCol w:w="1300"/>
        <w:gridCol w:w="1784"/>
      </w:tblGrid>
      <w:tr w14:paraId="3888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vAlign w:val="center"/>
          </w:tcPr>
          <w:p w14:paraId="5A60E1D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778" w:type="pct"/>
            <w:vAlign w:val="center"/>
          </w:tcPr>
          <w:p w14:paraId="15996C2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067" w:type="pct"/>
            <w:vAlign w:val="center"/>
          </w:tcPr>
          <w:p w14:paraId="6765711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440" w:type="pct"/>
            <w:vAlign w:val="center"/>
          </w:tcPr>
          <w:p w14:paraId="73A8862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601" w:type="pct"/>
            <w:vAlign w:val="center"/>
          </w:tcPr>
          <w:p w14:paraId="6DC194D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722" w:type="pct"/>
            <w:vAlign w:val="center"/>
          </w:tcPr>
          <w:p w14:paraId="583A685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990" w:type="pct"/>
            <w:vAlign w:val="center"/>
          </w:tcPr>
          <w:p w14:paraId="73215A5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559B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vAlign w:val="center"/>
          </w:tcPr>
          <w:p w14:paraId="5E7FBCE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778" w:type="pct"/>
            <w:vAlign w:val="center"/>
          </w:tcPr>
          <w:p w14:paraId="4ABB06E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067" w:type="pct"/>
            <w:vAlign w:val="center"/>
          </w:tcPr>
          <w:p w14:paraId="533B9BF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440" w:type="pct"/>
            <w:vAlign w:val="center"/>
          </w:tcPr>
          <w:p w14:paraId="4943CE2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601" w:type="pct"/>
            <w:vAlign w:val="center"/>
          </w:tcPr>
          <w:p w14:paraId="421C643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722" w:type="pct"/>
            <w:vAlign w:val="center"/>
          </w:tcPr>
          <w:p w14:paraId="120DB2FA">
            <w:pPr>
              <w:pStyle w:val="254"/>
              <w:keepNext w:val="0"/>
              <w:keepLines w:val="0"/>
              <w:widowControl w:val="0"/>
              <w:suppressLineNumbers w:val="0"/>
              <w:bidi w:val="0"/>
              <w:spacing w:beforeAutospacing="0" w:afterAutospacing="0"/>
              <w:ind w:left="0" w:right="0"/>
              <w:rPr>
                <w:rFonts w:hint="default"/>
                <w:szCs w:val="20"/>
              </w:rPr>
            </w:pPr>
          </w:p>
        </w:tc>
        <w:tc>
          <w:tcPr>
            <w:tcW w:w="990" w:type="pct"/>
            <w:vAlign w:val="center"/>
          </w:tcPr>
          <w:p w14:paraId="1FBCDEB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định danh vai trò</w:t>
            </w:r>
          </w:p>
        </w:tc>
      </w:tr>
      <w:tr w14:paraId="4534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vAlign w:val="center"/>
          </w:tcPr>
          <w:p w14:paraId="1283ED9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778" w:type="pct"/>
            <w:vAlign w:val="center"/>
          </w:tcPr>
          <w:p w14:paraId="5D380D2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ten_vai_tro</w:t>
            </w:r>
          </w:p>
        </w:tc>
        <w:tc>
          <w:tcPr>
            <w:tcW w:w="1067" w:type="pct"/>
            <w:vAlign w:val="center"/>
          </w:tcPr>
          <w:p w14:paraId="6395E9E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VARCHAR(50)</w:t>
            </w:r>
          </w:p>
        </w:tc>
        <w:tc>
          <w:tcPr>
            <w:tcW w:w="440" w:type="pct"/>
            <w:vAlign w:val="center"/>
          </w:tcPr>
          <w:p w14:paraId="1B921C3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601" w:type="pct"/>
            <w:vAlign w:val="center"/>
          </w:tcPr>
          <w:p w14:paraId="3C5A325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Unique</w:t>
            </w:r>
          </w:p>
        </w:tc>
        <w:tc>
          <w:tcPr>
            <w:tcW w:w="722" w:type="pct"/>
            <w:vAlign w:val="center"/>
          </w:tcPr>
          <w:p w14:paraId="433310CF">
            <w:pPr>
              <w:pStyle w:val="254"/>
              <w:keepNext w:val="0"/>
              <w:keepLines w:val="0"/>
              <w:widowControl w:val="0"/>
              <w:suppressLineNumbers w:val="0"/>
              <w:bidi w:val="0"/>
              <w:spacing w:beforeAutospacing="0" w:afterAutospacing="0"/>
              <w:ind w:left="0" w:right="0"/>
              <w:rPr>
                <w:rFonts w:hint="default"/>
                <w:szCs w:val="20"/>
              </w:rPr>
            </w:pPr>
          </w:p>
        </w:tc>
        <w:tc>
          <w:tcPr>
            <w:tcW w:w="990" w:type="pct"/>
            <w:vAlign w:val="center"/>
          </w:tcPr>
          <w:p w14:paraId="00B933A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vai trò: USER, NHAN_VIEN, ADMIN</w:t>
            </w:r>
          </w:p>
        </w:tc>
      </w:tr>
    </w:tbl>
    <w:p w14:paraId="6B8BD34A">
      <w:pPr>
        <w:pStyle w:val="250"/>
        <w:bidi w:val="0"/>
      </w:pPr>
      <w:bookmarkStart w:id="112" w:name="_Toc17997"/>
      <w:r>
        <w:t xml:space="preserve">Bảng </w:t>
      </w:r>
      <w:r>
        <w:rPr>
          <w:rFonts w:hint="default"/>
          <w:lang w:val="en-US"/>
        </w:rPr>
        <w:t>3.5.2 B</w:t>
      </w:r>
      <w:r>
        <w:t>ảng</w:t>
      </w:r>
      <w:r>
        <w:rPr>
          <w:rFonts w:hint="default"/>
          <w:lang w:val="en-US"/>
        </w:rPr>
        <w:t xml:space="preserve"> cơ sở</w:t>
      </w:r>
      <w:r>
        <w:t xml:space="preserve"> dữ liệ</w:t>
      </w:r>
      <w:r>
        <w:rPr>
          <w:rFonts w:hint="default"/>
          <w:lang w:val="en-US"/>
        </w:rPr>
        <w:t>u</w:t>
      </w:r>
      <w:r>
        <w:t xml:space="preserve"> nguoi_dung</w:t>
      </w:r>
      <w:bookmarkEnd w:id="112"/>
    </w:p>
    <w:tbl>
      <w:tblPr>
        <w:tblStyle w:val="1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1676"/>
        <w:gridCol w:w="2051"/>
        <w:gridCol w:w="1065"/>
        <w:gridCol w:w="1101"/>
        <w:gridCol w:w="1277"/>
        <w:gridCol w:w="1023"/>
      </w:tblGrid>
      <w:tr w14:paraId="3049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pct"/>
            <w:vAlign w:val="center"/>
          </w:tcPr>
          <w:p w14:paraId="2754018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930" w:type="pct"/>
            <w:vAlign w:val="center"/>
          </w:tcPr>
          <w:p w14:paraId="6E9BC06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138" w:type="pct"/>
            <w:vAlign w:val="center"/>
          </w:tcPr>
          <w:p w14:paraId="7BB605D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591" w:type="pct"/>
            <w:vAlign w:val="center"/>
          </w:tcPr>
          <w:p w14:paraId="57761D3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611" w:type="pct"/>
            <w:vAlign w:val="center"/>
          </w:tcPr>
          <w:p w14:paraId="74C6467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709" w:type="pct"/>
            <w:vAlign w:val="center"/>
          </w:tcPr>
          <w:p w14:paraId="2AA3FFC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568" w:type="pct"/>
            <w:vAlign w:val="center"/>
          </w:tcPr>
          <w:p w14:paraId="27F80EC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0104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pct"/>
            <w:vAlign w:val="center"/>
          </w:tcPr>
          <w:p w14:paraId="09D742A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930" w:type="pct"/>
            <w:vAlign w:val="center"/>
          </w:tcPr>
          <w:p w14:paraId="5680999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138" w:type="pct"/>
            <w:vAlign w:val="center"/>
          </w:tcPr>
          <w:p w14:paraId="0F24B1A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591" w:type="pct"/>
            <w:vAlign w:val="center"/>
          </w:tcPr>
          <w:p w14:paraId="0CC050A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611" w:type="pct"/>
            <w:vAlign w:val="center"/>
          </w:tcPr>
          <w:p w14:paraId="333350C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709" w:type="pct"/>
            <w:vAlign w:val="center"/>
          </w:tcPr>
          <w:p w14:paraId="0CDBBD46">
            <w:pPr>
              <w:pStyle w:val="254"/>
              <w:keepNext w:val="0"/>
              <w:keepLines w:val="0"/>
              <w:widowControl w:val="0"/>
              <w:suppressLineNumbers w:val="0"/>
              <w:bidi w:val="0"/>
              <w:spacing w:beforeAutospacing="0" w:afterAutospacing="0"/>
              <w:ind w:left="0" w:right="0"/>
              <w:rPr>
                <w:rFonts w:hint="default"/>
                <w:szCs w:val="20"/>
              </w:rPr>
            </w:pPr>
          </w:p>
        </w:tc>
        <w:tc>
          <w:tcPr>
            <w:tcW w:w="568" w:type="pct"/>
            <w:vAlign w:val="center"/>
          </w:tcPr>
          <w:p w14:paraId="26E8A0C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người dùng</w:t>
            </w:r>
          </w:p>
        </w:tc>
      </w:tr>
      <w:tr w14:paraId="53A6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pct"/>
            <w:vAlign w:val="center"/>
          </w:tcPr>
          <w:p w14:paraId="16B736F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930" w:type="pct"/>
            <w:vAlign w:val="center"/>
          </w:tcPr>
          <w:p w14:paraId="1A598FC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email</w:t>
            </w:r>
          </w:p>
        </w:tc>
        <w:tc>
          <w:tcPr>
            <w:tcW w:w="1138" w:type="pct"/>
            <w:vAlign w:val="center"/>
          </w:tcPr>
          <w:p w14:paraId="08E994C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VARCHAR(100)</w:t>
            </w:r>
          </w:p>
        </w:tc>
        <w:tc>
          <w:tcPr>
            <w:tcW w:w="591" w:type="pct"/>
            <w:vAlign w:val="center"/>
          </w:tcPr>
          <w:p w14:paraId="00173D5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611" w:type="pct"/>
            <w:vAlign w:val="center"/>
          </w:tcPr>
          <w:p w14:paraId="70B4625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Unique</w:t>
            </w:r>
          </w:p>
        </w:tc>
        <w:tc>
          <w:tcPr>
            <w:tcW w:w="709" w:type="pct"/>
            <w:vAlign w:val="center"/>
          </w:tcPr>
          <w:p w14:paraId="7D0C2455">
            <w:pPr>
              <w:pStyle w:val="254"/>
              <w:keepNext w:val="0"/>
              <w:keepLines w:val="0"/>
              <w:widowControl w:val="0"/>
              <w:suppressLineNumbers w:val="0"/>
              <w:bidi w:val="0"/>
              <w:spacing w:beforeAutospacing="0" w:afterAutospacing="0"/>
              <w:ind w:left="0" w:right="0"/>
              <w:rPr>
                <w:rFonts w:hint="default"/>
                <w:szCs w:val="20"/>
              </w:rPr>
            </w:pPr>
          </w:p>
        </w:tc>
        <w:tc>
          <w:tcPr>
            <w:tcW w:w="568" w:type="pct"/>
            <w:vAlign w:val="center"/>
          </w:tcPr>
          <w:p w14:paraId="162CC70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Email đăng nhập</w:t>
            </w:r>
          </w:p>
        </w:tc>
      </w:tr>
      <w:tr w14:paraId="41E3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pct"/>
            <w:vAlign w:val="center"/>
          </w:tcPr>
          <w:p w14:paraId="0C2C853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930" w:type="pct"/>
            <w:vAlign w:val="center"/>
          </w:tcPr>
          <w:p w14:paraId="26FFF2E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mat_khau</w:t>
            </w:r>
          </w:p>
        </w:tc>
        <w:tc>
          <w:tcPr>
            <w:tcW w:w="1138" w:type="pct"/>
            <w:vAlign w:val="center"/>
          </w:tcPr>
          <w:p w14:paraId="035CB96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VARCHAR(255)</w:t>
            </w:r>
          </w:p>
        </w:tc>
        <w:tc>
          <w:tcPr>
            <w:tcW w:w="591" w:type="pct"/>
            <w:vAlign w:val="center"/>
          </w:tcPr>
          <w:p w14:paraId="11B7389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611" w:type="pct"/>
            <w:vAlign w:val="center"/>
          </w:tcPr>
          <w:p w14:paraId="0F28BDA1">
            <w:pPr>
              <w:pStyle w:val="254"/>
              <w:keepNext w:val="0"/>
              <w:keepLines w:val="0"/>
              <w:widowControl w:val="0"/>
              <w:suppressLineNumbers w:val="0"/>
              <w:bidi w:val="0"/>
              <w:spacing w:beforeAutospacing="0" w:afterAutospacing="0"/>
              <w:ind w:left="0" w:right="0"/>
              <w:rPr>
                <w:rFonts w:hint="default"/>
                <w:szCs w:val="20"/>
              </w:rPr>
            </w:pPr>
          </w:p>
        </w:tc>
        <w:tc>
          <w:tcPr>
            <w:tcW w:w="709" w:type="pct"/>
            <w:vAlign w:val="center"/>
          </w:tcPr>
          <w:p w14:paraId="1CB68FDD">
            <w:pPr>
              <w:pStyle w:val="254"/>
              <w:keepNext w:val="0"/>
              <w:keepLines w:val="0"/>
              <w:widowControl w:val="0"/>
              <w:suppressLineNumbers w:val="0"/>
              <w:bidi w:val="0"/>
              <w:spacing w:beforeAutospacing="0" w:afterAutospacing="0"/>
              <w:ind w:left="0" w:right="0"/>
              <w:rPr>
                <w:rFonts w:hint="default"/>
                <w:szCs w:val="20"/>
              </w:rPr>
            </w:pPr>
          </w:p>
        </w:tc>
        <w:tc>
          <w:tcPr>
            <w:tcW w:w="568" w:type="pct"/>
            <w:vAlign w:val="center"/>
          </w:tcPr>
          <w:p w14:paraId="33289BC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Mật khẩu đã mã hóa</w:t>
            </w:r>
          </w:p>
        </w:tc>
      </w:tr>
      <w:tr w14:paraId="0BDE3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pct"/>
            <w:vAlign w:val="center"/>
          </w:tcPr>
          <w:p w14:paraId="4F2455B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4</w:t>
            </w:r>
          </w:p>
        </w:tc>
        <w:tc>
          <w:tcPr>
            <w:tcW w:w="930" w:type="pct"/>
            <w:vAlign w:val="center"/>
          </w:tcPr>
          <w:p w14:paraId="0617F78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ho_ten</w:t>
            </w:r>
          </w:p>
        </w:tc>
        <w:tc>
          <w:tcPr>
            <w:tcW w:w="1138" w:type="pct"/>
            <w:vAlign w:val="center"/>
          </w:tcPr>
          <w:p w14:paraId="179B8BE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VARCHAR(100)</w:t>
            </w:r>
          </w:p>
        </w:tc>
        <w:tc>
          <w:tcPr>
            <w:tcW w:w="591" w:type="pct"/>
            <w:vAlign w:val="center"/>
          </w:tcPr>
          <w:p w14:paraId="570A858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611" w:type="pct"/>
            <w:vAlign w:val="center"/>
          </w:tcPr>
          <w:p w14:paraId="167C12B9">
            <w:pPr>
              <w:pStyle w:val="254"/>
              <w:keepNext w:val="0"/>
              <w:keepLines w:val="0"/>
              <w:widowControl w:val="0"/>
              <w:suppressLineNumbers w:val="0"/>
              <w:bidi w:val="0"/>
              <w:spacing w:beforeAutospacing="0" w:afterAutospacing="0"/>
              <w:ind w:left="0" w:right="0"/>
              <w:rPr>
                <w:rFonts w:hint="default"/>
                <w:szCs w:val="20"/>
              </w:rPr>
            </w:pPr>
          </w:p>
        </w:tc>
        <w:tc>
          <w:tcPr>
            <w:tcW w:w="709" w:type="pct"/>
            <w:vAlign w:val="center"/>
          </w:tcPr>
          <w:p w14:paraId="2AA6E68E">
            <w:pPr>
              <w:pStyle w:val="254"/>
              <w:keepNext w:val="0"/>
              <w:keepLines w:val="0"/>
              <w:widowControl w:val="0"/>
              <w:suppressLineNumbers w:val="0"/>
              <w:bidi w:val="0"/>
              <w:spacing w:beforeAutospacing="0" w:afterAutospacing="0"/>
              <w:ind w:left="0" w:right="0"/>
              <w:rPr>
                <w:rFonts w:hint="default"/>
                <w:szCs w:val="20"/>
              </w:rPr>
            </w:pPr>
          </w:p>
        </w:tc>
        <w:tc>
          <w:tcPr>
            <w:tcW w:w="568" w:type="pct"/>
            <w:vAlign w:val="center"/>
          </w:tcPr>
          <w:p w14:paraId="17D7277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Họ tên người dùng</w:t>
            </w:r>
          </w:p>
        </w:tc>
      </w:tr>
      <w:tr w14:paraId="2CE88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pct"/>
            <w:vAlign w:val="center"/>
          </w:tcPr>
          <w:p w14:paraId="604CCFB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5</w:t>
            </w:r>
          </w:p>
        </w:tc>
        <w:tc>
          <w:tcPr>
            <w:tcW w:w="930" w:type="pct"/>
            <w:vAlign w:val="center"/>
          </w:tcPr>
          <w:p w14:paraId="13FACD4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so_dien_thoai</w:t>
            </w:r>
          </w:p>
        </w:tc>
        <w:tc>
          <w:tcPr>
            <w:tcW w:w="1138" w:type="pct"/>
            <w:vAlign w:val="center"/>
          </w:tcPr>
          <w:p w14:paraId="024FCB6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VARCHAR(20)</w:t>
            </w:r>
          </w:p>
        </w:tc>
        <w:tc>
          <w:tcPr>
            <w:tcW w:w="591" w:type="pct"/>
            <w:vAlign w:val="center"/>
          </w:tcPr>
          <w:p w14:paraId="11DBF24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611" w:type="pct"/>
            <w:vAlign w:val="center"/>
          </w:tcPr>
          <w:p w14:paraId="3815A839">
            <w:pPr>
              <w:pStyle w:val="254"/>
              <w:keepNext w:val="0"/>
              <w:keepLines w:val="0"/>
              <w:widowControl w:val="0"/>
              <w:suppressLineNumbers w:val="0"/>
              <w:bidi w:val="0"/>
              <w:spacing w:beforeAutospacing="0" w:afterAutospacing="0"/>
              <w:ind w:left="0" w:right="0"/>
              <w:rPr>
                <w:rFonts w:hint="default"/>
                <w:szCs w:val="20"/>
              </w:rPr>
            </w:pPr>
          </w:p>
        </w:tc>
        <w:tc>
          <w:tcPr>
            <w:tcW w:w="709" w:type="pct"/>
            <w:vAlign w:val="center"/>
          </w:tcPr>
          <w:p w14:paraId="30467345">
            <w:pPr>
              <w:pStyle w:val="254"/>
              <w:keepNext w:val="0"/>
              <w:keepLines w:val="0"/>
              <w:widowControl w:val="0"/>
              <w:suppressLineNumbers w:val="0"/>
              <w:bidi w:val="0"/>
              <w:spacing w:beforeAutospacing="0" w:afterAutospacing="0"/>
              <w:ind w:left="0" w:right="0"/>
              <w:rPr>
                <w:rFonts w:hint="default"/>
                <w:szCs w:val="20"/>
              </w:rPr>
            </w:pPr>
          </w:p>
        </w:tc>
        <w:tc>
          <w:tcPr>
            <w:tcW w:w="568" w:type="pct"/>
            <w:vAlign w:val="center"/>
          </w:tcPr>
          <w:p w14:paraId="288AD1B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Số điện thoại</w:t>
            </w:r>
          </w:p>
        </w:tc>
      </w:tr>
      <w:tr w14:paraId="1241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pct"/>
            <w:vAlign w:val="center"/>
          </w:tcPr>
          <w:p w14:paraId="2BED6F3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6</w:t>
            </w:r>
          </w:p>
        </w:tc>
        <w:tc>
          <w:tcPr>
            <w:tcW w:w="930" w:type="pct"/>
            <w:vAlign w:val="center"/>
          </w:tcPr>
          <w:p w14:paraId="5303F17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trang_thai</w:t>
            </w:r>
          </w:p>
        </w:tc>
        <w:tc>
          <w:tcPr>
            <w:tcW w:w="1138" w:type="pct"/>
            <w:vAlign w:val="center"/>
          </w:tcPr>
          <w:p w14:paraId="5965F54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BOOLEAN</w:t>
            </w:r>
          </w:p>
        </w:tc>
        <w:tc>
          <w:tcPr>
            <w:tcW w:w="591" w:type="pct"/>
            <w:vAlign w:val="center"/>
          </w:tcPr>
          <w:p w14:paraId="7415210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611" w:type="pct"/>
            <w:vAlign w:val="center"/>
          </w:tcPr>
          <w:p w14:paraId="68D8FC85">
            <w:pPr>
              <w:pStyle w:val="254"/>
              <w:keepNext w:val="0"/>
              <w:keepLines w:val="0"/>
              <w:widowControl w:val="0"/>
              <w:suppressLineNumbers w:val="0"/>
              <w:bidi w:val="0"/>
              <w:spacing w:beforeAutospacing="0" w:afterAutospacing="0"/>
              <w:ind w:left="0" w:right="0"/>
              <w:rPr>
                <w:rFonts w:hint="default"/>
                <w:szCs w:val="20"/>
              </w:rPr>
            </w:pPr>
          </w:p>
        </w:tc>
        <w:tc>
          <w:tcPr>
            <w:tcW w:w="709" w:type="pct"/>
            <w:vAlign w:val="center"/>
          </w:tcPr>
          <w:p w14:paraId="5C659F64">
            <w:pPr>
              <w:pStyle w:val="254"/>
              <w:keepNext w:val="0"/>
              <w:keepLines w:val="0"/>
              <w:widowControl w:val="0"/>
              <w:suppressLineNumbers w:val="0"/>
              <w:bidi w:val="0"/>
              <w:spacing w:beforeAutospacing="0" w:afterAutospacing="0"/>
              <w:ind w:left="0" w:right="0"/>
              <w:rPr>
                <w:rFonts w:hint="default"/>
                <w:szCs w:val="20"/>
              </w:rPr>
            </w:pPr>
          </w:p>
        </w:tc>
        <w:tc>
          <w:tcPr>
            <w:tcW w:w="568" w:type="pct"/>
            <w:vAlign w:val="center"/>
          </w:tcPr>
          <w:p w14:paraId="00E666A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Trạng thái hoạt động</w:t>
            </w:r>
          </w:p>
        </w:tc>
      </w:tr>
      <w:tr w14:paraId="3710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pct"/>
            <w:vAlign w:val="center"/>
          </w:tcPr>
          <w:p w14:paraId="6510345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7</w:t>
            </w:r>
          </w:p>
        </w:tc>
        <w:tc>
          <w:tcPr>
            <w:tcW w:w="930" w:type="pct"/>
            <w:vAlign w:val="center"/>
          </w:tcPr>
          <w:p w14:paraId="382E541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ngay_tao</w:t>
            </w:r>
          </w:p>
        </w:tc>
        <w:tc>
          <w:tcPr>
            <w:tcW w:w="1138" w:type="pct"/>
            <w:vAlign w:val="center"/>
          </w:tcPr>
          <w:p w14:paraId="328730A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TIMESTAMP</w:t>
            </w:r>
          </w:p>
        </w:tc>
        <w:tc>
          <w:tcPr>
            <w:tcW w:w="591" w:type="pct"/>
            <w:vAlign w:val="center"/>
          </w:tcPr>
          <w:p w14:paraId="328D5CE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611" w:type="pct"/>
            <w:vAlign w:val="center"/>
          </w:tcPr>
          <w:p w14:paraId="69FE5BE0">
            <w:pPr>
              <w:pStyle w:val="254"/>
              <w:keepNext w:val="0"/>
              <w:keepLines w:val="0"/>
              <w:widowControl w:val="0"/>
              <w:suppressLineNumbers w:val="0"/>
              <w:bidi w:val="0"/>
              <w:spacing w:beforeAutospacing="0" w:afterAutospacing="0"/>
              <w:ind w:left="0" w:right="0"/>
              <w:rPr>
                <w:rFonts w:hint="default"/>
                <w:szCs w:val="20"/>
              </w:rPr>
            </w:pPr>
          </w:p>
        </w:tc>
        <w:tc>
          <w:tcPr>
            <w:tcW w:w="709" w:type="pct"/>
            <w:vAlign w:val="center"/>
          </w:tcPr>
          <w:p w14:paraId="00CA3F18">
            <w:pPr>
              <w:pStyle w:val="254"/>
              <w:keepNext w:val="0"/>
              <w:keepLines w:val="0"/>
              <w:widowControl w:val="0"/>
              <w:suppressLineNumbers w:val="0"/>
              <w:bidi w:val="0"/>
              <w:spacing w:beforeAutospacing="0" w:afterAutospacing="0"/>
              <w:ind w:left="0" w:right="0"/>
              <w:rPr>
                <w:rFonts w:hint="default"/>
                <w:szCs w:val="20"/>
              </w:rPr>
            </w:pPr>
          </w:p>
        </w:tc>
        <w:tc>
          <w:tcPr>
            <w:tcW w:w="568" w:type="pct"/>
            <w:vAlign w:val="center"/>
          </w:tcPr>
          <w:p w14:paraId="24139C5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Ngày tạo tài khoản</w:t>
            </w:r>
          </w:p>
        </w:tc>
      </w:tr>
    </w:tbl>
    <w:p w14:paraId="044DB2F9">
      <w:pPr>
        <w:pStyle w:val="250"/>
        <w:bidi w:val="0"/>
      </w:pPr>
      <w:bookmarkStart w:id="113" w:name="_Toc880"/>
      <w:r>
        <w:t xml:space="preserve">Bảng </w:t>
      </w:r>
      <w:r>
        <w:rPr>
          <w:rFonts w:hint="default"/>
          <w:lang w:val="en-US"/>
        </w:rPr>
        <w:t>3.5.3 B</w:t>
      </w:r>
      <w:r>
        <w:t>ảng</w:t>
      </w:r>
      <w:r>
        <w:rPr>
          <w:rFonts w:hint="default"/>
          <w:lang w:val="en-US"/>
        </w:rPr>
        <w:t xml:space="preserve"> cơ sở</w:t>
      </w:r>
      <w:r>
        <w:t xml:space="preserve"> dữ liệu</w:t>
      </w:r>
      <w:r>
        <w:rPr>
          <w:rFonts w:hint="default"/>
          <w:lang w:val="en-US"/>
        </w:rPr>
        <w:t xml:space="preserve"> </w:t>
      </w:r>
      <w:r>
        <w:t>nguoi_dung_vai_tro</w:t>
      </w:r>
      <w:bookmarkEnd w:id="11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1791"/>
        <w:gridCol w:w="1208"/>
        <w:gridCol w:w="1035"/>
        <w:gridCol w:w="1077"/>
        <w:gridCol w:w="1834"/>
        <w:gridCol w:w="1097"/>
      </w:tblGrid>
      <w:tr w14:paraId="6FC64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5B582D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1909AC9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1960258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4FA7AF6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5E26E10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46BC47A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712D6D5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2A3D3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B56BA8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23CDFE1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nguoi_dung_id</w:t>
            </w:r>
          </w:p>
        </w:tc>
        <w:tc>
          <w:tcPr>
            <w:tcW w:w="1286" w:type="dxa"/>
            <w:vAlign w:val="center"/>
          </w:tcPr>
          <w:p w14:paraId="61BC097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041A71E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22DE4C7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 FK</w:t>
            </w:r>
          </w:p>
        </w:tc>
        <w:tc>
          <w:tcPr>
            <w:tcW w:w="1287" w:type="dxa"/>
            <w:vAlign w:val="center"/>
          </w:tcPr>
          <w:p w14:paraId="1BEDF2E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nguoi_dung(id)</w:t>
            </w:r>
          </w:p>
        </w:tc>
        <w:tc>
          <w:tcPr>
            <w:tcW w:w="1287" w:type="dxa"/>
            <w:vAlign w:val="center"/>
          </w:tcPr>
          <w:p w14:paraId="03EAA05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người dùng</w:t>
            </w:r>
          </w:p>
        </w:tc>
      </w:tr>
      <w:tr w14:paraId="374F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58C35DB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3303816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vai_tro_id</w:t>
            </w:r>
          </w:p>
        </w:tc>
        <w:tc>
          <w:tcPr>
            <w:tcW w:w="1286" w:type="dxa"/>
            <w:vAlign w:val="center"/>
          </w:tcPr>
          <w:p w14:paraId="2C013AF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5F748C3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4D9AE66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 FK</w:t>
            </w:r>
          </w:p>
        </w:tc>
        <w:tc>
          <w:tcPr>
            <w:tcW w:w="1287" w:type="dxa"/>
            <w:vAlign w:val="center"/>
          </w:tcPr>
          <w:p w14:paraId="176B114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vai_tro(id)</w:t>
            </w:r>
          </w:p>
        </w:tc>
        <w:tc>
          <w:tcPr>
            <w:tcW w:w="1287" w:type="dxa"/>
            <w:vAlign w:val="center"/>
          </w:tcPr>
          <w:p w14:paraId="66F811B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vai trò</w:t>
            </w:r>
          </w:p>
        </w:tc>
      </w:tr>
    </w:tbl>
    <w:p w14:paraId="5205903A">
      <w:pPr>
        <w:pStyle w:val="250"/>
        <w:bidi w:val="0"/>
      </w:pPr>
      <w:bookmarkStart w:id="114" w:name="_Toc3570"/>
      <w:r>
        <w:t>Bản</w:t>
      </w:r>
      <w:r>
        <w:rPr>
          <w:rFonts w:hint="default"/>
          <w:lang w:val="en-US"/>
        </w:rPr>
        <w:t>g</w:t>
      </w:r>
      <w:r>
        <w:t xml:space="preserve"> </w:t>
      </w:r>
      <w:r>
        <w:rPr>
          <w:rFonts w:hint="default"/>
          <w:lang w:val="en-US"/>
        </w:rPr>
        <w:t>3.5.4 B</w:t>
      </w:r>
      <w:r>
        <w:t>ảng</w:t>
      </w:r>
      <w:r>
        <w:rPr>
          <w:rFonts w:hint="default"/>
          <w:lang w:val="en-US"/>
        </w:rPr>
        <w:t xml:space="preserve"> cơ sở</w:t>
      </w:r>
      <w:r>
        <w:t xml:space="preserve"> dữ liệu</w:t>
      </w:r>
      <w:r>
        <w:rPr>
          <w:rFonts w:hint="default"/>
          <w:lang w:val="en-US"/>
        </w:rPr>
        <w:t xml:space="preserve"> </w:t>
      </w:r>
      <w:r>
        <w:t>token_quen_mat_khau</w:t>
      </w:r>
      <w:bookmarkEnd w:id="11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4"/>
        <w:gridCol w:w="1791"/>
        <w:gridCol w:w="2051"/>
        <w:gridCol w:w="965"/>
        <w:gridCol w:w="838"/>
        <w:gridCol w:w="1834"/>
        <w:gridCol w:w="931"/>
      </w:tblGrid>
      <w:tr w14:paraId="40C9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4FA268D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0BE7C98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7E499BC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2CB620F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486F8E5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6E37495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784E665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667A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5006437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4D0121A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286" w:type="dxa"/>
            <w:vAlign w:val="center"/>
          </w:tcPr>
          <w:p w14:paraId="2621C69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104A742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4750F4C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1287" w:type="dxa"/>
            <w:vAlign w:val="center"/>
          </w:tcPr>
          <w:p w14:paraId="16C57362">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5533B0C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token</w:t>
            </w:r>
          </w:p>
        </w:tc>
      </w:tr>
      <w:tr w14:paraId="20692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CAE26A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6E13EEF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nguoi_dung_id</w:t>
            </w:r>
          </w:p>
        </w:tc>
        <w:tc>
          <w:tcPr>
            <w:tcW w:w="1286" w:type="dxa"/>
            <w:vAlign w:val="center"/>
          </w:tcPr>
          <w:p w14:paraId="0EE794E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419D147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127E9FC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287" w:type="dxa"/>
            <w:vAlign w:val="center"/>
          </w:tcPr>
          <w:p w14:paraId="45E92E0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nguoi_dung(id)</w:t>
            </w:r>
          </w:p>
        </w:tc>
        <w:tc>
          <w:tcPr>
            <w:tcW w:w="1287" w:type="dxa"/>
            <w:vAlign w:val="center"/>
          </w:tcPr>
          <w:p w14:paraId="319AE2C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Người yêu cầu đặt lại mật khẩu</w:t>
            </w:r>
          </w:p>
        </w:tc>
      </w:tr>
      <w:tr w14:paraId="6D1A8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738539C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1286" w:type="dxa"/>
            <w:vAlign w:val="center"/>
          </w:tcPr>
          <w:p w14:paraId="6AFBF3C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token</w:t>
            </w:r>
          </w:p>
        </w:tc>
        <w:tc>
          <w:tcPr>
            <w:tcW w:w="1286" w:type="dxa"/>
            <w:vAlign w:val="center"/>
          </w:tcPr>
          <w:p w14:paraId="40B2B61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VARCHAR(255)</w:t>
            </w:r>
          </w:p>
        </w:tc>
        <w:tc>
          <w:tcPr>
            <w:tcW w:w="1286" w:type="dxa"/>
            <w:vAlign w:val="center"/>
          </w:tcPr>
          <w:p w14:paraId="537A2C8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062C348E">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52C1CB8B">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747D860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Chuỗi token xác thực</w:t>
            </w:r>
          </w:p>
        </w:tc>
      </w:tr>
      <w:tr w14:paraId="785D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4766BAD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4</w:t>
            </w:r>
          </w:p>
        </w:tc>
        <w:tc>
          <w:tcPr>
            <w:tcW w:w="1286" w:type="dxa"/>
            <w:vAlign w:val="center"/>
          </w:tcPr>
          <w:p w14:paraId="0FD1070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thoi_han</w:t>
            </w:r>
          </w:p>
        </w:tc>
        <w:tc>
          <w:tcPr>
            <w:tcW w:w="1286" w:type="dxa"/>
            <w:vAlign w:val="center"/>
          </w:tcPr>
          <w:p w14:paraId="388AE31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DATETIME</w:t>
            </w:r>
          </w:p>
        </w:tc>
        <w:tc>
          <w:tcPr>
            <w:tcW w:w="1286" w:type="dxa"/>
            <w:vAlign w:val="center"/>
          </w:tcPr>
          <w:p w14:paraId="08AB014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1FAD9FE1">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6FAECCD9">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0E221FC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Thời hạn hiệu lực token</w:t>
            </w:r>
          </w:p>
        </w:tc>
      </w:tr>
    </w:tbl>
    <w:p w14:paraId="14EDEBAD">
      <w:pPr>
        <w:pStyle w:val="250"/>
        <w:bidi w:val="0"/>
      </w:pPr>
      <w:bookmarkStart w:id="115" w:name="_Toc8663"/>
      <w:r>
        <w:t xml:space="preserve">Bảng </w:t>
      </w:r>
      <w:r>
        <w:rPr>
          <w:rFonts w:hint="default"/>
          <w:lang w:val="en-US"/>
        </w:rPr>
        <w:t>3.5.5 B</w:t>
      </w:r>
      <w:r>
        <w:t>ảng</w:t>
      </w:r>
      <w:r>
        <w:rPr>
          <w:rFonts w:hint="default"/>
          <w:lang w:val="en-US"/>
        </w:rPr>
        <w:t xml:space="preserve"> cơ sở</w:t>
      </w:r>
      <w:r>
        <w:t xml:space="preserve"> dữ liệu</w:t>
      </w:r>
      <w:r>
        <w:rPr>
          <w:rFonts w:hint="default"/>
          <w:lang w:val="en-US"/>
        </w:rPr>
        <w:t xml:space="preserve"> </w:t>
      </w:r>
      <w:r>
        <w:t>ho_so_nguoi_dung</w:t>
      </w:r>
      <w:bookmarkEnd w:id="11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3"/>
        <w:gridCol w:w="1791"/>
        <w:gridCol w:w="2051"/>
        <w:gridCol w:w="974"/>
        <w:gridCol w:w="850"/>
        <w:gridCol w:w="1834"/>
        <w:gridCol w:w="891"/>
      </w:tblGrid>
      <w:tr w14:paraId="6119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FA7B8C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3E052FD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5C4D3A2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10C771B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3ABC891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5F1D2DA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2C6A4DA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33DFB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1A39261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752066B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nguoi_dung_id</w:t>
            </w:r>
          </w:p>
        </w:tc>
        <w:tc>
          <w:tcPr>
            <w:tcW w:w="1286" w:type="dxa"/>
            <w:vAlign w:val="center"/>
          </w:tcPr>
          <w:p w14:paraId="6F70FC3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6B640D7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34FD248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 FK</w:t>
            </w:r>
          </w:p>
        </w:tc>
        <w:tc>
          <w:tcPr>
            <w:tcW w:w="1287" w:type="dxa"/>
            <w:vAlign w:val="center"/>
          </w:tcPr>
          <w:p w14:paraId="2717B56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nguoi_dung(id)</w:t>
            </w:r>
          </w:p>
        </w:tc>
        <w:tc>
          <w:tcPr>
            <w:tcW w:w="1287" w:type="dxa"/>
            <w:vAlign w:val="center"/>
          </w:tcPr>
          <w:p w14:paraId="4D05884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người dùng</w:t>
            </w:r>
          </w:p>
        </w:tc>
      </w:tr>
      <w:tr w14:paraId="1E0A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211F99B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4B5D7DE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dia_chi</w:t>
            </w:r>
          </w:p>
        </w:tc>
        <w:tc>
          <w:tcPr>
            <w:tcW w:w="1286" w:type="dxa"/>
            <w:vAlign w:val="center"/>
          </w:tcPr>
          <w:p w14:paraId="0624432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VARCHAR(255)</w:t>
            </w:r>
          </w:p>
        </w:tc>
        <w:tc>
          <w:tcPr>
            <w:tcW w:w="1286" w:type="dxa"/>
            <w:vAlign w:val="center"/>
          </w:tcPr>
          <w:p w14:paraId="31B7CBE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03119BA5">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322DA4D8">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2EA9505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Địa chỉ cá nhân</w:t>
            </w:r>
          </w:p>
        </w:tc>
      </w:tr>
      <w:tr w14:paraId="3DC9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60F5883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1286" w:type="dxa"/>
            <w:vAlign w:val="center"/>
          </w:tcPr>
          <w:p w14:paraId="5727007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anh_dai_dien</w:t>
            </w:r>
          </w:p>
        </w:tc>
        <w:tc>
          <w:tcPr>
            <w:tcW w:w="1286" w:type="dxa"/>
            <w:vAlign w:val="center"/>
          </w:tcPr>
          <w:p w14:paraId="726778B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VARCHAR(255)</w:t>
            </w:r>
          </w:p>
        </w:tc>
        <w:tc>
          <w:tcPr>
            <w:tcW w:w="1286" w:type="dxa"/>
            <w:vAlign w:val="center"/>
          </w:tcPr>
          <w:p w14:paraId="2C8B45C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62587878">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0AFA7C8E">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359D344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Ảnh đại diện</w:t>
            </w:r>
          </w:p>
        </w:tc>
      </w:tr>
    </w:tbl>
    <w:p w14:paraId="354DB0B1">
      <w:pPr>
        <w:pStyle w:val="250"/>
        <w:bidi w:val="0"/>
      </w:pPr>
      <w:bookmarkStart w:id="116" w:name="_Toc8281"/>
      <w:r>
        <w:t>Bản</w:t>
      </w:r>
      <w:r>
        <w:rPr>
          <w:rFonts w:hint="default"/>
          <w:lang w:val="en-US"/>
        </w:rPr>
        <w:t>g</w:t>
      </w:r>
      <w:r>
        <w:t xml:space="preserve"> </w:t>
      </w:r>
      <w:r>
        <w:rPr>
          <w:rFonts w:hint="default"/>
          <w:lang w:val="en-US"/>
        </w:rPr>
        <w:t>3.5.6 B</w:t>
      </w:r>
      <w:r>
        <w:t>ảng</w:t>
      </w:r>
      <w:r>
        <w:rPr>
          <w:rFonts w:hint="default"/>
          <w:lang w:val="en-US"/>
        </w:rPr>
        <w:t xml:space="preserve"> cơ sở</w:t>
      </w:r>
      <w:r>
        <w:t xml:space="preserve"> dữ liệu</w:t>
      </w:r>
      <w:r>
        <w:rPr>
          <w:rFonts w:hint="default"/>
          <w:lang w:val="en-US"/>
        </w:rPr>
        <w:t xml:space="preserve"> </w:t>
      </w:r>
      <w:r>
        <w:t>danh_muc</w:t>
      </w:r>
      <w:bookmarkEnd w:id="11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7"/>
        <w:gridCol w:w="1747"/>
        <w:gridCol w:w="2051"/>
        <w:gridCol w:w="1087"/>
        <w:gridCol w:w="1008"/>
        <w:gridCol w:w="1278"/>
        <w:gridCol w:w="976"/>
      </w:tblGrid>
      <w:tr w14:paraId="3F085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49CE93E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4F51A52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13C54A6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7A651C1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776B0EC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584E15A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75FA01E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66E2A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1686963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5BF3D2B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286" w:type="dxa"/>
            <w:vAlign w:val="center"/>
          </w:tcPr>
          <w:p w14:paraId="0D8CB68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7FF7147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7C626AB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1287" w:type="dxa"/>
            <w:vAlign w:val="center"/>
          </w:tcPr>
          <w:p w14:paraId="67D61A99">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1C11671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danh mục</w:t>
            </w:r>
          </w:p>
        </w:tc>
      </w:tr>
      <w:tr w14:paraId="794EB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5F8CEA6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089D99C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ten_danh_muc</w:t>
            </w:r>
          </w:p>
        </w:tc>
        <w:tc>
          <w:tcPr>
            <w:tcW w:w="1286" w:type="dxa"/>
            <w:vAlign w:val="center"/>
          </w:tcPr>
          <w:p w14:paraId="1CAE41A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VARCHAR(100)</w:t>
            </w:r>
          </w:p>
        </w:tc>
        <w:tc>
          <w:tcPr>
            <w:tcW w:w="1286" w:type="dxa"/>
            <w:vAlign w:val="center"/>
          </w:tcPr>
          <w:p w14:paraId="0DEE35E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5749605D">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3BA5F731">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5E6EC20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danh mục tour</w:t>
            </w:r>
          </w:p>
        </w:tc>
      </w:tr>
      <w:tr w14:paraId="54A8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619C2A0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1286" w:type="dxa"/>
            <w:vAlign w:val="center"/>
          </w:tcPr>
          <w:p w14:paraId="41F6F54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mo_ta</w:t>
            </w:r>
          </w:p>
        </w:tc>
        <w:tc>
          <w:tcPr>
            <w:tcW w:w="1286" w:type="dxa"/>
            <w:vAlign w:val="center"/>
          </w:tcPr>
          <w:p w14:paraId="46CCDDD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TEXT</w:t>
            </w:r>
          </w:p>
        </w:tc>
        <w:tc>
          <w:tcPr>
            <w:tcW w:w="1286" w:type="dxa"/>
            <w:vAlign w:val="center"/>
          </w:tcPr>
          <w:p w14:paraId="4A936A9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76E3C786">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1DDF16B6">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60D6C36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 danh mục</w:t>
            </w:r>
          </w:p>
        </w:tc>
      </w:tr>
    </w:tbl>
    <w:p w14:paraId="6110AF66">
      <w:pPr>
        <w:pStyle w:val="250"/>
        <w:bidi w:val="0"/>
      </w:pPr>
      <w:bookmarkStart w:id="117" w:name="_Toc14577"/>
      <w:r>
        <w:t>Bản</w:t>
      </w:r>
      <w:r>
        <w:rPr>
          <w:rFonts w:hint="default"/>
          <w:lang w:val="en-US"/>
        </w:rPr>
        <w:t>g</w:t>
      </w:r>
      <w:r>
        <w:t xml:space="preserve"> </w:t>
      </w:r>
      <w:r>
        <w:rPr>
          <w:rFonts w:hint="default"/>
          <w:lang w:val="en-US"/>
        </w:rPr>
        <w:t>3.5.7 B</w:t>
      </w:r>
      <w:r>
        <w:t>ảng</w:t>
      </w:r>
      <w:r>
        <w:rPr>
          <w:rFonts w:hint="default"/>
          <w:lang w:val="en-US"/>
        </w:rPr>
        <w:t xml:space="preserve"> cơ sở</w:t>
      </w:r>
      <w:r>
        <w:t xml:space="preserve"> dữ liệu</w:t>
      </w:r>
      <w:r>
        <w:rPr>
          <w:rFonts w:hint="default"/>
          <w:lang w:val="en-US"/>
        </w:rPr>
        <w:t xml:space="preserve"> </w:t>
      </w:r>
      <w:r>
        <w:t>dia_diem</w:t>
      </w:r>
      <w:bookmarkEnd w:id="11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
        <w:gridCol w:w="1632"/>
        <w:gridCol w:w="2051"/>
        <w:gridCol w:w="1105"/>
        <w:gridCol w:w="1032"/>
        <w:gridCol w:w="1278"/>
        <w:gridCol w:w="1011"/>
      </w:tblGrid>
      <w:tr w14:paraId="525FF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1EFA8A4A">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Stt</w:t>
            </w:r>
          </w:p>
        </w:tc>
        <w:tc>
          <w:tcPr>
            <w:tcW w:w="1286" w:type="dxa"/>
            <w:vAlign w:val="center"/>
          </w:tcPr>
          <w:p w14:paraId="557F5D4E">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Tên thuộc tính</w:t>
            </w:r>
          </w:p>
        </w:tc>
        <w:tc>
          <w:tcPr>
            <w:tcW w:w="1286" w:type="dxa"/>
            <w:vAlign w:val="center"/>
          </w:tcPr>
          <w:p w14:paraId="122FBD1B">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Kiểu dữ liệu</w:t>
            </w:r>
          </w:p>
        </w:tc>
        <w:tc>
          <w:tcPr>
            <w:tcW w:w="1286" w:type="dxa"/>
            <w:vAlign w:val="center"/>
          </w:tcPr>
          <w:p w14:paraId="51E4BAEA">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Not Null</w:t>
            </w:r>
          </w:p>
        </w:tc>
        <w:tc>
          <w:tcPr>
            <w:tcW w:w="1286" w:type="dxa"/>
            <w:vAlign w:val="center"/>
          </w:tcPr>
          <w:p w14:paraId="6D7AE2E9">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Khóa</w:t>
            </w:r>
          </w:p>
        </w:tc>
        <w:tc>
          <w:tcPr>
            <w:tcW w:w="1287" w:type="dxa"/>
            <w:vAlign w:val="center"/>
          </w:tcPr>
          <w:p w14:paraId="3A48FC0D">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Reference</w:t>
            </w:r>
          </w:p>
        </w:tc>
        <w:tc>
          <w:tcPr>
            <w:tcW w:w="1287" w:type="dxa"/>
            <w:vAlign w:val="center"/>
          </w:tcPr>
          <w:p w14:paraId="68A99E78">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Mô tả</w:t>
            </w:r>
          </w:p>
        </w:tc>
      </w:tr>
      <w:tr w14:paraId="7A21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7D1F8894">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1</w:t>
            </w:r>
          </w:p>
        </w:tc>
        <w:tc>
          <w:tcPr>
            <w:tcW w:w="1286" w:type="dxa"/>
            <w:vAlign w:val="center"/>
          </w:tcPr>
          <w:p w14:paraId="2D1563E0">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id</w:t>
            </w:r>
          </w:p>
        </w:tc>
        <w:tc>
          <w:tcPr>
            <w:tcW w:w="1286" w:type="dxa"/>
            <w:vAlign w:val="center"/>
          </w:tcPr>
          <w:p w14:paraId="45E5D03F">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BIGINT</w:t>
            </w:r>
          </w:p>
        </w:tc>
        <w:tc>
          <w:tcPr>
            <w:tcW w:w="1286" w:type="dxa"/>
            <w:vAlign w:val="center"/>
          </w:tcPr>
          <w:p w14:paraId="28D670AB">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Có</w:t>
            </w:r>
          </w:p>
        </w:tc>
        <w:tc>
          <w:tcPr>
            <w:tcW w:w="1286" w:type="dxa"/>
            <w:vAlign w:val="center"/>
          </w:tcPr>
          <w:p w14:paraId="0F6E6C13">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PK</w:t>
            </w:r>
          </w:p>
        </w:tc>
        <w:tc>
          <w:tcPr>
            <w:tcW w:w="1287" w:type="dxa"/>
            <w:vAlign w:val="center"/>
          </w:tcPr>
          <w:p w14:paraId="477DB343">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1ADE74B4">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Mã địa điểm</w:t>
            </w:r>
          </w:p>
        </w:tc>
      </w:tr>
      <w:tr w14:paraId="0450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795B9C0E">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2</w:t>
            </w:r>
          </w:p>
        </w:tc>
        <w:tc>
          <w:tcPr>
            <w:tcW w:w="1286" w:type="dxa"/>
            <w:vAlign w:val="center"/>
          </w:tcPr>
          <w:p w14:paraId="4F289404">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ten_dia_diem</w:t>
            </w:r>
          </w:p>
        </w:tc>
        <w:tc>
          <w:tcPr>
            <w:tcW w:w="1286" w:type="dxa"/>
            <w:vAlign w:val="center"/>
          </w:tcPr>
          <w:p w14:paraId="62CEA2AC">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VARCHAR(100)</w:t>
            </w:r>
          </w:p>
        </w:tc>
        <w:tc>
          <w:tcPr>
            <w:tcW w:w="1286" w:type="dxa"/>
            <w:vAlign w:val="center"/>
          </w:tcPr>
          <w:p w14:paraId="1C1E4FC2">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Không</w:t>
            </w:r>
          </w:p>
        </w:tc>
        <w:tc>
          <w:tcPr>
            <w:tcW w:w="1286" w:type="dxa"/>
            <w:vAlign w:val="center"/>
          </w:tcPr>
          <w:p w14:paraId="02E82305">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4984D807">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17C18D97">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Tên địa điểm du lịch</w:t>
            </w:r>
          </w:p>
        </w:tc>
      </w:tr>
      <w:tr w14:paraId="4200C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6B6D6F8F">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3</w:t>
            </w:r>
          </w:p>
        </w:tc>
        <w:tc>
          <w:tcPr>
            <w:tcW w:w="1286" w:type="dxa"/>
            <w:vAlign w:val="center"/>
          </w:tcPr>
          <w:p w14:paraId="5426C420">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mo_ta</w:t>
            </w:r>
          </w:p>
        </w:tc>
        <w:tc>
          <w:tcPr>
            <w:tcW w:w="1286" w:type="dxa"/>
            <w:vAlign w:val="center"/>
          </w:tcPr>
          <w:p w14:paraId="547CCB32">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TEXT</w:t>
            </w:r>
          </w:p>
        </w:tc>
        <w:tc>
          <w:tcPr>
            <w:tcW w:w="1286" w:type="dxa"/>
            <w:vAlign w:val="center"/>
          </w:tcPr>
          <w:p w14:paraId="3581A916">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Không</w:t>
            </w:r>
          </w:p>
        </w:tc>
        <w:tc>
          <w:tcPr>
            <w:tcW w:w="1286" w:type="dxa"/>
            <w:vAlign w:val="center"/>
          </w:tcPr>
          <w:p w14:paraId="609FB86E">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6C0E072E">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14806E96">
            <w:pPr>
              <w:pStyle w:val="254"/>
              <w:keepNext w:val="0"/>
              <w:keepLines w:val="0"/>
              <w:widowControl w:val="0"/>
              <w:suppressLineNumbers w:val="0"/>
              <w:bidi w:val="0"/>
              <w:spacing w:beforeAutospacing="0" w:afterAutospacing="0"/>
              <w:ind w:left="0" w:right="0"/>
              <w:rPr>
                <w:rFonts w:hint="default"/>
                <w:szCs w:val="20"/>
              </w:rPr>
            </w:pPr>
            <w:r>
              <w:rPr>
                <w:rFonts w:hint="default"/>
                <w:szCs w:val="20"/>
              </w:rPr>
              <w:t>Mô tả địa điểm</w:t>
            </w:r>
          </w:p>
        </w:tc>
      </w:tr>
    </w:tbl>
    <w:p w14:paraId="41DEFBA1">
      <w:pPr>
        <w:pStyle w:val="250"/>
        <w:bidi w:val="0"/>
      </w:pPr>
      <w:bookmarkStart w:id="118" w:name="_Toc10944"/>
      <w:r>
        <w:t>Bảng</w:t>
      </w:r>
      <w:r>
        <w:rPr>
          <w:rFonts w:hint="default"/>
          <w:lang w:val="en-US"/>
        </w:rPr>
        <w:t xml:space="preserve"> 3.5.8 B</w:t>
      </w:r>
      <w:r>
        <w:t>ảng</w:t>
      </w:r>
      <w:r>
        <w:rPr>
          <w:rFonts w:hint="default"/>
          <w:lang w:val="en-US"/>
        </w:rPr>
        <w:t xml:space="preserve"> cơ sở</w:t>
      </w:r>
      <w:r>
        <w:t xml:space="preserve"> dữ liệu</w:t>
      </w:r>
      <w:r>
        <w:rPr>
          <w:rFonts w:hint="default"/>
          <w:lang w:val="en-US"/>
        </w:rPr>
        <w:t xml:space="preserve"> </w:t>
      </w:r>
      <w:r>
        <w:rPr>
          <w:rFonts w:hint="default"/>
          <w:lang w:val="en-US" w:eastAsia="zh-CN"/>
        </w:rPr>
        <w:t>tour</w:t>
      </w:r>
      <w:bookmarkEnd w:id="11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1632"/>
        <w:gridCol w:w="2051"/>
        <w:gridCol w:w="1027"/>
        <w:gridCol w:w="924"/>
        <w:gridCol w:w="1675"/>
        <w:gridCol w:w="966"/>
      </w:tblGrid>
      <w:tr w14:paraId="6BE43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CCBC9D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17A2615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5BBE332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0F872FC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0009064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173FF28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22E0733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6DF1E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557E8ED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5742263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286" w:type="dxa"/>
            <w:vAlign w:val="center"/>
          </w:tcPr>
          <w:p w14:paraId="4ECC55D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52791D6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074B63F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1287" w:type="dxa"/>
            <w:vAlign w:val="center"/>
          </w:tcPr>
          <w:p w14:paraId="6C315E9D">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68B9932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tour</w:t>
            </w:r>
          </w:p>
        </w:tc>
      </w:tr>
      <w:tr w14:paraId="1449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48C64DF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7D25DD0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danh_muc_id</w:t>
            </w:r>
          </w:p>
        </w:tc>
        <w:tc>
          <w:tcPr>
            <w:tcW w:w="1286" w:type="dxa"/>
            <w:vAlign w:val="center"/>
          </w:tcPr>
          <w:p w14:paraId="5F829C4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3EA0D6B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00BD7E2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287" w:type="dxa"/>
            <w:vAlign w:val="center"/>
          </w:tcPr>
          <w:p w14:paraId="647A4A8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danh_muc(id)</w:t>
            </w:r>
          </w:p>
        </w:tc>
        <w:tc>
          <w:tcPr>
            <w:tcW w:w="1287" w:type="dxa"/>
            <w:vAlign w:val="center"/>
          </w:tcPr>
          <w:p w14:paraId="218C197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Danh mục tour</w:t>
            </w:r>
          </w:p>
        </w:tc>
      </w:tr>
      <w:tr w14:paraId="6B968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76A95EA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1286" w:type="dxa"/>
            <w:vAlign w:val="center"/>
          </w:tcPr>
          <w:p w14:paraId="4203C00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dia_diem_id</w:t>
            </w:r>
          </w:p>
        </w:tc>
        <w:tc>
          <w:tcPr>
            <w:tcW w:w="1286" w:type="dxa"/>
            <w:vAlign w:val="center"/>
          </w:tcPr>
          <w:p w14:paraId="39AD88F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77703B0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68D59E1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287" w:type="dxa"/>
            <w:vAlign w:val="center"/>
          </w:tcPr>
          <w:p w14:paraId="1901756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dia_diem(id)</w:t>
            </w:r>
          </w:p>
        </w:tc>
        <w:tc>
          <w:tcPr>
            <w:tcW w:w="1287" w:type="dxa"/>
            <w:vAlign w:val="center"/>
          </w:tcPr>
          <w:p w14:paraId="0849F22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Địa điểm</w:t>
            </w:r>
          </w:p>
        </w:tc>
      </w:tr>
      <w:tr w14:paraId="60E6B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241A833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4</w:t>
            </w:r>
          </w:p>
        </w:tc>
        <w:tc>
          <w:tcPr>
            <w:tcW w:w="1286" w:type="dxa"/>
            <w:vAlign w:val="center"/>
          </w:tcPr>
          <w:p w14:paraId="5E8798C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ten_tour</w:t>
            </w:r>
          </w:p>
        </w:tc>
        <w:tc>
          <w:tcPr>
            <w:tcW w:w="1286" w:type="dxa"/>
            <w:vAlign w:val="center"/>
          </w:tcPr>
          <w:p w14:paraId="59E507C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VARCHAR(150)</w:t>
            </w:r>
          </w:p>
        </w:tc>
        <w:tc>
          <w:tcPr>
            <w:tcW w:w="1286" w:type="dxa"/>
            <w:vAlign w:val="center"/>
          </w:tcPr>
          <w:p w14:paraId="2928883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6C51402B">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6903C3B3">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496BD48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tour</w:t>
            </w:r>
          </w:p>
        </w:tc>
      </w:tr>
      <w:tr w14:paraId="771E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7B6B736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5</w:t>
            </w:r>
          </w:p>
        </w:tc>
        <w:tc>
          <w:tcPr>
            <w:tcW w:w="1286" w:type="dxa"/>
            <w:vAlign w:val="center"/>
          </w:tcPr>
          <w:p w14:paraId="6F978CB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mo_ta</w:t>
            </w:r>
          </w:p>
        </w:tc>
        <w:tc>
          <w:tcPr>
            <w:tcW w:w="1286" w:type="dxa"/>
            <w:vAlign w:val="center"/>
          </w:tcPr>
          <w:p w14:paraId="3A161E1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TEXT</w:t>
            </w:r>
          </w:p>
        </w:tc>
        <w:tc>
          <w:tcPr>
            <w:tcW w:w="1286" w:type="dxa"/>
            <w:vAlign w:val="center"/>
          </w:tcPr>
          <w:p w14:paraId="6CBBB28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58CC6C4A">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5D57124D">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251113E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 chi tiết tour</w:t>
            </w:r>
          </w:p>
        </w:tc>
      </w:tr>
      <w:tr w14:paraId="13A68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15E3BC3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6</w:t>
            </w:r>
          </w:p>
        </w:tc>
        <w:tc>
          <w:tcPr>
            <w:tcW w:w="1286" w:type="dxa"/>
            <w:vAlign w:val="center"/>
          </w:tcPr>
          <w:p w14:paraId="1509657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gia</w:t>
            </w:r>
          </w:p>
        </w:tc>
        <w:tc>
          <w:tcPr>
            <w:tcW w:w="1286" w:type="dxa"/>
            <w:vAlign w:val="center"/>
          </w:tcPr>
          <w:p w14:paraId="00225E9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DECIMAL(12,2)</w:t>
            </w:r>
          </w:p>
        </w:tc>
        <w:tc>
          <w:tcPr>
            <w:tcW w:w="1286" w:type="dxa"/>
            <w:vAlign w:val="center"/>
          </w:tcPr>
          <w:p w14:paraId="7EFC97B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1B74A408">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38D80BAC">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5C2AA2D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Giá tour</w:t>
            </w:r>
          </w:p>
        </w:tc>
      </w:tr>
      <w:tr w14:paraId="20AF5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7D94C06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7</w:t>
            </w:r>
          </w:p>
        </w:tc>
        <w:tc>
          <w:tcPr>
            <w:tcW w:w="1286" w:type="dxa"/>
            <w:vAlign w:val="center"/>
          </w:tcPr>
          <w:p w14:paraId="49A8F99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so_ngay</w:t>
            </w:r>
          </w:p>
        </w:tc>
        <w:tc>
          <w:tcPr>
            <w:tcW w:w="1286" w:type="dxa"/>
            <w:vAlign w:val="center"/>
          </w:tcPr>
          <w:p w14:paraId="40B34E9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INT</w:t>
            </w:r>
          </w:p>
        </w:tc>
        <w:tc>
          <w:tcPr>
            <w:tcW w:w="1286" w:type="dxa"/>
            <w:vAlign w:val="center"/>
          </w:tcPr>
          <w:p w14:paraId="232DB08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13BB0500">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1F84F9F5">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1550E71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Số ngày đi</w:t>
            </w:r>
          </w:p>
        </w:tc>
      </w:tr>
      <w:tr w14:paraId="49E9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772511C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8</w:t>
            </w:r>
          </w:p>
        </w:tc>
        <w:tc>
          <w:tcPr>
            <w:tcW w:w="1286" w:type="dxa"/>
            <w:vAlign w:val="center"/>
          </w:tcPr>
          <w:p w14:paraId="0E86CCA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trang_thai</w:t>
            </w:r>
          </w:p>
        </w:tc>
        <w:tc>
          <w:tcPr>
            <w:tcW w:w="1286" w:type="dxa"/>
            <w:vAlign w:val="center"/>
          </w:tcPr>
          <w:p w14:paraId="2229504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BOOLEAN</w:t>
            </w:r>
          </w:p>
        </w:tc>
        <w:tc>
          <w:tcPr>
            <w:tcW w:w="1286" w:type="dxa"/>
            <w:vAlign w:val="center"/>
          </w:tcPr>
          <w:p w14:paraId="6DD6E8C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2C37E48E">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0A090E91">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242BF9A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Trạng thái hiển thị</w:t>
            </w:r>
          </w:p>
        </w:tc>
      </w:tr>
      <w:tr w14:paraId="21D23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24312E44">
            <w:pPr>
              <w:pStyle w:val="254"/>
              <w:keepNext w:val="0"/>
              <w:keepLines w:val="0"/>
              <w:widowControl w:val="0"/>
              <w:suppressLineNumbers w:val="0"/>
              <w:bidi w:val="0"/>
              <w:spacing w:beforeAutospacing="0" w:afterAutospacing="0"/>
              <w:ind w:left="0" w:right="0"/>
              <w:rPr>
                <w:rFonts w:hint="default"/>
                <w:szCs w:val="20"/>
                <w:lang w:val="en-US" w:eastAsia="zh-CN"/>
              </w:rPr>
            </w:pPr>
            <w:r>
              <w:rPr>
                <w:rFonts w:hint="default"/>
                <w:szCs w:val="20"/>
                <w:lang w:val="en-US" w:eastAsia="zh-CN"/>
              </w:rPr>
              <w:t>9</w:t>
            </w:r>
          </w:p>
        </w:tc>
        <w:tc>
          <w:tcPr>
            <w:tcW w:w="1286" w:type="dxa"/>
            <w:vAlign w:val="center"/>
          </w:tcPr>
          <w:p w14:paraId="4EB77836">
            <w:pPr>
              <w:pStyle w:val="254"/>
              <w:keepNext w:val="0"/>
              <w:keepLines w:val="0"/>
              <w:widowControl w:val="0"/>
              <w:suppressLineNumbers w:val="0"/>
              <w:bidi w:val="0"/>
              <w:spacing w:beforeAutospacing="0" w:afterAutospacing="0"/>
              <w:ind w:left="0" w:right="0"/>
              <w:rPr>
                <w:rFonts w:hint="default"/>
                <w:szCs w:val="20"/>
                <w:lang w:val="en-US" w:eastAsia="zh-CN"/>
              </w:rPr>
            </w:pPr>
            <w:r>
              <w:rPr>
                <w:rFonts w:hint="default"/>
                <w:szCs w:val="20"/>
                <w:lang w:val="en-US" w:eastAsia="zh-CN"/>
              </w:rPr>
              <w:t>ngay_tao</w:t>
            </w:r>
          </w:p>
        </w:tc>
        <w:tc>
          <w:tcPr>
            <w:tcW w:w="1286" w:type="dxa"/>
            <w:vAlign w:val="center"/>
          </w:tcPr>
          <w:p w14:paraId="683AF674">
            <w:pPr>
              <w:pStyle w:val="254"/>
              <w:keepNext w:val="0"/>
              <w:keepLines w:val="0"/>
              <w:widowControl w:val="0"/>
              <w:suppressLineNumbers w:val="0"/>
              <w:bidi w:val="0"/>
              <w:spacing w:beforeAutospacing="0" w:afterAutospacing="0"/>
              <w:ind w:left="0" w:right="0"/>
              <w:rPr>
                <w:rFonts w:hint="default"/>
                <w:szCs w:val="20"/>
                <w:lang w:val="en-US" w:eastAsia="zh-CN"/>
              </w:rPr>
            </w:pPr>
            <w:r>
              <w:rPr>
                <w:rFonts w:hint="default"/>
                <w:szCs w:val="20"/>
                <w:lang w:val="en-US" w:eastAsia="zh-CN"/>
              </w:rPr>
              <w:t>TIMESTAMP</w:t>
            </w:r>
          </w:p>
        </w:tc>
        <w:tc>
          <w:tcPr>
            <w:tcW w:w="1286" w:type="dxa"/>
            <w:vAlign w:val="center"/>
          </w:tcPr>
          <w:p w14:paraId="63946C10">
            <w:pPr>
              <w:pStyle w:val="254"/>
              <w:keepNext w:val="0"/>
              <w:keepLines w:val="0"/>
              <w:widowControl w:val="0"/>
              <w:suppressLineNumbers w:val="0"/>
              <w:bidi w:val="0"/>
              <w:spacing w:beforeAutospacing="0" w:afterAutospacing="0"/>
              <w:ind w:left="0" w:right="0"/>
              <w:rPr>
                <w:rFonts w:hint="default"/>
                <w:szCs w:val="20"/>
                <w:lang w:val="en-US" w:eastAsia="zh-CN"/>
              </w:rPr>
            </w:pPr>
            <w:r>
              <w:rPr>
                <w:rFonts w:hint="default"/>
                <w:szCs w:val="20"/>
                <w:lang w:val="en-US" w:eastAsia="zh-CN"/>
              </w:rPr>
              <w:t>Không</w:t>
            </w:r>
          </w:p>
        </w:tc>
        <w:tc>
          <w:tcPr>
            <w:tcW w:w="1286" w:type="dxa"/>
            <w:vAlign w:val="center"/>
          </w:tcPr>
          <w:p w14:paraId="445B39BF">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0373118D">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0BD1C1E8">
            <w:pPr>
              <w:pStyle w:val="254"/>
              <w:keepNext w:val="0"/>
              <w:keepLines w:val="0"/>
              <w:widowControl w:val="0"/>
              <w:suppressLineNumbers w:val="0"/>
              <w:bidi w:val="0"/>
              <w:spacing w:beforeAutospacing="0" w:afterAutospacing="0"/>
              <w:ind w:left="0" w:right="0"/>
              <w:rPr>
                <w:rFonts w:hint="default"/>
                <w:szCs w:val="20"/>
                <w:lang w:val="en-US" w:eastAsia="zh-CN"/>
              </w:rPr>
            </w:pPr>
            <w:r>
              <w:rPr>
                <w:rFonts w:hint="default"/>
                <w:szCs w:val="20"/>
                <w:lang w:val="en-US" w:eastAsia="zh-CN"/>
              </w:rPr>
              <w:t>Ngày tạo tour</w:t>
            </w:r>
          </w:p>
        </w:tc>
      </w:tr>
    </w:tbl>
    <w:p w14:paraId="3C8D5A31">
      <w:pPr>
        <w:pStyle w:val="250"/>
        <w:bidi w:val="0"/>
      </w:pPr>
      <w:bookmarkStart w:id="119" w:name="_Toc31419"/>
      <w:r>
        <w:t xml:space="preserve">Bảng </w:t>
      </w:r>
      <w:r>
        <w:rPr>
          <w:rFonts w:hint="default"/>
          <w:lang w:val="en-US"/>
        </w:rPr>
        <w:t>3.5.9 B</w:t>
      </w:r>
      <w:r>
        <w:t>ảng</w:t>
      </w:r>
      <w:r>
        <w:rPr>
          <w:rFonts w:hint="default"/>
          <w:lang w:val="en-US"/>
        </w:rPr>
        <w:t xml:space="preserve"> cơ sở</w:t>
      </w:r>
      <w:r>
        <w:t xml:space="preserve"> dữ liệu</w:t>
      </w:r>
      <w:r>
        <w:rPr>
          <w:rFonts w:hint="default"/>
          <w:lang w:val="en-US"/>
        </w:rPr>
        <w:t xml:space="preserve"> </w:t>
      </w:r>
      <w:r>
        <w:t>hinh_anh_tour</w:t>
      </w:r>
      <w:bookmarkEnd w:id="11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1286"/>
        <w:gridCol w:w="1286"/>
        <w:gridCol w:w="1286"/>
        <w:gridCol w:w="1286"/>
        <w:gridCol w:w="1287"/>
        <w:gridCol w:w="1287"/>
      </w:tblGrid>
      <w:tr w14:paraId="7728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4F715A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3D9AD77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511275A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50AC0FB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0F00D2A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643548F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6B2075F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5B14D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1FE100F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451FCD2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286" w:type="dxa"/>
            <w:vAlign w:val="center"/>
          </w:tcPr>
          <w:p w14:paraId="2592567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63D4C52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59E2BB4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1287" w:type="dxa"/>
            <w:vAlign w:val="center"/>
          </w:tcPr>
          <w:p w14:paraId="7439EEC4">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7BDC253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hình ảnh</w:t>
            </w:r>
          </w:p>
        </w:tc>
      </w:tr>
      <w:tr w14:paraId="62B1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24280A4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626B8BD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tour_id</w:t>
            </w:r>
          </w:p>
        </w:tc>
        <w:tc>
          <w:tcPr>
            <w:tcW w:w="1286" w:type="dxa"/>
            <w:vAlign w:val="center"/>
          </w:tcPr>
          <w:p w14:paraId="0090DF6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4D61517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39655BE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287" w:type="dxa"/>
            <w:vAlign w:val="center"/>
          </w:tcPr>
          <w:p w14:paraId="63A867E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tour(id)</w:t>
            </w:r>
          </w:p>
        </w:tc>
        <w:tc>
          <w:tcPr>
            <w:tcW w:w="1287" w:type="dxa"/>
            <w:vAlign w:val="center"/>
          </w:tcPr>
          <w:p w14:paraId="7B0A67C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tour</w:t>
            </w:r>
          </w:p>
        </w:tc>
      </w:tr>
    </w:tbl>
    <w:p w14:paraId="5B4F3B89">
      <w:pPr>
        <w:pStyle w:val="250"/>
        <w:bidi w:val="0"/>
      </w:pPr>
      <w:bookmarkStart w:id="120" w:name="_Toc20996"/>
      <w:r>
        <w:t xml:space="preserve">Bảng </w:t>
      </w:r>
      <w:r>
        <w:rPr>
          <w:rFonts w:hint="default"/>
          <w:lang w:val="en-US"/>
        </w:rPr>
        <w:t>3.5.10 B</w:t>
      </w:r>
      <w:r>
        <w:t>ảng</w:t>
      </w:r>
      <w:r>
        <w:rPr>
          <w:rFonts w:hint="default"/>
          <w:lang w:val="en-US"/>
        </w:rPr>
        <w:t xml:space="preserve"> cơ sở</w:t>
      </w:r>
      <w:r>
        <w:t xml:space="preserve"> dữ liệu lich_khoi_hanh</w:t>
      </w:r>
      <w:bookmarkEnd w:id="12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7"/>
        <w:gridCol w:w="1950"/>
        <w:gridCol w:w="1233"/>
        <w:gridCol w:w="1184"/>
        <w:gridCol w:w="1144"/>
        <w:gridCol w:w="1282"/>
        <w:gridCol w:w="1144"/>
      </w:tblGrid>
      <w:tr w14:paraId="48CFD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6693D5C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57F209A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41FE4E4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44FF256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7ABF5A9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580EA38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29BADB4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4E8D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521EF7D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4C8D9C1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286" w:type="dxa"/>
            <w:vAlign w:val="center"/>
          </w:tcPr>
          <w:p w14:paraId="5436DF2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4A8BA36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3828628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1287" w:type="dxa"/>
            <w:vAlign w:val="center"/>
          </w:tcPr>
          <w:p w14:paraId="632E2106">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3D42A78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lịch khởi hành</w:t>
            </w:r>
          </w:p>
        </w:tc>
      </w:tr>
      <w:tr w14:paraId="348C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65100FC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1FA18F2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tour_id</w:t>
            </w:r>
          </w:p>
        </w:tc>
        <w:tc>
          <w:tcPr>
            <w:tcW w:w="1286" w:type="dxa"/>
            <w:vAlign w:val="center"/>
          </w:tcPr>
          <w:p w14:paraId="086D39D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7D4A525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1355BBB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287" w:type="dxa"/>
            <w:vAlign w:val="center"/>
          </w:tcPr>
          <w:p w14:paraId="2E98ACB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tour(id)</w:t>
            </w:r>
          </w:p>
        </w:tc>
        <w:tc>
          <w:tcPr>
            <w:tcW w:w="1287" w:type="dxa"/>
            <w:vAlign w:val="center"/>
          </w:tcPr>
          <w:p w14:paraId="28F5148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w:t>
            </w:r>
          </w:p>
        </w:tc>
      </w:tr>
      <w:tr w14:paraId="5C401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0096B79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1286" w:type="dxa"/>
            <w:vAlign w:val="center"/>
          </w:tcPr>
          <w:p w14:paraId="1D679DF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ngay_khoi_hanh</w:t>
            </w:r>
          </w:p>
        </w:tc>
        <w:tc>
          <w:tcPr>
            <w:tcW w:w="1286" w:type="dxa"/>
            <w:vAlign w:val="center"/>
          </w:tcPr>
          <w:p w14:paraId="1A8D385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DATE</w:t>
            </w:r>
          </w:p>
        </w:tc>
        <w:tc>
          <w:tcPr>
            <w:tcW w:w="1286" w:type="dxa"/>
            <w:vAlign w:val="center"/>
          </w:tcPr>
          <w:p w14:paraId="311C31C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35A59D2E">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57ED23CD">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30BF926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Ngày khởi hành</w:t>
            </w:r>
          </w:p>
        </w:tc>
      </w:tr>
      <w:tr w14:paraId="415F8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6CBDCA2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4</w:t>
            </w:r>
          </w:p>
        </w:tc>
        <w:tc>
          <w:tcPr>
            <w:tcW w:w="1286" w:type="dxa"/>
            <w:vAlign w:val="center"/>
          </w:tcPr>
          <w:p w14:paraId="2008D15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tong_so_cho</w:t>
            </w:r>
          </w:p>
        </w:tc>
        <w:tc>
          <w:tcPr>
            <w:tcW w:w="1286" w:type="dxa"/>
            <w:vAlign w:val="center"/>
          </w:tcPr>
          <w:p w14:paraId="5C20F52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INT</w:t>
            </w:r>
          </w:p>
        </w:tc>
        <w:tc>
          <w:tcPr>
            <w:tcW w:w="1286" w:type="dxa"/>
            <w:vAlign w:val="center"/>
          </w:tcPr>
          <w:p w14:paraId="2F29E3C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172A501C">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24646A31">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0D74EDF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Tổng số chỗ</w:t>
            </w:r>
          </w:p>
        </w:tc>
      </w:tr>
      <w:tr w14:paraId="0F57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49EB52E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5</w:t>
            </w:r>
          </w:p>
        </w:tc>
        <w:tc>
          <w:tcPr>
            <w:tcW w:w="1286" w:type="dxa"/>
            <w:vAlign w:val="center"/>
          </w:tcPr>
          <w:p w14:paraId="0947D88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so_cho_con_lai</w:t>
            </w:r>
          </w:p>
        </w:tc>
        <w:tc>
          <w:tcPr>
            <w:tcW w:w="1286" w:type="dxa"/>
            <w:vAlign w:val="center"/>
          </w:tcPr>
          <w:p w14:paraId="725F04A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INT</w:t>
            </w:r>
          </w:p>
        </w:tc>
        <w:tc>
          <w:tcPr>
            <w:tcW w:w="1286" w:type="dxa"/>
            <w:vAlign w:val="center"/>
          </w:tcPr>
          <w:p w14:paraId="34C6F9F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63967A8C">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46D16C1B">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74CA3FA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Số chỗ còn lại</w:t>
            </w:r>
          </w:p>
        </w:tc>
      </w:tr>
    </w:tbl>
    <w:p w14:paraId="360E59CF">
      <w:pPr>
        <w:pStyle w:val="250"/>
        <w:bidi w:val="0"/>
      </w:pPr>
      <w:bookmarkStart w:id="121" w:name="_Toc4138"/>
      <w:r>
        <w:t xml:space="preserve">Bảng </w:t>
      </w:r>
      <w:r>
        <w:rPr>
          <w:rFonts w:hint="default"/>
          <w:lang w:val="en-US"/>
        </w:rPr>
        <w:t>3.5.11B</w:t>
      </w:r>
      <w:r>
        <w:t>ảng</w:t>
      </w:r>
      <w:r>
        <w:rPr>
          <w:rFonts w:hint="default"/>
          <w:lang w:val="en-US"/>
        </w:rPr>
        <w:t xml:space="preserve"> cơ sở</w:t>
      </w:r>
      <w:r>
        <w:t xml:space="preserve"> dữ liệu</w:t>
      </w:r>
      <w:r>
        <w:rPr>
          <w:rFonts w:hint="default"/>
          <w:lang w:val="en-US"/>
        </w:rPr>
        <w:t xml:space="preserve"> </w:t>
      </w:r>
      <w:r>
        <w:t>don_dat_tour</w:t>
      </w:r>
      <w:bookmarkEnd w:id="12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8"/>
        <w:gridCol w:w="2043"/>
        <w:gridCol w:w="1915"/>
        <w:gridCol w:w="956"/>
        <w:gridCol w:w="897"/>
        <w:gridCol w:w="1853"/>
        <w:gridCol w:w="852"/>
      </w:tblGrid>
      <w:tr w14:paraId="3F073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vAlign w:val="center"/>
          </w:tcPr>
          <w:p w14:paraId="47EC80B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2043" w:type="dxa"/>
            <w:vAlign w:val="center"/>
          </w:tcPr>
          <w:p w14:paraId="74DE8AB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915" w:type="dxa"/>
            <w:vAlign w:val="center"/>
          </w:tcPr>
          <w:p w14:paraId="6E77E5E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956" w:type="dxa"/>
            <w:vAlign w:val="center"/>
          </w:tcPr>
          <w:p w14:paraId="22B2C6F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897" w:type="dxa"/>
            <w:vAlign w:val="center"/>
          </w:tcPr>
          <w:p w14:paraId="07DF87A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853" w:type="dxa"/>
            <w:vAlign w:val="center"/>
          </w:tcPr>
          <w:p w14:paraId="6A7B098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852" w:type="dxa"/>
            <w:vAlign w:val="center"/>
          </w:tcPr>
          <w:p w14:paraId="71B61EE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3FDD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vAlign w:val="center"/>
          </w:tcPr>
          <w:p w14:paraId="1E7C2B7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2043" w:type="dxa"/>
            <w:vAlign w:val="center"/>
          </w:tcPr>
          <w:p w14:paraId="7470294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915" w:type="dxa"/>
            <w:vAlign w:val="center"/>
          </w:tcPr>
          <w:p w14:paraId="1640555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956" w:type="dxa"/>
            <w:vAlign w:val="center"/>
          </w:tcPr>
          <w:p w14:paraId="64B9D44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897" w:type="dxa"/>
            <w:vAlign w:val="center"/>
          </w:tcPr>
          <w:p w14:paraId="0D66BC5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1853" w:type="dxa"/>
            <w:vAlign w:val="center"/>
          </w:tcPr>
          <w:p w14:paraId="0FD4FEB8">
            <w:pPr>
              <w:pStyle w:val="254"/>
              <w:keepNext w:val="0"/>
              <w:keepLines w:val="0"/>
              <w:widowControl w:val="0"/>
              <w:suppressLineNumbers w:val="0"/>
              <w:bidi w:val="0"/>
              <w:spacing w:beforeAutospacing="0" w:afterAutospacing="0"/>
              <w:ind w:left="0" w:right="0"/>
              <w:rPr>
                <w:rFonts w:hint="default"/>
                <w:szCs w:val="20"/>
              </w:rPr>
            </w:pPr>
          </w:p>
        </w:tc>
        <w:tc>
          <w:tcPr>
            <w:tcW w:w="852" w:type="dxa"/>
            <w:vAlign w:val="center"/>
          </w:tcPr>
          <w:p w14:paraId="28D0010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đơn đặt tour</w:t>
            </w:r>
          </w:p>
        </w:tc>
      </w:tr>
      <w:tr w14:paraId="7919F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vAlign w:val="center"/>
          </w:tcPr>
          <w:p w14:paraId="7EDCF35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2043" w:type="dxa"/>
            <w:vAlign w:val="center"/>
          </w:tcPr>
          <w:p w14:paraId="213B4CC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nguoi_dung_id</w:t>
            </w:r>
          </w:p>
        </w:tc>
        <w:tc>
          <w:tcPr>
            <w:tcW w:w="1915" w:type="dxa"/>
            <w:vAlign w:val="center"/>
          </w:tcPr>
          <w:p w14:paraId="68219D0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956" w:type="dxa"/>
            <w:vAlign w:val="center"/>
          </w:tcPr>
          <w:p w14:paraId="46CA815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897" w:type="dxa"/>
            <w:vAlign w:val="center"/>
          </w:tcPr>
          <w:p w14:paraId="181A292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853" w:type="dxa"/>
            <w:vAlign w:val="center"/>
          </w:tcPr>
          <w:p w14:paraId="72CD975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nguoi_dung(id)</w:t>
            </w:r>
          </w:p>
        </w:tc>
        <w:tc>
          <w:tcPr>
            <w:tcW w:w="852" w:type="dxa"/>
            <w:vAlign w:val="center"/>
          </w:tcPr>
          <w:p w14:paraId="4596FCB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Khách hàng</w:t>
            </w:r>
          </w:p>
        </w:tc>
      </w:tr>
      <w:tr w14:paraId="7DA5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vAlign w:val="center"/>
          </w:tcPr>
          <w:p w14:paraId="56AB774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2043" w:type="dxa"/>
            <w:vAlign w:val="center"/>
          </w:tcPr>
          <w:p w14:paraId="60A0399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lich_khoi_hanh_id</w:t>
            </w:r>
          </w:p>
        </w:tc>
        <w:tc>
          <w:tcPr>
            <w:tcW w:w="1915" w:type="dxa"/>
            <w:vAlign w:val="center"/>
          </w:tcPr>
          <w:p w14:paraId="1CE2E69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956" w:type="dxa"/>
            <w:vAlign w:val="center"/>
          </w:tcPr>
          <w:p w14:paraId="6C9AB3F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897" w:type="dxa"/>
            <w:vAlign w:val="center"/>
          </w:tcPr>
          <w:p w14:paraId="5EDDDA8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853" w:type="dxa"/>
            <w:vAlign w:val="center"/>
          </w:tcPr>
          <w:p w14:paraId="0099423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lich_khoi_hanh(id)</w:t>
            </w:r>
          </w:p>
        </w:tc>
        <w:tc>
          <w:tcPr>
            <w:tcW w:w="852" w:type="dxa"/>
            <w:vAlign w:val="center"/>
          </w:tcPr>
          <w:p w14:paraId="147DC56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Lịch khởi hành</w:t>
            </w:r>
          </w:p>
        </w:tc>
      </w:tr>
      <w:tr w14:paraId="06859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vAlign w:val="center"/>
          </w:tcPr>
          <w:p w14:paraId="5BB3C91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4</w:t>
            </w:r>
          </w:p>
        </w:tc>
        <w:tc>
          <w:tcPr>
            <w:tcW w:w="2043" w:type="dxa"/>
            <w:vAlign w:val="center"/>
          </w:tcPr>
          <w:p w14:paraId="440675F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ngay_dat</w:t>
            </w:r>
          </w:p>
        </w:tc>
        <w:tc>
          <w:tcPr>
            <w:tcW w:w="1915" w:type="dxa"/>
            <w:vAlign w:val="center"/>
          </w:tcPr>
          <w:p w14:paraId="2B2658B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TIMESTAMP</w:t>
            </w:r>
          </w:p>
        </w:tc>
        <w:tc>
          <w:tcPr>
            <w:tcW w:w="956" w:type="dxa"/>
            <w:vAlign w:val="center"/>
          </w:tcPr>
          <w:p w14:paraId="6CD7D23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897" w:type="dxa"/>
            <w:vAlign w:val="center"/>
          </w:tcPr>
          <w:p w14:paraId="091889B8">
            <w:pPr>
              <w:pStyle w:val="254"/>
              <w:keepNext w:val="0"/>
              <w:keepLines w:val="0"/>
              <w:widowControl w:val="0"/>
              <w:suppressLineNumbers w:val="0"/>
              <w:bidi w:val="0"/>
              <w:spacing w:beforeAutospacing="0" w:afterAutospacing="0"/>
              <w:ind w:left="0" w:right="0"/>
              <w:rPr>
                <w:rFonts w:hint="default"/>
                <w:szCs w:val="20"/>
              </w:rPr>
            </w:pPr>
          </w:p>
        </w:tc>
        <w:tc>
          <w:tcPr>
            <w:tcW w:w="1853" w:type="dxa"/>
            <w:vAlign w:val="center"/>
          </w:tcPr>
          <w:p w14:paraId="11C7ACEF">
            <w:pPr>
              <w:pStyle w:val="254"/>
              <w:keepNext w:val="0"/>
              <w:keepLines w:val="0"/>
              <w:widowControl w:val="0"/>
              <w:suppressLineNumbers w:val="0"/>
              <w:bidi w:val="0"/>
              <w:spacing w:beforeAutospacing="0" w:afterAutospacing="0"/>
              <w:ind w:left="0" w:right="0"/>
              <w:rPr>
                <w:rFonts w:hint="default"/>
                <w:szCs w:val="20"/>
              </w:rPr>
            </w:pPr>
          </w:p>
        </w:tc>
        <w:tc>
          <w:tcPr>
            <w:tcW w:w="852" w:type="dxa"/>
            <w:vAlign w:val="center"/>
          </w:tcPr>
          <w:p w14:paraId="63F984A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Ngày đặt</w:t>
            </w:r>
          </w:p>
        </w:tc>
      </w:tr>
      <w:tr w14:paraId="16C6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vAlign w:val="center"/>
          </w:tcPr>
          <w:p w14:paraId="6F08116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5</w:t>
            </w:r>
          </w:p>
        </w:tc>
        <w:tc>
          <w:tcPr>
            <w:tcW w:w="2043" w:type="dxa"/>
            <w:vAlign w:val="center"/>
          </w:tcPr>
          <w:p w14:paraId="15A37A2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trang_thai</w:t>
            </w:r>
          </w:p>
        </w:tc>
        <w:tc>
          <w:tcPr>
            <w:tcW w:w="1915" w:type="dxa"/>
            <w:vAlign w:val="center"/>
          </w:tcPr>
          <w:p w14:paraId="05DAA95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VARCHAR(50)</w:t>
            </w:r>
          </w:p>
        </w:tc>
        <w:tc>
          <w:tcPr>
            <w:tcW w:w="956" w:type="dxa"/>
            <w:vAlign w:val="center"/>
          </w:tcPr>
          <w:p w14:paraId="38E5797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897" w:type="dxa"/>
            <w:vAlign w:val="center"/>
          </w:tcPr>
          <w:p w14:paraId="652A363A">
            <w:pPr>
              <w:pStyle w:val="254"/>
              <w:keepNext w:val="0"/>
              <w:keepLines w:val="0"/>
              <w:widowControl w:val="0"/>
              <w:suppressLineNumbers w:val="0"/>
              <w:bidi w:val="0"/>
              <w:spacing w:beforeAutospacing="0" w:afterAutospacing="0"/>
              <w:ind w:left="0" w:right="0"/>
              <w:rPr>
                <w:rFonts w:hint="default"/>
                <w:szCs w:val="20"/>
              </w:rPr>
            </w:pPr>
          </w:p>
        </w:tc>
        <w:tc>
          <w:tcPr>
            <w:tcW w:w="1853" w:type="dxa"/>
            <w:vAlign w:val="center"/>
          </w:tcPr>
          <w:p w14:paraId="2A4EADA5">
            <w:pPr>
              <w:pStyle w:val="254"/>
              <w:keepNext w:val="0"/>
              <w:keepLines w:val="0"/>
              <w:widowControl w:val="0"/>
              <w:suppressLineNumbers w:val="0"/>
              <w:bidi w:val="0"/>
              <w:spacing w:beforeAutospacing="0" w:afterAutospacing="0"/>
              <w:ind w:left="0" w:right="0"/>
              <w:rPr>
                <w:rFonts w:hint="default"/>
                <w:szCs w:val="20"/>
              </w:rPr>
            </w:pPr>
          </w:p>
        </w:tc>
        <w:tc>
          <w:tcPr>
            <w:tcW w:w="852" w:type="dxa"/>
            <w:vAlign w:val="center"/>
          </w:tcPr>
          <w:p w14:paraId="0C5DEE5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Trạng thái đơn</w:t>
            </w:r>
          </w:p>
        </w:tc>
      </w:tr>
      <w:tr w14:paraId="0FE1D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 w:type="dxa"/>
            <w:vAlign w:val="center"/>
          </w:tcPr>
          <w:p w14:paraId="08A935F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6</w:t>
            </w:r>
          </w:p>
        </w:tc>
        <w:tc>
          <w:tcPr>
            <w:tcW w:w="2043" w:type="dxa"/>
            <w:vAlign w:val="center"/>
          </w:tcPr>
          <w:p w14:paraId="029A29C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tong_tien</w:t>
            </w:r>
          </w:p>
        </w:tc>
        <w:tc>
          <w:tcPr>
            <w:tcW w:w="1915" w:type="dxa"/>
            <w:vAlign w:val="center"/>
          </w:tcPr>
          <w:p w14:paraId="79B9D12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DECIMAL(12,2)</w:t>
            </w:r>
          </w:p>
        </w:tc>
        <w:tc>
          <w:tcPr>
            <w:tcW w:w="956" w:type="dxa"/>
            <w:vAlign w:val="center"/>
          </w:tcPr>
          <w:p w14:paraId="6E8C17A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897" w:type="dxa"/>
            <w:vAlign w:val="center"/>
          </w:tcPr>
          <w:p w14:paraId="33A68C41">
            <w:pPr>
              <w:pStyle w:val="254"/>
              <w:keepNext w:val="0"/>
              <w:keepLines w:val="0"/>
              <w:widowControl w:val="0"/>
              <w:suppressLineNumbers w:val="0"/>
              <w:bidi w:val="0"/>
              <w:spacing w:beforeAutospacing="0" w:afterAutospacing="0"/>
              <w:ind w:left="0" w:right="0"/>
              <w:rPr>
                <w:rFonts w:hint="default"/>
                <w:szCs w:val="20"/>
              </w:rPr>
            </w:pPr>
          </w:p>
        </w:tc>
        <w:tc>
          <w:tcPr>
            <w:tcW w:w="1853" w:type="dxa"/>
            <w:vAlign w:val="center"/>
          </w:tcPr>
          <w:p w14:paraId="4F0D9B5D">
            <w:pPr>
              <w:pStyle w:val="254"/>
              <w:keepNext w:val="0"/>
              <w:keepLines w:val="0"/>
              <w:widowControl w:val="0"/>
              <w:suppressLineNumbers w:val="0"/>
              <w:bidi w:val="0"/>
              <w:spacing w:beforeAutospacing="0" w:afterAutospacing="0"/>
              <w:ind w:left="0" w:right="0"/>
              <w:rPr>
                <w:rFonts w:hint="default"/>
                <w:szCs w:val="20"/>
              </w:rPr>
            </w:pPr>
          </w:p>
        </w:tc>
        <w:tc>
          <w:tcPr>
            <w:tcW w:w="852" w:type="dxa"/>
            <w:vAlign w:val="center"/>
          </w:tcPr>
          <w:p w14:paraId="5214797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Tổng tiền</w:t>
            </w:r>
          </w:p>
        </w:tc>
      </w:tr>
    </w:tbl>
    <w:p w14:paraId="78DFEC40">
      <w:pPr>
        <w:pStyle w:val="250"/>
        <w:bidi w:val="0"/>
      </w:pPr>
      <w:bookmarkStart w:id="122" w:name="_Toc31912"/>
      <w:r>
        <w:t xml:space="preserve">Bảng </w:t>
      </w:r>
      <w:r>
        <w:rPr>
          <w:rFonts w:hint="default"/>
          <w:lang w:val="en-US"/>
        </w:rPr>
        <w:t>3.5.12 B</w:t>
      </w:r>
      <w:r>
        <w:t>ảng</w:t>
      </w:r>
      <w:r>
        <w:rPr>
          <w:rFonts w:hint="default"/>
          <w:lang w:val="en-US"/>
        </w:rPr>
        <w:t xml:space="preserve"> cơ sở</w:t>
      </w:r>
      <w:r>
        <w:t xml:space="preserve"> dữ liệu</w:t>
      </w:r>
      <w:r>
        <w:rPr>
          <w:rFonts w:hint="default"/>
          <w:lang w:val="en-US"/>
        </w:rPr>
        <w:t xml:space="preserve"> </w:t>
      </w:r>
      <w:r>
        <w:t>chi_tiet_dat_tour</w:t>
      </w:r>
      <w:bookmarkEnd w:id="12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6"/>
        <w:gridCol w:w="1933"/>
        <w:gridCol w:w="2049"/>
        <w:gridCol w:w="983"/>
        <w:gridCol w:w="924"/>
        <w:gridCol w:w="1772"/>
        <w:gridCol w:w="837"/>
      </w:tblGrid>
      <w:tr w14:paraId="67F7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vAlign w:val="center"/>
          </w:tcPr>
          <w:p w14:paraId="0FFBA9E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933" w:type="dxa"/>
            <w:vAlign w:val="center"/>
          </w:tcPr>
          <w:p w14:paraId="021910F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2049" w:type="dxa"/>
            <w:vAlign w:val="center"/>
          </w:tcPr>
          <w:p w14:paraId="1DCCEFD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983" w:type="dxa"/>
            <w:vAlign w:val="center"/>
          </w:tcPr>
          <w:p w14:paraId="0757836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Not Null</w:t>
            </w:r>
          </w:p>
        </w:tc>
        <w:tc>
          <w:tcPr>
            <w:tcW w:w="924" w:type="dxa"/>
            <w:vAlign w:val="center"/>
          </w:tcPr>
          <w:p w14:paraId="0CB91DF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Khóa</w:t>
            </w:r>
          </w:p>
        </w:tc>
        <w:tc>
          <w:tcPr>
            <w:tcW w:w="1772" w:type="dxa"/>
            <w:vAlign w:val="center"/>
          </w:tcPr>
          <w:p w14:paraId="2FF9181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Reference</w:t>
            </w:r>
          </w:p>
        </w:tc>
        <w:tc>
          <w:tcPr>
            <w:tcW w:w="837" w:type="dxa"/>
            <w:vAlign w:val="center"/>
          </w:tcPr>
          <w:p w14:paraId="64998C9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0A829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vAlign w:val="center"/>
          </w:tcPr>
          <w:p w14:paraId="5D18F5C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933" w:type="dxa"/>
            <w:vAlign w:val="center"/>
          </w:tcPr>
          <w:p w14:paraId="0489A39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2049" w:type="dxa"/>
            <w:vAlign w:val="center"/>
          </w:tcPr>
          <w:p w14:paraId="5E2CC71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983" w:type="dxa"/>
            <w:vAlign w:val="center"/>
          </w:tcPr>
          <w:p w14:paraId="7D34ABA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Có</w:t>
            </w:r>
          </w:p>
        </w:tc>
        <w:tc>
          <w:tcPr>
            <w:tcW w:w="924" w:type="dxa"/>
            <w:vAlign w:val="center"/>
          </w:tcPr>
          <w:p w14:paraId="07E1B91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PK</w:t>
            </w:r>
          </w:p>
        </w:tc>
        <w:tc>
          <w:tcPr>
            <w:tcW w:w="1772" w:type="dxa"/>
            <w:vAlign w:val="center"/>
          </w:tcPr>
          <w:p w14:paraId="64656D58">
            <w:pPr>
              <w:pStyle w:val="254"/>
              <w:keepNext w:val="0"/>
              <w:keepLines w:val="0"/>
              <w:widowControl w:val="0"/>
              <w:suppressLineNumbers w:val="0"/>
              <w:bidi w:val="0"/>
              <w:spacing w:beforeAutospacing="0" w:afterAutospacing="0"/>
              <w:ind w:left="0" w:right="0"/>
              <w:rPr>
                <w:rFonts w:hint="default"/>
                <w:szCs w:val="20"/>
                <w:lang w:val="en-US"/>
              </w:rPr>
            </w:pPr>
          </w:p>
        </w:tc>
        <w:tc>
          <w:tcPr>
            <w:tcW w:w="837" w:type="dxa"/>
            <w:vAlign w:val="center"/>
          </w:tcPr>
          <w:p w14:paraId="2E6F4E2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chi tiết</w:t>
            </w:r>
          </w:p>
        </w:tc>
      </w:tr>
      <w:tr w14:paraId="4ABC5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vAlign w:val="center"/>
          </w:tcPr>
          <w:p w14:paraId="0771EA3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933" w:type="dxa"/>
            <w:vAlign w:val="center"/>
          </w:tcPr>
          <w:p w14:paraId="68A7A82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don_dat_tour_id</w:t>
            </w:r>
          </w:p>
        </w:tc>
        <w:tc>
          <w:tcPr>
            <w:tcW w:w="2049" w:type="dxa"/>
            <w:vAlign w:val="center"/>
          </w:tcPr>
          <w:p w14:paraId="21A99E8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983" w:type="dxa"/>
            <w:vAlign w:val="center"/>
          </w:tcPr>
          <w:p w14:paraId="06795AA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Không</w:t>
            </w:r>
          </w:p>
        </w:tc>
        <w:tc>
          <w:tcPr>
            <w:tcW w:w="924" w:type="dxa"/>
            <w:vAlign w:val="center"/>
          </w:tcPr>
          <w:p w14:paraId="68B3974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FK</w:t>
            </w:r>
          </w:p>
        </w:tc>
        <w:tc>
          <w:tcPr>
            <w:tcW w:w="1772" w:type="dxa"/>
            <w:vAlign w:val="center"/>
          </w:tcPr>
          <w:p w14:paraId="185A25A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don_dat_tour(id)</w:t>
            </w:r>
          </w:p>
        </w:tc>
        <w:tc>
          <w:tcPr>
            <w:tcW w:w="837" w:type="dxa"/>
            <w:vAlign w:val="center"/>
          </w:tcPr>
          <w:p w14:paraId="19BC987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Đơn đặt</w:t>
            </w:r>
          </w:p>
        </w:tc>
      </w:tr>
      <w:tr w14:paraId="2AB24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vAlign w:val="center"/>
          </w:tcPr>
          <w:p w14:paraId="29A3313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933" w:type="dxa"/>
            <w:vAlign w:val="center"/>
          </w:tcPr>
          <w:p w14:paraId="67D8E33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ten_khach</w:t>
            </w:r>
          </w:p>
        </w:tc>
        <w:tc>
          <w:tcPr>
            <w:tcW w:w="2049" w:type="dxa"/>
            <w:vAlign w:val="center"/>
          </w:tcPr>
          <w:p w14:paraId="65928AE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VARCHAR(100)</w:t>
            </w:r>
          </w:p>
        </w:tc>
        <w:tc>
          <w:tcPr>
            <w:tcW w:w="983" w:type="dxa"/>
            <w:vAlign w:val="center"/>
          </w:tcPr>
          <w:p w14:paraId="16CE5BA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Không</w:t>
            </w:r>
          </w:p>
        </w:tc>
        <w:tc>
          <w:tcPr>
            <w:tcW w:w="924" w:type="dxa"/>
            <w:vAlign w:val="center"/>
          </w:tcPr>
          <w:p w14:paraId="1D0B0F62">
            <w:pPr>
              <w:pStyle w:val="254"/>
              <w:keepNext w:val="0"/>
              <w:keepLines w:val="0"/>
              <w:widowControl w:val="0"/>
              <w:suppressLineNumbers w:val="0"/>
              <w:bidi w:val="0"/>
              <w:spacing w:beforeAutospacing="0" w:afterAutospacing="0"/>
              <w:ind w:left="0" w:right="0"/>
              <w:rPr>
                <w:rFonts w:hint="default"/>
                <w:szCs w:val="20"/>
                <w:lang w:val="en-US"/>
              </w:rPr>
            </w:pPr>
          </w:p>
        </w:tc>
        <w:tc>
          <w:tcPr>
            <w:tcW w:w="1772" w:type="dxa"/>
            <w:vAlign w:val="center"/>
          </w:tcPr>
          <w:p w14:paraId="45E944EB">
            <w:pPr>
              <w:pStyle w:val="254"/>
              <w:keepNext w:val="0"/>
              <w:keepLines w:val="0"/>
              <w:widowControl w:val="0"/>
              <w:suppressLineNumbers w:val="0"/>
              <w:bidi w:val="0"/>
              <w:spacing w:beforeAutospacing="0" w:afterAutospacing="0"/>
              <w:ind w:left="0" w:right="0"/>
              <w:rPr>
                <w:rFonts w:hint="default"/>
                <w:szCs w:val="20"/>
                <w:lang w:val="en-US"/>
              </w:rPr>
            </w:pPr>
          </w:p>
        </w:tc>
        <w:tc>
          <w:tcPr>
            <w:tcW w:w="837" w:type="dxa"/>
            <w:vAlign w:val="center"/>
          </w:tcPr>
          <w:p w14:paraId="39DDE33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hành khách</w:t>
            </w:r>
          </w:p>
        </w:tc>
      </w:tr>
      <w:tr w14:paraId="46F01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vAlign w:val="center"/>
          </w:tcPr>
          <w:p w14:paraId="63C94D2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1933" w:type="dxa"/>
            <w:vAlign w:val="center"/>
          </w:tcPr>
          <w:p w14:paraId="53D3989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so_dien_thoai</w:t>
            </w:r>
          </w:p>
        </w:tc>
        <w:tc>
          <w:tcPr>
            <w:tcW w:w="2049" w:type="dxa"/>
            <w:vAlign w:val="center"/>
          </w:tcPr>
          <w:p w14:paraId="61545FD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VARCHAR(20)</w:t>
            </w:r>
          </w:p>
        </w:tc>
        <w:tc>
          <w:tcPr>
            <w:tcW w:w="983" w:type="dxa"/>
            <w:vAlign w:val="center"/>
          </w:tcPr>
          <w:p w14:paraId="57966A5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Không</w:t>
            </w:r>
          </w:p>
        </w:tc>
        <w:tc>
          <w:tcPr>
            <w:tcW w:w="924" w:type="dxa"/>
            <w:vAlign w:val="center"/>
          </w:tcPr>
          <w:p w14:paraId="25DC5163">
            <w:pPr>
              <w:pStyle w:val="254"/>
              <w:keepNext w:val="0"/>
              <w:keepLines w:val="0"/>
              <w:widowControl w:val="0"/>
              <w:suppressLineNumbers w:val="0"/>
              <w:bidi w:val="0"/>
              <w:spacing w:beforeAutospacing="0" w:afterAutospacing="0"/>
              <w:ind w:left="0" w:right="0"/>
              <w:rPr>
                <w:rFonts w:hint="default"/>
                <w:szCs w:val="20"/>
                <w:lang w:val="en-US"/>
              </w:rPr>
            </w:pPr>
          </w:p>
        </w:tc>
        <w:tc>
          <w:tcPr>
            <w:tcW w:w="1772" w:type="dxa"/>
            <w:vAlign w:val="center"/>
          </w:tcPr>
          <w:p w14:paraId="56754234">
            <w:pPr>
              <w:pStyle w:val="254"/>
              <w:keepNext w:val="0"/>
              <w:keepLines w:val="0"/>
              <w:widowControl w:val="0"/>
              <w:suppressLineNumbers w:val="0"/>
              <w:bidi w:val="0"/>
              <w:spacing w:beforeAutospacing="0" w:afterAutospacing="0"/>
              <w:ind w:left="0" w:right="0"/>
              <w:rPr>
                <w:rFonts w:hint="default"/>
                <w:szCs w:val="20"/>
                <w:lang w:val="en-US"/>
              </w:rPr>
            </w:pPr>
          </w:p>
        </w:tc>
        <w:tc>
          <w:tcPr>
            <w:tcW w:w="837" w:type="dxa"/>
            <w:vAlign w:val="center"/>
          </w:tcPr>
          <w:p w14:paraId="53B9E1F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Số điện thoại</w:t>
            </w:r>
          </w:p>
        </w:tc>
      </w:tr>
    </w:tbl>
    <w:p w14:paraId="434ACFE3">
      <w:pPr>
        <w:pStyle w:val="250"/>
        <w:bidi w:val="0"/>
      </w:pPr>
      <w:bookmarkStart w:id="123" w:name="_Toc10638"/>
      <w:r>
        <w:t xml:space="preserve">Bảng </w:t>
      </w:r>
      <w:r>
        <w:rPr>
          <w:rFonts w:hint="default"/>
          <w:lang w:val="en-US"/>
        </w:rPr>
        <w:t>3.5.13 B</w:t>
      </w:r>
      <w:r>
        <w:t>ảng</w:t>
      </w:r>
      <w:r>
        <w:rPr>
          <w:rFonts w:hint="default"/>
          <w:lang w:val="en-US"/>
        </w:rPr>
        <w:t xml:space="preserve"> cơ sở</w:t>
      </w:r>
      <w:r>
        <w:t xml:space="preserve"> dữ liệu thanh_toan</w:t>
      </w:r>
      <w:bookmarkEnd w:id="12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9"/>
        <w:gridCol w:w="2278"/>
        <w:gridCol w:w="1735"/>
        <w:gridCol w:w="1009"/>
        <w:gridCol w:w="908"/>
        <w:gridCol w:w="1639"/>
        <w:gridCol w:w="956"/>
      </w:tblGrid>
      <w:tr w14:paraId="3A391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 w:type="dxa"/>
            <w:vAlign w:val="center"/>
          </w:tcPr>
          <w:p w14:paraId="2F225F6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2278" w:type="dxa"/>
            <w:vAlign w:val="center"/>
          </w:tcPr>
          <w:p w14:paraId="1BD6F10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735" w:type="dxa"/>
            <w:vAlign w:val="center"/>
          </w:tcPr>
          <w:p w14:paraId="4B73772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009" w:type="dxa"/>
            <w:vAlign w:val="center"/>
          </w:tcPr>
          <w:p w14:paraId="494D892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908" w:type="dxa"/>
            <w:vAlign w:val="center"/>
          </w:tcPr>
          <w:p w14:paraId="7E668DE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639" w:type="dxa"/>
            <w:vAlign w:val="center"/>
          </w:tcPr>
          <w:p w14:paraId="076AE20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956" w:type="dxa"/>
            <w:vAlign w:val="center"/>
          </w:tcPr>
          <w:p w14:paraId="33AD936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5D34D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 w:type="dxa"/>
            <w:vAlign w:val="center"/>
          </w:tcPr>
          <w:p w14:paraId="6BE53DB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2278" w:type="dxa"/>
            <w:vAlign w:val="center"/>
          </w:tcPr>
          <w:p w14:paraId="6B2B1F8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735" w:type="dxa"/>
            <w:vAlign w:val="center"/>
          </w:tcPr>
          <w:p w14:paraId="5D9C95E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009" w:type="dxa"/>
            <w:vAlign w:val="center"/>
          </w:tcPr>
          <w:p w14:paraId="7AB9842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908" w:type="dxa"/>
            <w:vAlign w:val="center"/>
          </w:tcPr>
          <w:p w14:paraId="7A16024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1639" w:type="dxa"/>
            <w:vAlign w:val="center"/>
          </w:tcPr>
          <w:p w14:paraId="0DFF0944">
            <w:pPr>
              <w:pStyle w:val="254"/>
              <w:keepNext w:val="0"/>
              <w:keepLines w:val="0"/>
              <w:widowControl w:val="0"/>
              <w:suppressLineNumbers w:val="0"/>
              <w:bidi w:val="0"/>
              <w:spacing w:beforeAutospacing="0" w:afterAutospacing="0"/>
              <w:ind w:left="0" w:right="0"/>
              <w:rPr>
                <w:rFonts w:hint="default"/>
                <w:szCs w:val="20"/>
              </w:rPr>
            </w:pPr>
          </w:p>
        </w:tc>
        <w:tc>
          <w:tcPr>
            <w:tcW w:w="956" w:type="dxa"/>
            <w:vAlign w:val="center"/>
          </w:tcPr>
          <w:p w14:paraId="4C16717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thanh toán</w:t>
            </w:r>
          </w:p>
        </w:tc>
      </w:tr>
      <w:tr w14:paraId="6C16F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 w:type="dxa"/>
            <w:vAlign w:val="center"/>
          </w:tcPr>
          <w:p w14:paraId="13E5CF9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2278" w:type="dxa"/>
            <w:vAlign w:val="center"/>
          </w:tcPr>
          <w:p w14:paraId="6B8FC43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don_dat_tour_id</w:t>
            </w:r>
          </w:p>
        </w:tc>
        <w:tc>
          <w:tcPr>
            <w:tcW w:w="1735" w:type="dxa"/>
            <w:vAlign w:val="center"/>
          </w:tcPr>
          <w:p w14:paraId="7036C07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009" w:type="dxa"/>
            <w:vAlign w:val="center"/>
          </w:tcPr>
          <w:p w14:paraId="3F1D9C6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908" w:type="dxa"/>
            <w:vAlign w:val="center"/>
          </w:tcPr>
          <w:p w14:paraId="2402B4A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639" w:type="dxa"/>
            <w:vAlign w:val="center"/>
          </w:tcPr>
          <w:p w14:paraId="3D5EBEB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don_dat_tour(id)</w:t>
            </w:r>
          </w:p>
        </w:tc>
        <w:tc>
          <w:tcPr>
            <w:tcW w:w="956" w:type="dxa"/>
            <w:vAlign w:val="center"/>
          </w:tcPr>
          <w:p w14:paraId="423D33B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Đơn đặt</w:t>
            </w:r>
          </w:p>
        </w:tc>
      </w:tr>
      <w:tr w14:paraId="6473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 w:type="dxa"/>
            <w:vAlign w:val="center"/>
          </w:tcPr>
          <w:p w14:paraId="3254881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2278" w:type="dxa"/>
            <w:vAlign w:val="center"/>
          </w:tcPr>
          <w:p w14:paraId="7B9B067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phuong_thuc</w:t>
            </w:r>
          </w:p>
        </w:tc>
        <w:tc>
          <w:tcPr>
            <w:tcW w:w="1735" w:type="dxa"/>
            <w:vAlign w:val="center"/>
          </w:tcPr>
          <w:p w14:paraId="6C60A9C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VARCHAR(50)</w:t>
            </w:r>
          </w:p>
        </w:tc>
        <w:tc>
          <w:tcPr>
            <w:tcW w:w="1009" w:type="dxa"/>
            <w:vAlign w:val="center"/>
          </w:tcPr>
          <w:p w14:paraId="6B59F24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908" w:type="dxa"/>
            <w:vAlign w:val="center"/>
          </w:tcPr>
          <w:p w14:paraId="18360D1F">
            <w:pPr>
              <w:pStyle w:val="254"/>
              <w:keepNext w:val="0"/>
              <w:keepLines w:val="0"/>
              <w:widowControl w:val="0"/>
              <w:suppressLineNumbers w:val="0"/>
              <w:bidi w:val="0"/>
              <w:spacing w:beforeAutospacing="0" w:afterAutospacing="0"/>
              <w:ind w:left="0" w:right="0"/>
              <w:rPr>
                <w:rFonts w:hint="default"/>
                <w:szCs w:val="20"/>
              </w:rPr>
            </w:pPr>
          </w:p>
        </w:tc>
        <w:tc>
          <w:tcPr>
            <w:tcW w:w="1639" w:type="dxa"/>
            <w:vAlign w:val="center"/>
          </w:tcPr>
          <w:p w14:paraId="5F78DF37">
            <w:pPr>
              <w:pStyle w:val="254"/>
              <w:keepNext w:val="0"/>
              <w:keepLines w:val="0"/>
              <w:widowControl w:val="0"/>
              <w:suppressLineNumbers w:val="0"/>
              <w:bidi w:val="0"/>
              <w:spacing w:beforeAutospacing="0" w:afterAutospacing="0"/>
              <w:ind w:left="0" w:right="0"/>
              <w:rPr>
                <w:rFonts w:hint="default"/>
                <w:szCs w:val="20"/>
              </w:rPr>
            </w:pPr>
          </w:p>
        </w:tc>
        <w:tc>
          <w:tcPr>
            <w:tcW w:w="956" w:type="dxa"/>
            <w:vAlign w:val="center"/>
          </w:tcPr>
          <w:p w14:paraId="3EA529A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Phương thức thanh toán</w:t>
            </w:r>
          </w:p>
        </w:tc>
      </w:tr>
      <w:tr w14:paraId="10CE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 w:type="dxa"/>
            <w:vAlign w:val="center"/>
          </w:tcPr>
          <w:p w14:paraId="29C0846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4</w:t>
            </w:r>
          </w:p>
        </w:tc>
        <w:tc>
          <w:tcPr>
            <w:tcW w:w="2278" w:type="dxa"/>
            <w:vAlign w:val="center"/>
          </w:tcPr>
          <w:p w14:paraId="6C48D15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trang_thai</w:t>
            </w:r>
          </w:p>
        </w:tc>
        <w:tc>
          <w:tcPr>
            <w:tcW w:w="1735" w:type="dxa"/>
            <w:vAlign w:val="center"/>
          </w:tcPr>
          <w:p w14:paraId="4FAF62C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VARCHAR(50)</w:t>
            </w:r>
          </w:p>
        </w:tc>
        <w:tc>
          <w:tcPr>
            <w:tcW w:w="1009" w:type="dxa"/>
            <w:vAlign w:val="center"/>
          </w:tcPr>
          <w:p w14:paraId="5F7C594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908" w:type="dxa"/>
            <w:vAlign w:val="center"/>
          </w:tcPr>
          <w:p w14:paraId="7B928901">
            <w:pPr>
              <w:pStyle w:val="254"/>
              <w:keepNext w:val="0"/>
              <w:keepLines w:val="0"/>
              <w:widowControl w:val="0"/>
              <w:suppressLineNumbers w:val="0"/>
              <w:bidi w:val="0"/>
              <w:spacing w:beforeAutospacing="0" w:afterAutospacing="0"/>
              <w:ind w:left="0" w:right="0"/>
              <w:rPr>
                <w:rFonts w:hint="default"/>
                <w:szCs w:val="20"/>
              </w:rPr>
            </w:pPr>
          </w:p>
        </w:tc>
        <w:tc>
          <w:tcPr>
            <w:tcW w:w="1639" w:type="dxa"/>
            <w:vAlign w:val="center"/>
          </w:tcPr>
          <w:p w14:paraId="526FD0B0">
            <w:pPr>
              <w:pStyle w:val="254"/>
              <w:keepNext w:val="0"/>
              <w:keepLines w:val="0"/>
              <w:widowControl w:val="0"/>
              <w:suppressLineNumbers w:val="0"/>
              <w:bidi w:val="0"/>
              <w:spacing w:beforeAutospacing="0" w:afterAutospacing="0"/>
              <w:ind w:left="0" w:right="0"/>
              <w:rPr>
                <w:rFonts w:hint="default"/>
                <w:szCs w:val="20"/>
              </w:rPr>
            </w:pPr>
          </w:p>
        </w:tc>
        <w:tc>
          <w:tcPr>
            <w:tcW w:w="956" w:type="dxa"/>
            <w:vAlign w:val="center"/>
          </w:tcPr>
          <w:p w14:paraId="6036FC2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Trạng thái</w:t>
            </w:r>
          </w:p>
        </w:tc>
      </w:tr>
      <w:tr w14:paraId="2059D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 w:type="dxa"/>
            <w:vAlign w:val="center"/>
          </w:tcPr>
          <w:p w14:paraId="01E8EA6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5</w:t>
            </w:r>
          </w:p>
        </w:tc>
        <w:tc>
          <w:tcPr>
            <w:tcW w:w="2278" w:type="dxa"/>
            <w:vAlign w:val="center"/>
          </w:tcPr>
          <w:p w14:paraId="4BEC966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ma_giao_dich</w:t>
            </w:r>
          </w:p>
        </w:tc>
        <w:tc>
          <w:tcPr>
            <w:tcW w:w="1735" w:type="dxa"/>
            <w:vAlign w:val="center"/>
          </w:tcPr>
          <w:p w14:paraId="367ED2C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VARCHAR(100)</w:t>
            </w:r>
          </w:p>
        </w:tc>
        <w:tc>
          <w:tcPr>
            <w:tcW w:w="1009" w:type="dxa"/>
            <w:vAlign w:val="center"/>
          </w:tcPr>
          <w:p w14:paraId="1FF4271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908" w:type="dxa"/>
            <w:vAlign w:val="center"/>
          </w:tcPr>
          <w:p w14:paraId="0A1332EB">
            <w:pPr>
              <w:pStyle w:val="254"/>
              <w:keepNext w:val="0"/>
              <w:keepLines w:val="0"/>
              <w:widowControl w:val="0"/>
              <w:suppressLineNumbers w:val="0"/>
              <w:bidi w:val="0"/>
              <w:spacing w:beforeAutospacing="0" w:afterAutospacing="0"/>
              <w:ind w:left="0" w:right="0"/>
              <w:rPr>
                <w:rFonts w:hint="default"/>
                <w:szCs w:val="20"/>
              </w:rPr>
            </w:pPr>
          </w:p>
        </w:tc>
        <w:tc>
          <w:tcPr>
            <w:tcW w:w="1639" w:type="dxa"/>
            <w:vAlign w:val="center"/>
          </w:tcPr>
          <w:p w14:paraId="145E241B">
            <w:pPr>
              <w:pStyle w:val="254"/>
              <w:keepNext w:val="0"/>
              <w:keepLines w:val="0"/>
              <w:widowControl w:val="0"/>
              <w:suppressLineNumbers w:val="0"/>
              <w:bidi w:val="0"/>
              <w:spacing w:beforeAutospacing="0" w:afterAutospacing="0"/>
              <w:ind w:left="0" w:right="0"/>
              <w:rPr>
                <w:rFonts w:hint="default"/>
                <w:szCs w:val="20"/>
              </w:rPr>
            </w:pPr>
          </w:p>
        </w:tc>
        <w:tc>
          <w:tcPr>
            <w:tcW w:w="956" w:type="dxa"/>
            <w:vAlign w:val="center"/>
          </w:tcPr>
          <w:p w14:paraId="5CA3E43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giao dịch</w:t>
            </w:r>
          </w:p>
        </w:tc>
      </w:tr>
      <w:tr w14:paraId="4B30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 w:type="dxa"/>
            <w:vAlign w:val="center"/>
          </w:tcPr>
          <w:p w14:paraId="35B71AE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6</w:t>
            </w:r>
          </w:p>
        </w:tc>
        <w:tc>
          <w:tcPr>
            <w:tcW w:w="2278" w:type="dxa"/>
            <w:vAlign w:val="center"/>
          </w:tcPr>
          <w:p w14:paraId="3633B8B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thoi_gian_thanh_toan</w:t>
            </w:r>
          </w:p>
        </w:tc>
        <w:tc>
          <w:tcPr>
            <w:tcW w:w="1735" w:type="dxa"/>
            <w:vAlign w:val="center"/>
          </w:tcPr>
          <w:p w14:paraId="4A5519D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TIMESTAMP</w:t>
            </w:r>
          </w:p>
        </w:tc>
        <w:tc>
          <w:tcPr>
            <w:tcW w:w="1009" w:type="dxa"/>
            <w:vAlign w:val="center"/>
          </w:tcPr>
          <w:p w14:paraId="1BB4A49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908" w:type="dxa"/>
            <w:vAlign w:val="center"/>
          </w:tcPr>
          <w:p w14:paraId="2B80F588">
            <w:pPr>
              <w:pStyle w:val="254"/>
              <w:keepNext w:val="0"/>
              <w:keepLines w:val="0"/>
              <w:widowControl w:val="0"/>
              <w:suppressLineNumbers w:val="0"/>
              <w:bidi w:val="0"/>
              <w:spacing w:beforeAutospacing="0" w:afterAutospacing="0"/>
              <w:ind w:left="0" w:right="0"/>
              <w:rPr>
                <w:rFonts w:hint="default"/>
                <w:szCs w:val="20"/>
              </w:rPr>
            </w:pPr>
          </w:p>
        </w:tc>
        <w:tc>
          <w:tcPr>
            <w:tcW w:w="1639" w:type="dxa"/>
            <w:vAlign w:val="center"/>
          </w:tcPr>
          <w:p w14:paraId="42E9C3CB">
            <w:pPr>
              <w:pStyle w:val="254"/>
              <w:keepNext w:val="0"/>
              <w:keepLines w:val="0"/>
              <w:widowControl w:val="0"/>
              <w:suppressLineNumbers w:val="0"/>
              <w:bidi w:val="0"/>
              <w:spacing w:beforeAutospacing="0" w:afterAutospacing="0"/>
              <w:ind w:left="0" w:right="0"/>
              <w:rPr>
                <w:rFonts w:hint="default"/>
                <w:szCs w:val="20"/>
              </w:rPr>
            </w:pPr>
          </w:p>
        </w:tc>
        <w:tc>
          <w:tcPr>
            <w:tcW w:w="956" w:type="dxa"/>
            <w:vAlign w:val="center"/>
          </w:tcPr>
          <w:p w14:paraId="5FD60E1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Thời gian thanh toán</w:t>
            </w:r>
          </w:p>
        </w:tc>
      </w:tr>
    </w:tbl>
    <w:p w14:paraId="20F797D1">
      <w:pPr>
        <w:pStyle w:val="250"/>
        <w:bidi w:val="0"/>
      </w:pPr>
      <w:bookmarkStart w:id="124" w:name="_Toc22061"/>
      <w:r>
        <w:t xml:space="preserve">Bảng </w:t>
      </w:r>
      <w:r>
        <w:rPr>
          <w:rFonts w:hint="default"/>
          <w:lang w:val="en-US"/>
        </w:rPr>
        <w:t>3.5.14 B</w:t>
      </w:r>
      <w:r>
        <w:t>ảng</w:t>
      </w:r>
      <w:r>
        <w:rPr>
          <w:rFonts w:hint="default"/>
          <w:lang w:val="en-US"/>
        </w:rPr>
        <w:t xml:space="preserve"> cơ sở</w:t>
      </w:r>
      <w:r>
        <w:t xml:space="preserve"> dữ liệu</w:t>
      </w:r>
      <w:r>
        <w:rPr>
          <w:rFonts w:hint="default"/>
          <w:lang w:val="en-US"/>
        </w:rPr>
        <w:t xml:space="preserve"> </w:t>
      </w:r>
      <w:r>
        <w:t>yeu_thich</w:t>
      </w:r>
      <w:bookmarkEnd w:id="12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1791"/>
        <w:gridCol w:w="1206"/>
        <w:gridCol w:w="1029"/>
        <w:gridCol w:w="1072"/>
        <w:gridCol w:w="1834"/>
        <w:gridCol w:w="1117"/>
      </w:tblGrid>
      <w:tr w14:paraId="01353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207A220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6428D4D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48CFDEA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7767B6F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2770713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4FE41A6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6B65F11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6B5F9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2E7A72D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209621C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nguoi_dung_id</w:t>
            </w:r>
          </w:p>
        </w:tc>
        <w:tc>
          <w:tcPr>
            <w:tcW w:w="1286" w:type="dxa"/>
            <w:vAlign w:val="center"/>
          </w:tcPr>
          <w:p w14:paraId="339C087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364149A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7D2D61C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 FK</w:t>
            </w:r>
          </w:p>
        </w:tc>
        <w:tc>
          <w:tcPr>
            <w:tcW w:w="1287" w:type="dxa"/>
            <w:vAlign w:val="center"/>
          </w:tcPr>
          <w:p w14:paraId="2463653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nguoi_dung(id)</w:t>
            </w:r>
          </w:p>
        </w:tc>
        <w:tc>
          <w:tcPr>
            <w:tcW w:w="1287" w:type="dxa"/>
            <w:vAlign w:val="center"/>
          </w:tcPr>
          <w:p w14:paraId="0C06D03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Người dùng</w:t>
            </w:r>
          </w:p>
        </w:tc>
      </w:tr>
      <w:tr w14:paraId="301E9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4FF400A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16CA858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tour_id</w:t>
            </w:r>
          </w:p>
        </w:tc>
        <w:tc>
          <w:tcPr>
            <w:tcW w:w="1286" w:type="dxa"/>
            <w:vAlign w:val="center"/>
          </w:tcPr>
          <w:p w14:paraId="5DE487C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7ED2F7E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6E53C43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 FK</w:t>
            </w:r>
          </w:p>
        </w:tc>
        <w:tc>
          <w:tcPr>
            <w:tcW w:w="1287" w:type="dxa"/>
            <w:vAlign w:val="center"/>
          </w:tcPr>
          <w:p w14:paraId="3BD05DA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tour(id)</w:t>
            </w:r>
          </w:p>
        </w:tc>
        <w:tc>
          <w:tcPr>
            <w:tcW w:w="1287" w:type="dxa"/>
            <w:vAlign w:val="center"/>
          </w:tcPr>
          <w:p w14:paraId="026FD50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 yêu thích</w:t>
            </w:r>
          </w:p>
        </w:tc>
      </w:tr>
    </w:tbl>
    <w:p w14:paraId="230B5F11">
      <w:pPr>
        <w:pStyle w:val="250"/>
        <w:bidi w:val="0"/>
      </w:pPr>
      <w:bookmarkStart w:id="125" w:name="_Toc22287"/>
      <w:r>
        <w:t>Bảng</w:t>
      </w:r>
      <w:r>
        <w:rPr>
          <w:rFonts w:hint="default"/>
          <w:lang w:val="en-US"/>
        </w:rPr>
        <w:t xml:space="preserve"> 3.5.15 B</w:t>
      </w:r>
      <w:r>
        <w:t>ảng</w:t>
      </w:r>
      <w:r>
        <w:rPr>
          <w:rFonts w:hint="default"/>
          <w:lang w:val="en-US"/>
        </w:rPr>
        <w:t xml:space="preserve"> cơ sở</w:t>
      </w:r>
      <w:r>
        <w:t xml:space="preserve"> dữ liệu</w:t>
      </w:r>
      <w:r>
        <w:rPr>
          <w:rFonts w:hint="default"/>
          <w:lang w:val="en-US"/>
        </w:rPr>
        <w:t xml:space="preserve"> </w:t>
      </w:r>
      <w:r>
        <w:t>danh_gia</w:t>
      </w:r>
      <w:bookmarkEnd w:id="12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1805"/>
        <w:gridCol w:w="1719"/>
        <w:gridCol w:w="1021"/>
        <w:gridCol w:w="916"/>
        <w:gridCol w:w="1834"/>
        <w:gridCol w:w="993"/>
      </w:tblGrid>
      <w:tr w14:paraId="7167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D668A2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58C1F44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3CA1B68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27D106E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6FAC1DE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6AECDF0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0DB06BD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3DA1E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60CAAB6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7B1C7B4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286" w:type="dxa"/>
            <w:vAlign w:val="center"/>
          </w:tcPr>
          <w:p w14:paraId="5EB7EC4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70AC84D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6F7451C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1287" w:type="dxa"/>
            <w:vAlign w:val="center"/>
          </w:tcPr>
          <w:p w14:paraId="37B5E6A1">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4CB6000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đánh giá</w:t>
            </w:r>
          </w:p>
        </w:tc>
      </w:tr>
      <w:tr w14:paraId="1E3F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2A17684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566FB1D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tour_id</w:t>
            </w:r>
          </w:p>
        </w:tc>
        <w:tc>
          <w:tcPr>
            <w:tcW w:w="1286" w:type="dxa"/>
            <w:vAlign w:val="center"/>
          </w:tcPr>
          <w:p w14:paraId="678F0FB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544660D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24F2279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287" w:type="dxa"/>
            <w:vAlign w:val="center"/>
          </w:tcPr>
          <w:p w14:paraId="409F441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tour(id)</w:t>
            </w:r>
          </w:p>
        </w:tc>
        <w:tc>
          <w:tcPr>
            <w:tcW w:w="1287" w:type="dxa"/>
            <w:vAlign w:val="center"/>
          </w:tcPr>
          <w:p w14:paraId="1823AE5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w:t>
            </w:r>
          </w:p>
        </w:tc>
      </w:tr>
      <w:tr w14:paraId="2B6E2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888CEB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1286" w:type="dxa"/>
            <w:vAlign w:val="center"/>
          </w:tcPr>
          <w:p w14:paraId="0C5AF8B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nguoi_dung_id</w:t>
            </w:r>
          </w:p>
        </w:tc>
        <w:tc>
          <w:tcPr>
            <w:tcW w:w="1286" w:type="dxa"/>
            <w:vAlign w:val="center"/>
          </w:tcPr>
          <w:p w14:paraId="1435C82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0F94B50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3C95A05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287" w:type="dxa"/>
            <w:vAlign w:val="center"/>
          </w:tcPr>
          <w:p w14:paraId="42C29A8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nguoi_dung(id)</w:t>
            </w:r>
          </w:p>
        </w:tc>
        <w:tc>
          <w:tcPr>
            <w:tcW w:w="1287" w:type="dxa"/>
            <w:vAlign w:val="center"/>
          </w:tcPr>
          <w:p w14:paraId="7EB684E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Người đánh giá</w:t>
            </w:r>
          </w:p>
        </w:tc>
      </w:tr>
      <w:tr w14:paraId="1468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4933ECB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4</w:t>
            </w:r>
          </w:p>
        </w:tc>
        <w:tc>
          <w:tcPr>
            <w:tcW w:w="1286" w:type="dxa"/>
            <w:vAlign w:val="center"/>
          </w:tcPr>
          <w:p w14:paraId="5FC777F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so_sao</w:t>
            </w:r>
          </w:p>
        </w:tc>
        <w:tc>
          <w:tcPr>
            <w:tcW w:w="1286" w:type="dxa"/>
            <w:vAlign w:val="center"/>
          </w:tcPr>
          <w:p w14:paraId="2E276FE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INT</w:t>
            </w:r>
          </w:p>
        </w:tc>
        <w:tc>
          <w:tcPr>
            <w:tcW w:w="1286" w:type="dxa"/>
            <w:vAlign w:val="center"/>
          </w:tcPr>
          <w:p w14:paraId="65B2BCA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2A19B81C">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471B6999">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4E21DCA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Số sao</w:t>
            </w:r>
          </w:p>
        </w:tc>
      </w:tr>
      <w:tr w14:paraId="107C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4F186A1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5</w:t>
            </w:r>
          </w:p>
        </w:tc>
        <w:tc>
          <w:tcPr>
            <w:tcW w:w="1286" w:type="dxa"/>
            <w:vAlign w:val="center"/>
          </w:tcPr>
          <w:p w14:paraId="5CA2A46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binh_luan</w:t>
            </w:r>
          </w:p>
        </w:tc>
        <w:tc>
          <w:tcPr>
            <w:tcW w:w="1286" w:type="dxa"/>
            <w:vAlign w:val="center"/>
          </w:tcPr>
          <w:p w14:paraId="5830338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TEXT</w:t>
            </w:r>
          </w:p>
        </w:tc>
        <w:tc>
          <w:tcPr>
            <w:tcW w:w="1286" w:type="dxa"/>
            <w:vAlign w:val="center"/>
          </w:tcPr>
          <w:p w14:paraId="5B9DD74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55FE2D80">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5B54BCCB">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5753904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Nội dung đánh giá</w:t>
            </w:r>
          </w:p>
        </w:tc>
      </w:tr>
      <w:tr w14:paraId="6A8C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4C246A0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6</w:t>
            </w:r>
          </w:p>
        </w:tc>
        <w:tc>
          <w:tcPr>
            <w:tcW w:w="1286" w:type="dxa"/>
            <w:vAlign w:val="center"/>
          </w:tcPr>
          <w:p w14:paraId="688F2E0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ngay_danh_gia</w:t>
            </w:r>
          </w:p>
        </w:tc>
        <w:tc>
          <w:tcPr>
            <w:tcW w:w="1286" w:type="dxa"/>
            <w:vAlign w:val="center"/>
          </w:tcPr>
          <w:p w14:paraId="6A3100E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TIMESTAMP</w:t>
            </w:r>
          </w:p>
        </w:tc>
        <w:tc>
          <w:tcPr>
            <w:tcW w:w="1286" w:type="dxa"/>
            <w:vAlign w:val="center"/>
          </w:tcPr>
          <w:p w14:paraId="29958D1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23691CF5">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207C5CCD">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4BBB285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Ngày đánh giá</w:t>
            </w:r>
          </w:p>
        </w:tc>
      </w:tr>
    </w:tbl>
    <w:p w14:paraId="6EAD226E">
      <w:pPr>
        <w:pStyle w:val="250"/>
        <w:bidi w:val="0"/>
      </w:pPr>
      <w:bookmarkStart w:id="126" w:name="_Toc7708"/>
      <w:r>
        <w:t>Bản</w:t>
      </w:r>
      <w:r>
        <w:rPr>
          <w:rFonts w:hint="default"/>
          <w:lang w:val="en-US"/>
        </w:rPr>
        <w:t>g</w:t>
      </w:r>
      <w:r>
        <w:t xml:space="preserve"> </w:t>
      </w:r>
      <w:r>
        <w:rPr>
          <w:rFonts w:hint="default"/>
          <w:lang w:val="en-US"/>
        </w:rPr>
        <w:t>3.5.16 B</w:t>
      </w:r>
      <w:r>
        <w:t>ảng</w:t>
      </w:r>
      <w:r>
        <w:rPr>
          <w:rFonts w:hint="default"/>
          <w:lang w:val="en-US"/>
        </w:rPr>
        <w:t xml:space="preserve"> cơ sở</w:t>
      </w:r>
      <w:r>
        <w:t xml:space="preserve"> dữ liệu</w:t>
      </w:r>
      <w:r>
        <w:rPr>
          <w:rFonts w:hint="default"/>
          <w:lang w:val="en-US"/>
        </w:rPr>
        <w:t xml:space="preserve"> </w:t>
      </w:r>
      <w:r>
        <w:t>phan_hoi_danh_gia</w:t>
      </w:r>
      <w:bookmarkEnd w:id="12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1820"/>
        <w:gridCol w:w="1719"/>
        <w:gridCol w:w="1032"/>
        <w:gridCol w:w="931"/>
        <w:gridCol w:w="1834"/>
        <w:gridCol w:w="931"/>
      </w:tblGrid>
      <w:tr w14:paraId="4DAB9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86" w:type="dxa"/>
            <w:vAlign w:val="center"/>
          </w:tcPr>
          <w:p w14:paraId="00DB2F0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544B848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4C73ADD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40D7CAE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3D2E602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1932DA3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1A6D845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55E21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1D7B351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7A932B9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286" w:type="dxa"/>
            <w:vAlign w:val="center"/>
          </w:tcPr>
          <w:p w14:paraId="202927E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7DF2B14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69A5790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1287" w:type="dxa"/>
            <w:vAlign w:val="center"/>
          </w:tcPr>
          <w:p w14:paraId="51544163">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23952EC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phản hồi</w:t>
            </w:r>
          </w:p>
        </w:tc>
      </w:tr>
      <w:tr w14:paraId="7AF5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2D797B4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2B07777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danh_gia_id</w:t>
            </w:r>
          </w:p>
        </w:tc>
        <w:tc>
          <w:tcPr>
            <w:tcW w:w="1286" w:type="dxa"/>
            <w:vAlign w:val="center"/>
          </w:tcPr>
          <w:p w14:paraId="7BBF57E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0D0A422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6C414B7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287" w:type="dxa"/>
            <w:vAlign w:val="center"/>
          </w:tcPr>
          <w:p w14:paraId="3A35996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danh_gia(id)</w:t>
            </w:r>
          </w:p>
        </w:tc>
        <w:tc>
          <w:tcPr>
            <w:tcW w:w="1287" w:type="dxa"/>
            <w:vAlign w:val="center"/>
          </w:tcPr>
          <w:p w14:paraId="6BB9A44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Đánh giá</w:t>
            </w:r>
          </w:p>
        </w:tc>
      </w:tr>
      <w:tr w14:paraId="0C5B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5909FA3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1286" w:type="dxa"/>
            <w:vAlign w:val="center"/>
          </w:tcPr>
          <w:p w14:paraId="71EF9A2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nhan_vien_id</w:t>
            </w:r>
          </w:p>
        </w:tc>
        <w:tc>
          <w:tcPr>
            <w:tcW w:w="1286" w:type="dxa"/>
            <w:vAlign w:val="center"/>
          </w:tcPr>
          <w:p w14:paraId="0942A10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591C3F6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55EA3F8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287" w:type="dxa"/>
            <w:vAlign w:val="center"/>
          </w:tcPr>
          <w:p w14:paraId="11A71E8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nguoi_dung(id)</w:t>
            </w:r>
          </w:p>
        </w:tc>
        <w:tc>
          <w:tcPr>
            <w:tcW w:w="1287" w:type="dxa"/>
            <w:vAlign w:val="center"/>
          </w:tcPr>
          <w:p w14:paraId="440DF43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Nhân viên</w:t>
            </w:r>
          </w:p>
        </w:tc>
      </w:tr>
      <w:tr w14:paraId="5AF65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0D00729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4</w:t>
            </w:r>
          </w:p>
        </w:tc>
        <w:tc>
          <w:tcPr>
            <w:tcW w:w="1286" w:type="dxa"/>
            <w:vAlign w:val="center"/>
          </w:tcPr>
          <w:p w14:paraId="4FF37E5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noi_dung</w:t>
            </w:r>
          </w:p>
        </w:tc>
        <w:tc>
          <w:tcPr>
            <w:tcW w:w="1286" w:type="dxa"/>
            <w:vAlign w:val="center"/>
          </w:tcPr>
          <w:p w14:paraId="6640F7F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TEXT</w:t>
            </w:r>
          </w:p>
        </w:tc>
        <w:tc>
          <w:tcPr>
            <w:tcW w:w="1286" w:type="dxa"/>
            <w:vAlign w:val="center"/>
          </w:tcPr>
          <w:p w14:paraId="07EBA90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5892D73F">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57347A5E">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574546A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Nội dung phản hồi</w:t>
            </w:r>
          </w:p>
        </w:tc>
      </w:tr>
      <w:tr w14:paraId="5DE26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5DFCB04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5</w:t>
            </w:r>
          </w:p>
        </w:tc>
        <w:tc>
          <w:tcPr>
            <w:tcW w:w="1286" w:type="dxa"/>
            <w:vAlign w:val="center"/>
          </w:tcPr>
          <w:p w14:paraId="3D8157F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ngay_phan_hoi</w:t>
            </w:r>
          </w:p>
        </w:tc>
        <w:tc>
          <w:tcPr>
            <w:tcW w:w="1286" w:type="dxa"/>
            <w:vAlign w:val="center"/>
          </w:tcPr>
          <w:p w14:paraId="6F0E7EB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TIMESTAMP</w:t>
            </w:r>
          </w:p>
        </w:tc>
        <w:tc>
          <w:tcPr>
            <w:tcW w:w="1286" w:type="dxa"/>
            <w:vAlign w:val="center"/>
          </w:tcPr>
          <w:p w14:paraId="60A6EA9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5DB89C29">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448A74F4">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7ADDD3D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Ngày phản hồi</w:t>
            </w:r>
          </w:p>
        </w:tc>
      </w:tr>
      <w:tr w14:paraId="65CF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83A126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72E003B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4167D45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1C844F6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58E9D34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364D222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31ADF87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bl>
    <w:p w14:paraId="1DECCA61">
      <w:pPr>
        <w:pStyle w:val="250"/>
        <w:bidi w:val="0"/>
      </w:pPr>
      <w:bookmarkStart w:id="127" w:name="_Toc4618"/>
      <w:r>
        <w:t xml:space="preserve">Bảng </w:t>
      </w:r>
      <w:r>
        <w:rPr>
          <w:rFonts w:hint="default"/>
          <w:lang w:val="en-US"/>
        </w:rPr>
        <w:t>3.5.17 B</w:t>
      </w:r>
      <w:r>
        <w:t>ảng</w:t>
      </w:r>
      <w:r>
        <w:rPr>
          <w:rFonts w:hint="default"/>
          <w:lang w:val="en-US"/>
        </w:rPr>
        <w:t xml:space="preserve"> cơ sở</w:t>
      </w:r>
      <w:r>
        <w:t xml:space="preserve"> dữ liệu</w:t>
      </w:r>
      <w:r>
        <w:rPr>
          <w:rFonts w:hint="default"/>
          <w:lang w:val="en-US"/>
        </w:rPr>
        <w:t xml:space="preserve"> </w:t>
      </w:r>
      <w:r>
        <w:t>voucher</w:t>
      </w:r>
      <w:bookmarkEnd w:id="12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978"/>
        <w:gridCol w:w="1921"/>
        <w:gridCol w:w="1003"/>
        <w:gridCol w:w="1048"/>
        <w:gridCol w:w="1274"/>
        <w:gridCol w:w="1105"/>
      </w:tblGrid>
      <w:tr w14:paraId="36D34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2869F0F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6ADE269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2B6D57E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67AEC0D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4E9733F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78A69A0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2AA8CC1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5397A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18B24BF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09D59AD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286" w:type="dxa"/>
            <w:vAlign w:val="center"/>
          </w:tcPr>
          <w:p w14:paraId="0302880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63D4BF5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4CF1126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1287" w:type="dxa"/>
            <w:vAlign w:val="center"/>
          </w:tcPr>
          <w:p w14:paraId="1CE17ED9">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4A1DB8B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voucher</w:t>
            </w:r>
          </w:p>
        </w:tc>
      </w:tr>
      <w:tr w14:paraId="7D9A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1D27C0B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148FB92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ma_voucher</w:t>
            </w:r>
          </w:p>
        </w:tc>
        <w:tc>
          <w:tcPr>
            <w:tcW w:w="1286" w:type="dxa"/>
            <w:vAlign w:val="center"/>
          </w:tcPr>
          <w:p w14:paraId="28BCF9F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VARCHAR(50)</w:t>
            </w:r>
          </w:p>
        </w:tc>
        <w:tc>
          <w:tcPr>
            <w:tcW w:w="1286" w:type="dxa"/>
            <w:vAlign w:val="center"/>
          </w:tcPr>
          <w:p w14:paraId="6F93954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539803F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Unique</w:t>
            </w:r>
          </w:p>
        </w:tc>
        <w:tc>
          <w:tcPr>
            <w:tcW w:w="1287" w:type="dxa"/>
            <w:vAlign w:val="center"/>
          </w:tcPr>
          <w:p w14:paraId="62AD83D9">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39E8164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giảm giá</w:t>
            </w:r>
          </w:p>
        </w:tc>
      </w:tr>
      <w:tr w14:paraId="2E8A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427C970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1286" w:type="dxa"/>
            <w:vAlign w:val="center"/>
          </w:tcPr>
          <w:p w14:paraId="7806ECF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phan_tram_giam</w:t>
            </w:r>
          </w:p>
        </w:tc>
        <w:tc>
          <w:tcPr>
            <w:tcW w:w="1286" w:type="dxa"/>
            <w:vAlign w:val="center"/>
          </w:tcPr>
          <w:p w14:paraId="0EF85AA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INT</w:t>
            </w:r>
          </w:p>
        </w:tc>
        <w:tc>
          <w:tcPr>
            <w:tcW w:w="1286" w:type="dxa"/>
            <w:vAlign w:val="center"/>
          </w:tcPr>
          <w:p w14:paraId="1B1C6F8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79CDE435">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7958286D">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632A64B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Phần trăm giảm</w:t>
            </w:r>
          </w:p>
        </w:tc>
      </w:tr>
      <w:tr w14:paraId="25CF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2460809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4</w:t>
            </w:r>
          </w:p>
        </w:tc>
        <w:tc>
          <w:tcPr>
            <w:tcW w:w="1286" w:type="dxa"/>
            <w:vAlign w:val="center"/>
          </w:tcPr>
          <w:p w14:paraId="3CE1302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ngay_het_han</w:t>
            </w:r>
          </w:p>
        </w:tc>
        <w:tc>
          <w:tcPr>
            <w:tcW w:w="1286" w:type="dxa"/>
            <w:vAlign w:val="center"/>
          </w:tcPr>
          <w:p w14:paraId="20A6ED7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DATE</w:t>
            </w:r>
          </w:p>
        </w:tc>
        <w:tc>
          <w:tcPr>
            <w:tcW w:w="1286" w:type="dxa"/>
            <w:vAlign w:val="center"/>
          </w:tcPr>
          <w:p w14:paraId="306B8A8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2E422330">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134DD87A">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6499977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Ngày hết hạn</w:t>
            </w:r>
          </w:p>
        </w:tc>
      </w:tr>
      <w:tr w14:paraId="432B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5964212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5</w:t>
            </w:r>
          </w:p>
        </w:tc>
        <w:tc>
          <w:tcPr>
            <w:tcW w:w="1286" w:type="dxa"/>
            <w:vAlign w:val="center"/>
          </w:tcPr>
          <w:p w14:paraId="02D352E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trang_thai</w:t>
            </w:r>
          </w:p>
        </w:tc>
        <w:tc>
          <w:tcPr>
            <w:tcW w:w="1286" w:type="dxa"/>
            <w:vAlign w:val="center"/>
          </w:tcPr>
          <w:p w14:paraId="4B8E33E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BOOLEAN</w:t>
            </w:r>
          </w:p>
        </w:tc>
        <w:tc>
          <w:tcPr>
            <w:tcW w:w="1286" w:type="dxa"/>
            <w:vAlign w:val="center"/>
          </w:tcPr>
          <w:p w14:paraId="4FB8943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6C7DE78D">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184BF711">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5498A81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Trạng thái</w:t>
            </w:r>
          </w:p>
        </w:tc>
      </w:tr>
    </w:tbl>
    <w:p w14:paraId="0A454689">
      <w:pPr>
        <w:pStyle w:val="250"/>
        <w:bidi w:val="0"/>
      </w:pPr>
      <w:bookmarkStart w:id="128" w:name="_Toc10352"/>
      <w:r>
        <w:t xml:space="preserve">Bảng </w:t>
      </w:r>
      <w:r>
        <w:rPr>
          <w:rFonts w:hint="default"/>
          <w:lang w:val="en-US"/>
        </w:rPr>
        <w:t>3.5.18 B</w:t>
      </w:r>
      <w:r>
        <w:t>ảng</w:t>
      </w:r>
      <w:r>
        <w:rPr>
          <w:rFonts w:hint="default"/>
          <w:lang w:val="en-US"/>
        </w:rPr>
        <w:t xml:space="preserve"> cơ sở</w:t>
      </w:r>
      <w:r>
        <w:t xml:space="preserve"> dữ liệu email_thong_bao</w:t>
      </w:r>
      <w:bookmarkEnd w:id="12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4"/>
        <w:gridCol w:w="2152"/>
        <w:gridCol w:w="2051"/>
        <w:gridCol w:w="1007"/>
        <w:gridCol w:w="896"/>
        <w:gridCol w:w="1274"/>
        <w:gridCol w:w="940"/>
      </w:tblGrid>
      <w:tr w14:paraId="41889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1100EF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089C51C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5FE08B1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7511674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28C1275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6B0C0C7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753326B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1AD4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5C1DE07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184B951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286" w:type="dxa"/>
            <w:vAlign w:val="center"/>
          </w:tcPr>
          <w:p w14:paraId="5592E35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52591AD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773E1C4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1287" w:type="dxa"/>
            <w:vAlign w:val="center"/>
          </w:tcPr>
          <w:p w14:paraId="025AE381">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6F05CB4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email</w:t>
            </w:r>
          </w:p>
        </w:tc>
      </w:tr>
      <w:tr w14:paraId="70972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5CC9FFF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66CC425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email_nguoi_nhan</w:t>
            </w:r>
          </w:p>
        </w:tc>
        <w:tc>
          <w:tcPr>
            <w:tcW w:w="1286" w:type="dxa"/>
            <w:vAlign w:val="center"/>
          </w:tcPr>
          <w:p w14:paraId="68BBAA6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VARCHAR(100)</w:t>
            </w:r>
          </w:p>
        </w:tc>
        <w:tc>
          <w:tcPr>
            <w:tcW w:w="1286" w:type="dxa"/>
            <w:vAlign w:val="center"/>
          </w:tcPr>
          <w:p w14:paraId="1B99864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60EA8EC4">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3C68D66A">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71BFFCC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Email nhận</w:t>
            </w:r>
          </w:p>
        </w:tc>
      </w:tr>
      <w:tr w14:paraId="6E25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7DE411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1286" w:type="dxa"/>
            <w:vAlign w:val="center"/>
          </w:tcPr>
          <w:p w14:paraId="6F55715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tieu_de</w:t>
            </w:r>
          </w:p>
        </w:tc>
        <w:tc>
          <w:tcPr>
            <w:tcW w:w="1286" w:type="dxa"/>
            <w:vAlign w:val="center"/>
          </w:tcPr>
          <w:p w14:paraId="555D88D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VARCHAR(255)</w:t>
            </w:r>
          </w:p>
        </w:tc>
        <w:tc>
          <w:tcPr>
            <w:tcW w:w="1286" w:type="dxa"/>
            <w:vAlign w:val="center"/>
          </w:tcPr>
          <w:p w14:paraId="6150D6F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1C077224">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3D73FA7C">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57DB4E6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Tiêu đề email</w:t>
            </w:r>
          </w:p>
        </w:tc>
      </w:tr>
      <w:tr w14:paraId="23C4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1C69B45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4</w:t>
            </w:r>
          </w:p>
        </w:tc>
        <w:tc>
          <w:tcPr>
            <w:tcW w:w="1286" w:type="dxa"/>
            <w:vAlign w:val="center"/>
          </w:tcPr>
          <w:p w14:paraId="600D28C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ngay_gui</w:t>
            </w:r>
          </w:p>
        </w:tc>
        <w:tc>
          <w:tcPr>
            <w:tcW w:w="1286" w:type="dxa"/>
            <w:vAlign w:val="center"/>
          </w:tcPr>
          <w:p w14:paraId="247CB8C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TIMESTAMP</w:t>
            </w:r>
          </w:p>
        </w:tc>
        <w:tc>
          <w:tcPr>
            <w:tcW w:w="1286" w:type="dxa"/>
            <w:vAlign w:val="center"/>
          </w:tcPr>
          <w:p w14:paraId="3112353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288CEFE9">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26668B39">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748F3AC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Ngày gửi</w:t>
            </w:r>
          </w:p>
        </w:tc>
      </w:tr>
    </w:tbl>
    <w:p w14:paraId="561953FB">
      <w:pPr>
        <w:pStyle w:val="250"/>
        <w:bidi w:val="0"/>
      </w:pPr>
      <w:bookmarkStart w:id="129" w:name="_Toc26200"/>
      <w:r>
        <w:t xml:space="preserve">Bảng </w:t>
      </w:r>
      <w:r>
        <w:rPr>
          <w:rFonts w:hint="default"/>
          <w:lang w:val="en-US"/>
        </w:rPr>
        <w:t>3.5.19 B</w:t>
      </w:r>
      <w:r>
        <w:t>ảng</w:t>
      </w:r>
      <w:r>
        <w:rPr>
          <w:rFonts w:hint="default"/>
          <w:lang w:val="en-US"/>
        </w:rPr>
        <w:t xml:space="preserve"> cơ sở</w:t>
      </w:r>
      <w:r>
        <w:t xml:space="preserve"> dữ liệu</w:t>
      </w:r>
      <w:r>
        <w:rPr>
          <w:rFonts w:hint="default"/>
          <w:lang w:val="en-US"/>
        </w:rPr>
        <w:t xml:space="preserve"> </w:t>
      </w:r>
      <w:r>
        <w:t>phien_chat</w:t>
      </w:r>
      <w:bookmarkEnd w:id="12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4"/>
        <w:gridCol w:w="2152"/>
        <w:gridCol w:w="1719"/>
        <w:gridCol w:w="960"/>
        <w:gridCol w:w="830"/>
        <w:gridCol w:w="1834"/>
        <w:gridCol w:w="925"/>
      </w:tblGrid>
      <w:tr w14:paraId="07BD9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186B68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7231BE1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50A9474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7D2061D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676D103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2FC7D13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4402D2F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4F6CB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79C862D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2ED68A7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286" w:type="dxa"/>
            <w:vAlign w:val="center"/>
          </w:tcPr>
          <w:p w14:paraId="5F1F27E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66EEFAA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43C27C6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1287" w:type="dxa"/>
            <w:vAlign w:val="center"/>
          </w:tcPr>
          <w:p w14:paraId="12A5D3FE">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7045075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phiên chat</w:t>
            </w:r>
          </w:p>
        </w:tc>
      </w:tr>
      <w:tr w14:paraId="620DB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290F059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2FD3116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nguoi_dung_id</w:t>
            </w:r>
          </w:p>
        </w:tc>
        <w:tc>
          <w:tcPr>
            <w:tcW w:w="1286" w:type="dxa"/>
            <w:vAlign w:val="center"/>
          </w:tcPr>
          <w:p w14:paraId="1A2CB0E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6EE796C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57FD668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287" w:type="dxa"/>
            <w:vAlign w:val="center"/>
          </w:tcPr>
          <w:p w14:paraId="49DE98F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nguoi_dung(id)</w:t>
            </w:r>
          </w:p>
        </w:tc>
        <w:tc>
          <w:tcPr>
            <w:tcW w:w="1287" w:type="dxa"/>
            <w:vAlign w:val="center"/>
          </w:tcPr>
          <w:p w14:paraId="2E93B72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Người dùng</w:t>
            </w:r>
          </w:p>
        </w:tc>
      </w:tr>
      <w:tr w14:paraId="43CD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75A44F3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1286" w:type="dxa"/>
            <w:vAlign w:val="center"/>
          </w:tcPr>
          <w:p w14:paraId="4CD4EDC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thoi_gian_bat_dau</w:t>
            </w:r>
          </w:p>
        </w:tc>
        <w:tc>
          <w:tcPr>
            <w:tcW w:w="1286" w:type="dxa"/>
            <w:vAlign w:val="center"/>
          </w:tcPr>
          <w:p w14:paraId="5E9F206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TIMESTAMP</w:t>
            </w:r>
          </w:p>
        </w:tc>
        <w:tc>
          <w:tcPr>
            <w:tcW w:w="1286" w:type="dxa"/>
            <w:vAlign w:val="center"/>
          </w:tcPr>
          <w:p w14:paraId="7947547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31F40A56">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400F494F">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3157774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Thời gian bắt đầu</w:t>
            </w:r>
          </w:p>
        </w:tc>
      </w:tr>
    </w:tbl>
    <w:p w14:paraId="18FF5C1C">
      <w:pPr>
        <w:pStyle w:val="250"/>
        <w:bidi w:val="0"/>
      </w:pPr>
      <w:bookmarkStart w:id="130" w:name="_Toc25158"/>
      <w:r>
        <w:t xml:space="preserve">Bảng </w:t>
      </w:r>
      <w:r>
        <w:rPr>
          <w:rFonts w:hint="default"/>
          <w:lang w:val="en-US"/>
        </w:rPr>
        <w:t>3.5.20 B</w:t>
      </w:r>
      <w:r>
        <w:t>ảng</w:t>
      </w:r>
      <w:r>
        <w:rPr>
          <w:rFonts w:hint="default"/>
          <w:lang w:val="en-US"/>
        </w:rPr>
        <w:t xml:space="preserve"> cơ sở</w:t>
      </w:r>
      <w:r>
        <w:t xml:space="preserve"> dữ liệu</w:t>
      </w:r>
      <w:r>
        <w:rPr>
          <w:rFonts w:hint="default"/>
          <w:lang w:val="en-US"/>
        </w:rPr>
        <w:t xml:space="preserve"> </w:t>
      </w:r>
      <w:r>
        <w:t>tin_nhan_chat</w:t>
      </w:r>
      <w:bookmarkEnd w:id="13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689"/>
        <w:gridCol w:w="1921"/>
        <w:gridCol w:w="1024"/>
        <w:gridCol w:w="920"/>
        <w:gridCol w:w="1733"/>
        <w:gridCol w:w="995"/>
      </w:tblGrid>
      <w:tr w14:paraId="7729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4302431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286" w:type="dxa"/>
            <w:vAlign w:val="center"/>
          </w:tcPr>
          <w:p w14:paraId="4562B88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286" w:type="dxa"/>
            <w:vAlign w:val="center"/>
          </w:tcPr>
          <w:p w14:paraId="4F0FDF2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286" w:type="dxa"/>
            <w:vAlign w:val="center"/>
          </w:tcPr>
          <w:p w14:paraId="58ED07E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Not Null</w:t>
            </w:r>
          </w:p>
        </w:tc>
        <w:tc>
          <w:tcPr>
            <w:tcW w:w="1286" w:type="dxa"/>
            <w:vAlign w:val="center"/>
          </w:tcPr>
          <w:p w14:paraId="07B969B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Khóa</w:t>
            </w:r>
          </w:p>
        </w:tc>
        <w:tc>
          <w:tcPr>
            <w:tcW w:w="1287" w:type="dxa"/>
            <w:vAlign w:val="center"/>
          </w:tcPr>
          <w:p w14:paraId="0CE59DF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Reference</w:t>
            </w:r>
          </w:p>
        </w:tc>
        <w:tc>
          <w:tcPr>
            <w:tcW w:w="1287" w:type="dxa"/>
            <w:vAlign w:val="center"/>
          </w:tcPr>
          <w:p w14:paraId="10F6465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411D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449DCD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286" w:type="dxa"/>
            <w:vAlign w:val="center"/>
          </w:tcPr>
          <w:p w14:paraId="5DEBB29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286" w:type="dxa"/>
            <w:vAlign w:val="center"/>
          </w:tcPr>
          <w:p w14:paraId="0E58AEA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429DDE5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Có</w:t>
            </w:r>
          </w:p>
        </w:tc>
        <w:tc>
          <w:tcPr>
            <w:tcW w:w="1286" w:type="dxa"/>
            <w:vAlign w:val="center"/>
          </w:tcPr>
          <w:p w14:paraId="08F4E06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PK</w:t>
            </w:r>
          </w:p>
        </w:tc>
        <w:tc>
          <w:tcPr>
            <w:tcW w:w="1287" w:type="dxa"/>
            <w:vAlign w:val="center"/>
          </w:tcPr>
          <w:p w14:paraId="44F179D4">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063C8F0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tin nhắn</w:t>
            </w:r>
          </w:p>
        </w:tc>
      </w:tr>
      <w:tr w14:paraId="51D5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060EE02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286" w:type="dxa"/>
            <w:vAlign w:val="center"/>
          </w:tcPr>
          <w:p w14:paraId="7270C08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phien_chat_id</w:t>
            </w:r>
          </w:p>
        </w:tc>
        <w:tc>
          <w:tcPr>
            <w:tcW w:w="1286" w:type="dxa"/>
            <w:vAlign w:val="center"/>
          </w:tcPr>
          <w:p w14:paraId="30A54A3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286" w:type="dxa"/>
            <w:vAlign w:val="center"/>
          </w:tcPr>
          <w:p w14:paraId="5C9D6BD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2E377DB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FK</w:t>
            </w:r>
          </w:p>
        </w:tc>
        <w:tc>
          <w:tcPr>
            <w:tcW w:w="1287" w:type="dxa"/>
            <w:vAlign w:val="center"/>
          </w:tcPr>
          <w:p w14:paraId="0044355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phien_chat(id)</w:t>
            </w:r>
          </w:p>
        </w:tc>
        <w:tc>
          <w:tcPr>
            <w:tcW w:w="1287" w:type="dxa"/>
            <w:vAlign w:val="center"/>
          </w:tcPr>
          <w:p w14:paraId="3B147C6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Phiên chat</w:t>
            </w:r>
          </w:p>
        </w:tc>
      </w:tr>
      <w:tr w14:paraId="3AFD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6C03E4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1286" w:type="dxa"/>
            <w:vAlign w:val="center"/>
          </w:tcPr>
          <w:p w14:paraId="49856DE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nguoi_gui</w:t>
            </w:r>
          </w:p>
        </w:tc>
        <w:tc>
          <w:tcPr>
            <w:tcW w:w="1286" w:type="dxa"/>
            <w:vAlign w:val="center"/>
          </w:tcPr>
          <w:p w14:paraId="353919E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VARCHAR(20)</w:t>
            </w:r>
          </w:p>
        </w:tc>
        <w:tc>
          <w:tcPr>
            <w:tcW w:w="1286" w:type="dxa"/>
            <w:vAlign w:val="center"/>
          </w:tcPr>
          <w:p w14:paraId="37988CC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3818C03C">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5AB85560">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09677D0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USER hoặc AI</w:t>
            </w:r>
          </w:p>
        </w:tc>
      </w:tr>
      <w:tr w14:paraId="37AF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27E53E4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4</w:t>
            </w:r>
          </w:p>
        </w:tc>
        <w:tc>
          <w:tcPr>
            <w:tcW w:w="1286" w:type="dxa"/>
            <w:vAlign w:val="center"/>
          </w:tcPr>
          <w:p w14:paraId="4CFDE17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noi_dung</w:t>
            </w:r>
          </w:p>
        </w:tc>
        <w:tc>
          <w:tcPr>
            <w:tcW w:w="1286" w:type="dxa"/>
            <w:vAlign w:val="center"/>
          </w:tcPr>
          <w:p w14:paraId="074AFAA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TEXT</w:t>
            </w:r>
          </w:p>
        </w:tc>
        <w:tc>
          <w:tcPr>
            <w:tcW w:w="1286" w:type="dxa"/>
            <w:vAlign w:val="center"/>
          </w:tcPr>
          <w:p w14:paraId="502B87A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77CF61C1">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4BE115BF">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6894F56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Nội dung</w:t>
            </w:r>
          </w:p>
        </w:tc>
      </w:tr>
      <w:tr w14:paraId="70EB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16334DB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5</w:t>
            </w:r>
          </w:p>
        </w:tc>
        <w:tc>
          <w:tcPr>
            <w:tcW w:w="1286" w:type="dxa"/>
            <w:vAlign w:val="center"/>
          </w:tcPr>
          <w:p w14:paraId="08D968A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thoi_gian_gui</w:t>
            </w:r>
          </w:p>
        </w:tc>
        <w:tc>
          <w:tcPr>
            <w:tcW w:w="1286" w:type="dxa"/>
            <w:vAlign w:val="center"/>
          </w:tcPr>
          <w:p w14:paraId="3430E58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TIMESTAMP</w:t>
            </w:r>
          </w:p>
        </w:tc>
        <w:tc>
          <w:tcPr>
            <w:tcW w:w="1286" w:type="dxa"/>
            <w:vAlign w:val="center"/>
          </w:tcPr>
          <w:p w14:paraId="045169E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Không</w:t>
            </w:r>
          </w:p>
        </w:tc>
        <w:tc>
          <w:tcPr>
            <w:tcW w:w="1286" w:type="dxa"/>
            <w:vAlign w:val="center"/>
          </w:tcPr>
          <w:p w14:paraId="63D96A2C">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199CB57C">
            <w:pPr>
              <w:pStyle w:val="254"/>
              <w:keepNext w:val="0"/>
              <w:keepLines w:val="0"/>
              <w:widowControl w:val="0"/>
              <w:suppressLineNumbers w:val="0"/>
              <w:bidi w:val="0"/>
              <w:spacing w:beforeAutospacing="0" w:afterAutospacing="0"/>
              <w:ind w:left="0" w:right="0"/>
              <w:rPr>
                <w:rFonts w:hint="default"/>
                <w:szCs w:val="20"/>
              </w:rPr>
            </w:pPr>
          </w:p>
        </w:tc>
        <w:tc>
          <w:tcPr>
            <w:tcW w:w="1287" w:type="dxa"/>
            <w:vAlign w:val="center"/>
          </w:tcPr>
          <w:p w14:paraId="610F55D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Thời gian gửi</w:t>
            </w:r>
          </w:p>
        </w:tc>
      </w:tr>
    </w:tbl>
    <w:p w14:paraId="4C019216">
      <w:pPr>
        <w:pStyle w:val="4"/>
        <w:bidi w:val="0"/>
        <w:rPr>
          <w:rFonts w:hint="default"/>
          <w:lang w:val="en-US"/>
        </w:rPr>
      </w:pPr>
      <w:bookmarkStart w:id="131" w:name="_Toc627"/>
      <w:r>
        <w:rPr>
          <w:rFonts w:hint="default"/>
          <w:lang w:val="en-US"/>
        </w:rPr>
        <w:t>3.5</w:t>
      </w:r>
      <w:r>
        <w:t>.</w:t>
      </w:r>
      <w:r>
        <w:rPr>
          <w:rFonts w:hint="default"/>
          <w:lang w:val="en-US"/>
        </w:rPr>
        <w:t>3 Bảng quan hệ</w:t>
      </w:r>
      <w:bookmarkEnd w:id="131"/>
    </w:p>
    <w:p w14:paraId="09A2B401">
      <w:pPr>
        <w:pStyle w:val="250"/>
        <w:bidi w:val="0"/>
        <w:rPr>
          <w:rFonts w:hint="default"/>
          <w:lang w:val="en-US"/>
        </w:rPr>
      </w:pPr>
      <w:bookmarkStart w:id="132" w:name="_Toc25280"/>
      <w:r>
        <w:rPr>
          <w:rFonts w:hint="default"/>
          <w:lang w:val="en-US"/>
        </w:rPr>
        <w:t>Bảng 3.5.21 Bảng quan hệ vai trò</w:t>
      </w:r>
      <w:bookmarkEnd w:id="13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1483"/>
        <w:gridCol w:w="1921"/>
        <w:gridCol w:w="1422"/>
        <w:gridCol w:w="1471"/>
        <w:gridCol w:w="1382"/>
      </w:tblGrid>
      <w:tr w14:paraId="434B8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E7B293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37B3D66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418532F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2079CB6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3BFCD7D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3BBD461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634C9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9AB6E1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5DECA66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12CE839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36BA5BA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708DCF1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VAI_TRO</w:t>
            </w:r>
          </w:p>
        </w:tc>
        <w:tc>
          <w:tcPr>
            <w:tcW w:w="1501" w:type="dxa"/>
            <w:vAlign w:val="center"/>
          </w:tcPr>
          <w:p w14:paraId="7154306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vai trò</w:t>
            </w:r>
          </w:p>
        </w:tc>
      </w:tr>
      <w:tr w14:paraId="548A3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4C5F74C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7850435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ten_vai_tro</w:t>
            </w:r>
          </w:p>
        </w:tc>
        <w:tc>
          <w:tcPr>
            <w:tcW w:w="1501" w:type="dxa"/>
            <w:vAlign w:val="center"/>
          </w:tcPr>
          <w:p w14:paraId="166D733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VARCHAR(50)</w:t>
            </w:r>
          </w:p>
        </w:tc>
        <w:tc>
          <w:tcPr>
            <w:tcW w:w="1501" w:type="dxa"/>
            <w:vAlign w:val="center"/>
          </w:tcPr>
          <w:p w14:paraId="270B119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Unique, Not Null</w:t>
            </w:r>
          </w:p>
        </w:tc>
        <w:tc>
          <w:tcPr>
            <w:tcW w:w="1501" w:type="dxa"/>
            <w:vAlign w:val="center"/>
          </w:tcPr>
          <w:p w14:paraId="02210D1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VAI_TRO</w:t>
            </w:r>
          </w:p>
        </w:tc>
        <w:tc>
          <w:tcPr>
            <w:tcW w:w="1501" w:type="dxa"/>
            <w:vAlign w:val="center"/>
          </w:tcPr>
          <w:p w14:paraId="66B5206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vai trò người dùng</w:t>
            </w:r>
          </w:p>
        </w:tc>
      </w:tr>
    </w:tbl>
    <w:p w14:paraId="6AEE5CCB">
      <w:pPr>
        <w:pStyle w:val="250"/>
        <w:bidi w:val="0"/>
        <w:rPr>
          <w:rFonts w:hint="default"/>
          <w:lang w:val="en-US"/>
        </w:rPr>
      </w:pPr>
      <w:bookmarkStart w:id="133" w:name="_Toc1264"/>
      <w:r>
        <w:rPr>
          <w:rFonts w:hint="default"/>
          <w:lang w:val="en-US"/>
        </w:rPr>
        <w:t>Bảng 3.5.22 Bảng quan hệ người dùng</w:t>
      </w:r>
      <w:bookmarkEnd w:id="13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
        <w:gridCol w:w="1675"/>
        <w:gridCol w:w="2051"/>
        <w:gridCol w:w="1253"/>
        <w:gridCol w:w="1935"/>
        <w:gridCol w:w="1141"/>
      </w:tblGrid>
      <w:tr w14:paraId="7725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7A744F6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0DA49F2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4EC71CA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08E5511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1D9BC73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62B2ED1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26D1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1745102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1D874BB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6540B5F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319063F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41DD1F1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w:t>
            </w:r>
          </w:p>
        </w:tc>
        <w:tc>
          <w:tcPr>
            <w:tcW w:w="1501" w:type="dxa"/>
            <w:vAlign w:val="center"/>
          </w:tcPr>
          <w:p w14:paraId="119DC9A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người dùng</w:t>
            </w:r>
          </w:p>
        </w:tc>
      </w:tr>
      <w:tr w14:paraId="766B4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1BF1EF5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132FBAD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email</w:t>
            </w:r>
          </w:p>
        </w:tc>
        <w:tc>
          <w:tcPr>
            <w:tcW w:w="1501" w:type="dxa"/>
            <w:vAlign w:val="center"/>
          </w:tcPr>
          <w:p w14:paraId="7B87D9A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VARCHAR(100)</w:t>
            </w:r>
          </w:p>
        </w:tc>
        <w:tc>
          <w:tcPr>
            <w:tcW w:w="1501" w:type="dxa"/>
            <w:vAlign w:val="center"/>
          </w:tcPr>
          <w:p w14:paraId="762403D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Unique, Not Null</w:t>
            </w:r>
          </w:p>
        </w:tc>
        <w:tc>
          <w:tcPr>
            <w:tcW w:w="1501" w:type="dxa"/>
            <w:vAlign w:val="center"/>
          </w:tcPr>
          <w:p w14:paraId="77AC1A2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w:t>
            </w:r>
          </w:p>
        </w:tc>
        <w:tc>
          <w:tcPr>
            <w:tcW w:w="1501" w:type="dxa"/>
            <w:vAlign w:val="center"/>
          </w:tcPr>
          <w:p w14:paraId="48FB526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Email đăng nhập</w:t>
            </w:r>
          </w:p>
        </w:tc>
      </w:tr>
      <w:tr w14:paraId="5C0DA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EF5CC7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71734E0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mat_khau</w:t>
            </w:r>
          </w:p>
        </w:tc>
        <w:tc>
          <w:tcPr>
            <w:tcW w:w="1501" w:type="dxa"/>
            <w:vAlign w:val="center"/>
          </w:tcPr>
          <w:p w14:paraId="5A43E20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VARCHAR(255)</w:t>
            </w:r>
          </w:p>
        </w:tc>
        <w:tc>
          <w:tcPr>
            <w:tcW w:w="1501" w:type="dxa"/>
            <w:vAlign w:val="center"/>
          </w:tcPr>
          <w:p w14:paraId="3614FCE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Not Null</w:t>
            </w:r>
          </w:p>
        </w:tc>
        <w:tc>
          <w:tcPr>
            <w:tcW w:w="1501" w:type="dxa"/>
            <w:vAlign w:val="center"/>
          </w:tcPr>
          <w:p w14:paraId="66A42C2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w:t>
            </w:r>
          </w:p>
        </w:tc>
        <w:tc>
          <w:tcPr>
            <w:tcW w:w="1501" w:type="dxa"/>
            <w:vAlign w:val="center"/>
          </w:tcPr>
          <w:p w14:paraId="5E52B81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Mật khẩu</w:t>
            </w:r>
          </w:p>
        </w:tc>
      </w:tr>
      <w:tr w14:paraId="6AC0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39D3F1B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1500" w:type="dxa"/>
            <w:vAlign w:val="center"/>
          </w:tcPr>
          <w:p w14:paraId="1D27358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ho_ten</w:t>
            </w:r>
          </w:p>
        </w:tc>
        <w:tc>
          <w:tcPr>
            <w:tcW w:w="1501" w:type="dxa"/>
            <w:vAlign w:val="center"/>
          </w:tcPr>
          <w:p w14:paraId="5573083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VARCHAR(100)</w:t>
            </w:r>
          </w:p>
        </w:tc>
        <w:tc>
          <w:tcPr>
            <w:tcW w:w="1501" w:type="dxa"/>
            <w:vAlign w:val="center"/>
          </w:tcPr>
          <w:p w14:paraId="6C4608D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0362A3B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w:t>
            </w:r>
          </w:p>
        </w:tc>
        <w:tc>
          <w:tcPr>
            <w:tcW w:w="1501" w:type="dxa"/>
            <w:vAlign w:val="center"/>
          </w:tcPr>
          <w:p w14:paraId="59AF9EF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Họ tên người dùng</w:t>
            </w:r>
          </w:p>
        </w:tc>
      </w:tr>
      <w:tr w14:paraId="139C3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72478E0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5</w:t>
            </w:r>
          </w:p>
        </w:tc>
        <w:tc>
          <w:tcPr>
            <w:tcW w:w="1500" w:type="dxa"/>
            <w:vAlign w:val="center"/>
          </w:tcPr>
          <w:p w14:paraId="4D9F326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so_dien_thoai</w:t>
            </w:r>
          </w:p>
        </w:tc>
        <w:tc>
          <w:tcPr>
            <w:tcW w:w="1501" w:type="dxa"/>
            <w:vAlign w:val="center"/>
          </w:tcPr>
          <w:p w14:paraId="224AEC5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VARCHAR(20)</w:t>
            </w:r>
          </w:p>
        </w:tc>
        <w:tc>
          <w:tcPr>
            <w:tcW w:w="1501" w:type="dxa"/>
            <w:vAlign w:val="center"/>
          </w:tcPr>
          <w:p w14:paraId="3D17E48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194480F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w:t>
            </w:r>
          </w:p>
        </w:tc>
        <w:tc>
          <w:tcPr>
            <w:tcW w:w="1501" w:type="dxa"/>
            <w:vAlign w:val="center"/>
          </w:tcPr>
          <w:p w14:paraId="539D78B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Số điện thoại</w:t>
            </w:r>
          </w:p>
        </w:tc>
      </w:tr>
      <w:tr w14:paraId="63AD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7023C6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6</w:t>
            </w:r>
          </w:p>
        </w:tc>
        <w:tc>
          <w:tcPr>
            <w:tcW w:w="1500" w:type="dxa"/>
            <w:vAlign w:val="center"/>
          </w:tcPr>
          <w:p w14:paraId="283C97A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trang_thai</w:t>
            </w:r>
          </w:p>
        </w:tc>
        <w:tc>
          <w:tcPr>
            <w:tcW w:w="1501" w:type="dxa"/>
            <w:vAlign w:val="center"/>
          </w:tcPr>
          <w:p w14:paraId="15F9B13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BOOLEAN</w:t>
            </w:r>
          </w:p>
        </w:tc>
        <w:tc>
          <w:tcPr>
            <w:tcW w:w="1501" w:type="dxa"/>
            <w:vAlign w:val="center"/>
          </w:tcPr>
          <w:p w14:paraId="07B3654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Default</w:t>
            </w:r>
          </w:p>
        </w:tc>
        <w:tc>
          <w:tcPr>
            <w:tcW w:w="1501" w:type="dxa"/>
            <w:vAlign w:val="center"/>
          </w:tcPr>
          <w:p w14:paraId="17CAC1D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w:t>
            </w:r>
          </w:p>
        </w:tc>
        <w:tc>
          <w:tcPr>
            <w:tcW w:w="1501" w:type="dxa"/>
            <w:vAlign w:val="center"/>
          </w:tcPr>
          <w:p w14:paraId="0A79F97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Trạng thái tài khoản</w:t>
            </w:r>
          </w:p>
        </w:tc>
      </w:tr>
      <w:tr w14:paraId="346BE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B28E4D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7</w:t>
            </w:r>
          </w:p>
        </w:tc>
        <w:tc>
          <w:tcPr>
            <w:tcW w:w="1500" w:type="dxa"/>
            <w:vAlign w:val="center"/>
          </w:tcPr>
          <w:p w14:paraId="76F2E30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ngay_tao</w:t>
            </w:r>
          </w:p>
        </w:tc>
        <w:tc>
          <w:tcPr>
            <w:tcW w:w="1501" w:type="dxa"/>
            <w:vAlign w:val="center"/>
          </w:tcPr>
          <w:p w14:paraId="4D14AA1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TIMESTAMP</w:t>
            </w:r>
          </w:p>
        </w:tc>
        <w:tc>
          <w:tcPr>
            <w:tcW w:w="1501" w:type="dxa"/>
            <w:vAlign w:val="center"/>
          </w:tcPr>
          <w:p w14:paraId="058BEBB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Default</w:t>
            </w:r>
          </w:p>
        </w:tc>
        <w:tc>
          <w:tcPr>
            <w:tcW w:w="1501" w:type="dxa"/>
            <w:vAlign w:val="center"/>
          </w:tcPr>
          <w:p w14:paraId="66BA390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w:t>
            </w:r>
          </w:p>
        </w:tc>
        <w:tc>
          <w:tcPr>
            <w:tcW w:w="1501" w:type="dxa"/>
            <w:vAlign w:val="center"/>
          </w:tcPr>
          <w:p w14:paraId="3C479EC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Ngày tạo tài khoản</w:t>
            </w:r>
          </w:p>
        </w:tc>
      </w:tr>
    </w:tbl>
    <w:p w14:paraId="4C893945">
      <w:pPr>
        <w:pStyle w:val="250"/>
        <w:bidi w:val="0"/>
        <w:rPr>
          <w:rFonts w:hint="default"/>
          <w:lang w:val="en-US"/>
        </w:rPr>
      </w:pPr>
      <w:bookmarkStart w:id="134" w:name="_Toc29233"/>
      <w:r>
        <w:rPr>
          <w:rFonts w:hint="default"/>
          <w:lang w:val="en-US"/>
        </w:rPr>
        <w:t>Bảng 3.5.23 Bảng quan hệ người dùng vai trò</w:t>
      </w:r>
      <w:bookmarkEnd w:id="13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6"/>
        <w:gridCol w:w="1791"/>
        <w:gridCol w:w="1324"/>
        <w:gridCol w:w="1306"/>
        <w:gridCol w:w="2311"/>
        <w:gridCol w:w="1206"/>
      </w:tblGrid>
      <w:tr w14:paraId="3E40A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1208949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4C18802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5751554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21A6F25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76F0793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6DC8121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0D6D6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1E7E98A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69C0079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nguoi_dung_id</w:t>
            </w:r>
          </w:p>
        </w:tc>
        <w:tc>
          <w:tcPr>
            <w:tcW w:w="1501" w:type="dxa"/>
            <w:vAlign w:val="center"/>
          </w:tcPr>
          <w:p w14:paraId="27159D9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1F0612D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 Foreign Key</w:t>
            </w:r>
          </w:p>
        </w:tc>
        <w:tc>
          <w:tcPr>
            <w:tcW w:w="1501" w:type="dxa"/>
            <w:vAlign w:val="center"/>
          </w:tcPr>
          <w:p w14:paraId="2DB4D99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NGUOI_DUNG(id)</w:t>
            </w:r>
          </w:p>
        </w:tc>
        <w:tc>
          <w:tcPr>
            <w:tcW w:w="1501" w:type="dxa"/>
            <w:vAlign w:val="center"/>
          </w:tcPr>
          <w:p w14:paraId="7E5F6DC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Tham chiếu người dùng</w:t>
            </w:r>
          </w:p>
        </w:tc>
      </w:tr>
      <w:tr w14:paraId="5BAE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1BCCD2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384145B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vai_tro_id</w:t>
            </w:r>
          </w:p>
        </w:tc>
        <w:tc>
          <w:tcPr>
            <w:tcW w:w="1501" w:type="dxa"/>
            <w:vAlign w:val="center"/>
          </w:tcPr>
          <w:p w14:paraId="661101C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6E3BF55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 Foreign Key</w:t>
            </w:r>
          </w:p>
        </w:tc>
        <w:tc>
          <w:tcPr>
            <w:tcW w:w="1501" w:type="dxa"/>
            <w:vAlign w:val="center"/>
          </w:tcPr>
          <w:p w14:paraId="3751D9B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VAI_TRO(id)</w:t>
            </w:r>
          </w:p>
        </w:tc>
        <w:tc>
          <w:tcPr>
            <w:tcW w:w="1501" w:type="dxa"/>
            <w:vAlign w:val="center"/>
          </w:tcPr>
          <w:p w14:paraId="1958398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Tham chiếu vai trò</w:t>
            </w:r>
          </w:p>
        </w:tc>
      </w:tr>
    </w:tbl>
    <w:p w14:paraId="59A64694">
      <w:pPr>
        <w:pStyle w:val="250"/>
        <w:bidi w:val="0"/>
        <w:rPr>
          <w:rFonts w:hint="default"/>
          <w:lang w:val="en-US"/>
        </w:rPr>
      </w:pPr>
      <w:bookmarkStart w:id="135" w:name="_Toc13038"/>
      <w:r>
        <w:rPr>
          <w:rFonts w:hint="default"/>
          <w:lang w:val="en-US"/>
        </w:rPr>
        <w:t>Bảng 3.5.24 Bảng quan hệ token quên mật khẩu</w:t>
      </w:r>
      <w:bookmarkEnd w:id="13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
        <w:gridCol w:w="1639"/>
        <w:gridCol w:w="1874"/>
        <w:gridCol w:w="973"/>
        <w:gridCol w:w="3218"/>
        <w:gridCol w:w="822"/>
      </w:tblGrid>
      <w:tr w14:paraId="2615A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6DEAFE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608BB36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03AD471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3CB3564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75473C5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189B2DC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55B7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7B7C21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73285B5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74745BB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716DA3D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36988BD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TOKEN_QUEN_MAT_KHAU</w:t>
            </w:r>
          </w:p>
        </w:tc>
        <w:tc>
          <w:tcPr>
            <w:tcW w:w="1501" w:type="dxa"/>
            <w:vAlign w:val="center"/>
          </w:tcPr>
          <w:p w14:paraId="39F185B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token</w:t>
            </w:r>
          </w:p>
        </w:tc>
      </w:tr>
      <w:tr w14:paraId="65566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91CE75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226AA3F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nguoi_dung_id</w:t>
            </w:r>
          </w:p>
        </w:tc>
        <w:tc>
          <w:tcPr>
            <w:tcW w:w="1501" w:type="dxa"/>
            <w:vAlign w:val="center"/>
          </w:tcPr>
          <w:p w14:paraId="29F22A7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2F90932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2DF13C7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NGUOI_DUNG(id)</w:t>
            </w:r>
          </w:p>
        </w:tc>
        <w:tc>
          <w:tcPr>
            <w:tcW w:w="1501" w:type="dxa"/>
            <w:vAlign w:val="center"/>
          </w:tcPr>
          <w:p w14:paraId="615B5DF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Người dùng yêu cầu</w:t>
            </w:r>
          </w:p>
        </w:tc>
      </w:tr>
      <w:tr w14:paraId="4788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1F764ED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2EE7558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token</w:t>
            </w:r>
          </w:p>
        </w:tc>
        <w:tc>
          <w:tcPr>
            <w:tcW w:w="1501" w:type="dxa"/>
            <w:vAlign w:val="center"/>
          </w:tcPr>
          <w:p w14:paraId="507BDB9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VARCHAR(255)</w:t>
            </w:r>
          </w:p>
        </w:tc>
        <w:tc>
          <w:tcPr>
            <w:tcW w:w="1501" w:type="dxa"/>
            <w:vAlign w:val="center"/>
          </w:tcPr>
          <w:p w14:paraId="6E32F43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2E8A8E2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TOKEN_QUEN_MAT_KHAU</w:t>
            </w:r>
          </w:p>
        </w:tc>
        <w:tc>
          <w:tcPr>
            <w:tcW w:w="1501" w:type="dxa"/>
            <w:vAlign w:val="center"/>
          </w:tcPr>
          <w:p w14:paraId="0A2761F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Chuỗi token</w:t>
            </w:r>
          </w:p>
        </w:tc>
      </w:tr>
      <w:tr w14:paraId="6454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3191963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1500" w:type="dxa"/>
            <w:vAlign w:val="center"/>
          </w:tcPr>
          <w:p w14:paraId="0C10E21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thoi_han</w:t>
            </w:r>
          </w:p>
        </w:tc>
        <w:tc>
          <w:tcPr>
            <w:tcW w:w="1501" w:type="dxa"/>
            <w:vAlign w:val="center"/>
          </w:tcPr>
          <w:p w14:paraId="0CC82A0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DATETIME</w:t>
            </w:r>
          </w:p>
        </w:tc>
        <w:tc>
          <w:tcPr>
            <w:tcW w:w="1501" w:type="dxa"/>
            <w:vAlign w:val="center"/>
          </w:tcPr>
          <w:p w14:paraId="10C2728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794488F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TOKEN_QUEN_MAT_KHAU</w:t>
            </w:r>
          </w:p>
        </w:tc>
        <w:tc>
          <w:tcPr>
            <w:tcW w:w="1501" w:type="dxa"/>
            <w:vAlign w:val="center"/>
          </w:tcPr>
          <w:p w14:paraId="630B862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Thời hạn token</w:t>
            </w:r>
          </w:p>
        </w:tc>
      </w:tr>
    </w:tbl>
    <w:p w14:paraId="7082B840">
      <w:pPr>
        <w:pStyle w:val="250"/>
        <w:bidi w:val="0"/>
        <w:rPr>
          <w:rFonts w:hint="default"/>
          <w:lang w:val="en-US"/>
        </w:rPr>
      </w:pPr>
      <w:bookmarkStart w:id="136" w:name="_Toc2920"/>
      <w:r>
        <w:rPr>
          <w:rFonts w:hint="default"/>
          <w:lang w:val="en-US"/>
        </w:rPr>
        <w:t>Bảng 3.5.25 Bảng quan hệ hồ sơ người dùng</w:t>
      </w:r>
      <w:bookmarkEnd w:id="13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
        <w:gridCol w:w="1754"/>
        <w:gridCol w:w="2008"/>
        <w:gridCol w:w="1034"/>
        <w:gridCol w:w="2840"/>
        <w:gridCol w:w="869"/>
      </w:tblGrid>
      <w:tr w14:paraId="31F71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33771FE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7D6E14E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037E456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2651A63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425073F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6066806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3AF8B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3508A59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14CC1C4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nguoi_dung_id</w:t>
            </w:r>
          </w:p>
        </w:tc>
        <w:tc>
          <w:tcPr>
            <w:tcW w:w="1501" w:type="dxa"/>
            <w:vAlign w:val="center"/>
          </w:tcPr>
          <w:p w14:paraId="1A966F1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6342060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 Foreign Key</w:t>
            </w:r>
          </w:p>
        </w:tc>
        <w:tc>
          <w:tcPr>
            <w:tcW w:w="1501" w:type="dxa"/>
            <w:vAlign w:val="center"/>
          </w:tcPr>
          <w:p w14:paraId="0E7C462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NGUOI_DUNG(id)</w:t>
            </w:r>
          </w:p>
        </w:tc>
        <w:tc>
          <w:tcPr>
            <w:tcW w:w="1501" w:type="dxa"/>
            <w:vAlign w:val="center"/>
          </w:tcPr>
          <w:p w14:paraId="79C2E37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Người dùng</w:t>
            </w:r>
          </w:p>
        </w:tc>
      </w:tr>
      <w:tr w14:paraId="6868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123F14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1E2E0F8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dia_chi</w:t>
            </w:r>
          </w:p>
        </w:tc>
        <w:tc>
          <w:tcPr>
            <w:tcW w:w="1501" w:type="dxa"/>
            <w:vAlign w:val="center"/>
          </w:tcPr>
          <w:p w14:paraId="33D187E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VARCHAR(255)</w:t>
            </w:r>
          </w:p>
        </w:tc>
        <w:tc>
          <w:tcPr>
            <w:tcW w:w="1501" w:type="dxa"/>
            <w:vAlign w:val="center"/>
          </w:tcPr>
          <w:p w14:paraId="6DE71D0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61BD9EE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HO_SO_NGUOI_DUNG</w:t>
            </w:r>
          </w:p>
        </w:tc>
        <w:tc>
          <w:tcPr>
            <w:tcW w:w="1501" w:type="dxa"/>
            <w:vAlign w:val="center"/>
          </w:tcPr>
          <w:p w14:paraId="7613B72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Địa chỉ</w:t>
            </w:r>
          </w:p>
        </w:tc>
      </w:tr>
      <w:tr w14:paraId="61D1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7093EAF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5BDCDE2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anh_dai_dien</w:t>
            </w:r>
          </w:p>
        </w:tc>
        <w:tc>
          <w:tcPr>
            <w:tcW w:w="1501" w:type="dxa"/>
            <w:vAlign w:val="center"/>
          </w:tcPr>
          <w:p w14:paraId="45B43DE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VARCHAR(255)</w:t>
            </w:r>
          </w:p>
        </w:tc>
        <w:tc>
          <w:tcPr>
            <w:tcW w:w="1501" w:type="dxa"/>
            <w:vAlign w:val="center"/>
          </w:tcPr>
          <w:p w14:paraId="7C573A6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286EEA7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HO_SO_NGUOI_DUNG</w:t>
            </w:r>
          </w:p>
        </w:tc>
        <w:tc>
          <w:tcPr>
            <w:tcW w:w="1501" w:type="dxa"/>
            <w:vAlign w:val="center"/>
          </w:tcPr>
          <w:p w14:paraId="2C99F30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Ảnh đại diện</w:t>
            </w:r>
          </w:p>
        </w:tc>
      </w:tr>
    </w:tbl>
    <w:p w14:paraId="56B62367">
      <w:pPr>
        <w:pStyle w:val="250"/>
        <w:bidi w:val="0"/>
        <w:rPr>
          <w:rFonts w:hint="default"/>
          <w:lang w:val="en-US"/>
        </w:rPr>
      </w:pPr>
      <w:bookmarkStart w:id="137" w:name="_Toc21844"/>
      <w:r>
        <w:rPr>
          <w:rFonts w:hint="default"/>
          <w:lang w:val="en-US"/>
        </w:rPr>
        <w:t>Bảng 3.5.26 Bảng quan hệ danh mục</w:t>
      </w:r>
      <w:bookmarkEnd w:id="13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9"/>
        <w:gridCol w:w="1747"/>
        <w:gridCol w:w="2051"/>
        <w:gridCol w:w="1302"/>
        <w:gridCol w:w="1690"/>
        <w:gridCol w:w="1155"/>
      </w:tblGrid>
      <w:tr w14:paraId="4899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730822B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47C928F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7FB17C2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6001BE1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428FA1F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21086E2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49F1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77E2C26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2F21D95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43B06C8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2A17D27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23C3191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DANH_MUC</w:t>
            </w:r>
          </w:p>
        </w:tc>
        <w:tc>
          <w:tcPr>
            <w:tcW w:w="1501" w:type="dxa"/>
            <w:vAlign w:val="center"/>
          </w:tcPr>
          <w:p w14:paraId="07B83EA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danh mục</w:t>
            </w:r>
          </w:p>
        </w:tc>
      </w:tr>
      <w:tr w14:paraId="0BF7C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A759BA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633C870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ten_danh_muc</w:t>
            </w:r>
          </w:p>
        </w:tc>
        <w:tc>
          <w:tcPr>
            <w:tcW w:w="1501" w:type="dxa"/>
            <w:vAlign w:val="center"/>
          </w:tcPr>
          <w:p w14:paraId="36E262C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VARCHAR(100)</w:t>
            </w:r>
          </w:p>
        </w:tc>
        <w:tc>
          <w:tcPr>
            <w:tcW w:w="1501" w:type="dxa"/>
            <w:vAlign w:val="center"/>
          </w:tcPr>
          <w:p w14:paraId="69A8420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363084C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DANH_MUC</w:t>
            </w:r>
          </w:p>
        </w:tc>
        <w:tc>
          <w:tcPr>
            <w:tcW w:w="1501" w:type="dxa"/>
            <w:vAlign w:val="center"/>
          </w:tcPr>
          <w:p w14:paraId="5FC466A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danh mục</w:t>
            </w:r>
          </w:p>
        </w:tc>
      </w:tr>
      <w:tr w14:paraId="09F0F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4CFA557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442ECDA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mo_ta</w:t>
            </w:r>
          </w:p>
        </w:tc>
        <w:tc>
          <w:tcPr>
            <w:tcW w:w="1501" w:type="dxa"/>
            <w:vAlign w:val="center"/>
          </w:tcPr>
          <w:p w14:paraId="1A260A9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TEXT</w:t>
            </w:r>
          </w:p>
        </w:tc>
        <w:tc>
          <w:tcPr>
            <w:tcW w:w="1501" w:type="dxa"/>
            <w:vAlign w:val="center"/>
          </w:tcPr>
          <w:p w14:paraId="42EB0A7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357F4BF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DANH_MUC</w:t>
            </w:r>
          </w:p>
        </w:tc>
        <w:tc>
          <w:tcPr>
            <w:tcW w:w="1501" w:type="dxa"/>
            <w:vAlign w:val="center"/>
          </w:tcPr>
          <w:p w14:paraId="159F2E9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 danh mục</w:t>
            </w:r>
          </w:p>
        </w:tc>
      </w:tr>
    </w:tbl>
    <w:p w14:paraId="15FBF712">
      <w:pPr>
        <w:pStyle w:val="250"/>
        <w:bidi w:val="0"/>
        <w:rPr>
          <w:rFonts w:hint="default"/>
          <w:lang w:val="en-US"/>
        </w:rPr>
      </w:pPr>
      <w:bookmarkStart w:id="138" w:name="_Toc21299"/>
      <w:r>
        <w:rPr>
          <w:rFonts w:hint="default"/>
          <w:lang w:val="en-US"/>
        </w:rPr>
        <w:t>Bảng 3.5.27 Bảng quan hệ địa điểm</w:t>
      </w:r>
      <w:bookmarkEnd w:id="13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7"/>
        <w:gridCol w:w="1632"/>
        <w:gridCol w:w="2051"/>
        <w:gridCol w:w="1365"/>
        <w:gridCol w:w="1492"/>
        <w:gridCol w:w="1267"/>
      </w:tblGrid>
      <w:tr w14:paraId="2D13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7EBC4AF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08E7D3A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57DCFE2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72203E8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6A3F777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70D3534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797BF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062726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38B58CB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457DC28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355A916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241C759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DIA_DIEM</w:t>
            </w:r>
          </w:p>
        </w:tc>
        <w:tc>
          <w:tcPr>
            <w:tcW w:w="1501" w:type="dxa"/>
            <w:vAlign w:val="center"/>
          </w:tcPr>
          <w:p w14:paraId="6D5472E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địa điểm</w:t>
            </w:r>
          </w:p>
        </w:tc>
      </w:tr>
      <w:tr w14:paraId="1166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007642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61D3DD9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ten_dia_diem</w:t>
            </w:r>
          </w:p>
        </w:tc>
        <w:tc>
          <w:tcPr>
            <w:tcW w:w="1501" w:type="dxa"/>
            <w:vAlign w:val="center"/>
          </w:tcPr>
          <w:p w14:paraId="5FA216C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VARCHAR(100)</w:t>
            </w:r>
          </w:p>
        </w:tc>
        <w:tc>
          <w:tcPr>
            <w:tcW w:w="1501" w:type="dxa"/>
            <w:vAlign w:val="center"/>
          </w:tcPr>
          <w:p w14:paraId="4910069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7474B93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DIA_DIEM</w:t>
            </w:r>
          </w:p>
        </w:tc>
        <w:tc>
          <w:tcPr>
            <w:tcW w:w="1501" w:type="dxa"/>
            <w:vAlign w:val="center"/>
          </w:tcPr>
          <w:p w14:paraId="77E999E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địa điểm</w:t>
            </w:r>
          </w:p>
        </w:tc>
      </w:tr>
      <w:tr w14:paraId="47482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41758A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685E3B3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mo_ta</w:t>
            </w:r>
          </w:p>
        </w:tc>
        <w:tc>
          <w:tcPr>
            <w:tcW w:w="1501" w:type="dxa"/>
            <w:vAlign w:val="center"/>
          </w:tcPr>
          <w:p w14:paraId="6FFAA3B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TEXT</w:t>
            </w:r>
          </w:p>
        </w:tc>
        <w:tc>
          <w:tcPr>
            <w:tcW w:w="1501" w:type="dxa"/>
            <w:vAlign w:val="center"/>
          </w:tcPr>
          <w:p w14:paraId="72A6465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6636CF0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DIA_DIEM</w:t>
            </w:r>
          </w:p>
        </w:tc>
        <w:tc>
          <w:tcPr>
            <w:tcW w:w="1501" w:type="dxa"/>
            <w:vAlign w:val="center"/>
          </w:tcPr>
          <w:p w14:paraId="6C5C822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 địa điểm</w:t>
            </w:r>
          </w:p>
        </w:tc>
      </w:tr>
    </w:tbl>
    <w:p w14:paraId="02A23A65">
      <w:pPr>
        <w:pStyle w:val="250"/>
        <w:bidi w:val="0"/>
        <w:rPr>
          <w:rFonts w:hint="default"/>
          <w:lang w:val="en-US"/>
        </w:rPr>
      </w:pPr>
      <w:bookmarkStart w:id="139" w:name="_Toc1439"/>
      <w:r>
        <w:rPr>
          <w:rFonts w:hint="default"/>
          <w:lang w:val="en-US"/>
        </w:rPr>
        <w:t>Bảng 3.5.28 Bảng quan hệ tour</w:t>
      </w:r>
      <w:bookmarkEnd w:id="13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
        <w:gridCol w:w="1632"/>
        <w:gridCol w:w="2051"/>
        <w:gridCol w:w="1236"/>
        <w:gridCol w:w="2065"/>
        <w:gridCol w:w="1108"/>
      </w:tblGrid>
      <w:tr w14:paraId="7EDB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2090B9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72A231D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046EC82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3D92985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112DC9B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2A402B2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30EBB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219BA7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0455181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4FA77D0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012EEE8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3C07DE8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TOUR</w:t>
            </w:r>
          </w:p>
        </w:tc>
        <w:tc>
          <w:tcPr>
            <w:tcW w:w="1501" w:type="dxa"/>
            <w:vAlign w:val="center"/>
          </w:tcPr>
          <w:p w14:paraId="74578C7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tour</w:t>
            </w:r>
          </w:p>
        </w:tc>
      </w:tr>
      <w:tr w14:paraId="57B2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4B9B1A2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59F05C8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danh_muc_id</w:t>
            </w:r>
          </w:p>
        </w:tc>
        <w:tc>
          <w:tcPr>
            <w:tcW w:w="1501" w:type="dxa"/>
            <w:vAlign w:val="center"/>
          </w:tcPr>
          <w:p w14:paraId="099EA07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791B74E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1A30119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DANH_MUC(id)</w:t>
            </w:r>
          </w:p>
        </w:tc>
        <w:tc>
          <w:tcPr>
            <w:tcW w:w="1501" w:type="dxa"/>
            <w:vAlign w:val="center"/>
          </w:tcPr>
          <w:p w14:paraId="4FD503B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Danh mục tour</w:t>
            </w:r>
          </w:p>
        </w:tc>
      </w:tr>
      <w:tr w14:paraId="49F8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78011B2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4458EF5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dia_diem_id</w:t>
            </w:r>
          </w:p>
        </w:tc>
        <w:tc>
          <w:tcPr>
            <w:tcW w:w="1501" w:type="dxa"/>
            <w:vAlign w:val="center"/>
          </w:tcPr>
          <w:p w14:paraId="31D1EC9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3E270AB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454F871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DIA_DIEM(id)</w:t>
            </w:r>
          </w:p>
        </w:tc>
        <w:tc>
          <w:tcPr>
            <w:tcW w:w="1501" w:type="dxa"/>
            <w:vAlign w:val="center"/>
          </w:tcPr>
          <w:p w14:paraId="57F1F60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Địa điểm</w:t>
            </w:r>
          </w:p>
        </w:tc>
      </w:tr>
      <w:tr w14:paraId="4BD5C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59A760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1500" w:type="dxa"/>
            <w:vAlign w:val="center"/>
          </w:tcPr>
          <w:p w14:paraId="49E6AAE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ten_tour</w:t>
            </w:r>
          </w:p>
        </w:tc>
        <w:tc>
          <w:tcPr>
            <w:tcW w:w="1501" w:type="dxa"/>
            <w:vAlign w:val="center"/>
          </w:tcPr>
          <w:p w14:paraId="3513A0B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VARCHAR(150)</w:t>
            </w:r>
          </w:p>
        </w:tc>
        <w:tc>
          <w:tcPr>
            <w:tcW w:w="1501" w:type="dxa"/>
            <w:vAlign w:val="center"/>
          </w:tcPr>
          <w:p w14:paraId="2E42CE8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202591C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TOUR</w:t>
            </w:r>
          </w:p>
        </w:tc>
        <w:tc>
          <w:tcPr>
            <w:tcW w:w="1501" w:type="dxa"/>
            <w:vAlign w:val="center"/>
          </w:tcPr>
          <w:p w14:paraId="5D2B494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tour</w:t>
            </w:r>
          </w:p>
        </w:tc>
      </w:tr>
      <w:tr w14:paraId="20BD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CEBC65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5</w:t>
            </w:r>
          </w:p>
        </w:tc>
        <w:tc>
          <w:tcPr>
            <w:tcW w:w="1500" w:type="dxa"/>
            <w:vAlign w:val="center"/>
          </w:tcPr>
          <w:p w14:paraId="03421BF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mo_ta</w:t>
            </w:r>
          </w:p>
        </w:tc>
        <w:tc>
          <w:tcPr>
            <w:tcW w:w="1501" w:type="dxa"/>
            <w:vAlign w:val="center"/>
          </w:tcPr>
          <w:p w14:paraId="12EFAC0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TEXT</w:t>
            </w:r>
          </w:p>
        </w:tc>
        <w:tc>
          <w:tcPr>
            <w:tcW w:w="1501" w:type="dxa"/>
            <w:vAlign w:val="center"/>
          </w:tcPr>
          <w:p w14:paraId="20A320B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1051FAE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TOUR</w:t>
            </w:r>
          </w:p>
        </w:tc>
        <w:tc>
          <w:tcPr>
            <w:tcW w:w="1501" w:type="dxa"/>
            <w:vAlign w:val="center"/>
          </w:tcPr>
          <w:p w14:paraId="7D8383B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0D836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511AD6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6</w:t>
            </w:r>
          </w:p>
        </w:tc>
        <w:tc>
          <w:tcPr>
            <w:tcW w:w="1500" w:type="dxa"/>
            <w:vAlign w:val="center"/>
          </w:tcPr>
          <w:p w14:paraId="6FF3741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gia</w:t>
            </w:r>
          </w:p>
        </w:tc>
        <w:tc>
          <w:tcPr>
            <w:tcW w:w="1501" w:type="dxa"/>
            <w:vAlign w:val="center"/>
          </w:tcPr>
          <w:p w14:paraId="1043B76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DECIMAL(12,2)</w:t>
            </w:r>
          </w:p>
        </w:tc>
        <w:tc>
          <w:tcPr>
            <w:tcW w:w="1501" w:type="dxa"/>
            <w:vAlign w:val="center"/>
          </w:tcPr>
          <w:p w14:paraId="2647825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217AB07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TOUR</w:t>
            </w:r>
          </w:p>
        </w:tc>
        <w:tc>
          <w:tcPr>
            <w:tcW w:w="1501" w:type="dxa"/>
            <w:vAlign w:val="center"/>
          </w:tcPr>
          <w:p w14:paraId="1F8C9C4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Giá tour</w:t>
            </w:r>
          </w:p>
        </w:tc>
      </w:tr>
      <w:tr w14:paraId="78533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7011F2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7</w:t>
            </w:r>
          </w:p>
        </w:tc>
        <w:tc>
          <w:tcPr>
            <w:tcW w:w="1500" w:type="dxa"/>
            <w:vAlign w:val="center"/>
          </w:tcPr>
          <w:p w14:paraId="038D1FE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so_ngay</w:t>
            </w:r>
          </w:p>
        </w:tc>
        <w:tc>
          <w:tcPr>
            <w:tcW w:w="1501" w:type="dxa"/>
            <w:vAlign w:val="center"/>
          </w:tcPr>
          <w:p w14:paraId="6554004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INT</w:t>
            </w:r>
          </w:p>
        </w:tc>
        <w:tc>
          <w:tcPr>
            <w:tcW w:w="1501" w:type="dxa"/>
            <w:vAlign w:val="center"/>
          </w:tcPr>
          <w:p w14:paraId="5BD4A92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668649E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TOUR</w:t>
            </w:r>
          </w:p>
        </w:tc>
        <w:tc>
          <w:tcPr>
            <w:tcW w:w="1501" w:type="dxa"/>
            <w:vAlign w:val="center"/>
          </w:tcPr>
          <w:p w14:paraId="6224AAC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Số ngày</w:t>
            </w:r>
          </w:p>
        </w:tc>
      </w:tr>
      <w:tr w14:paraId="4913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67DC80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8</w:t>
            </w:r>
          </w:p>
        </w:tc>
        <w:tc>
          <w:tcPr>
            <w:tcW w:w="1500" w:type="dxa"/>
            <w:vAlign w:val="center"/>
          </w:tcPr>
          <w:p w14:paraId="05B8F6C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trang_thai</w:t>
            </w:r>
          </w:p>
        </w:tc>
        <w:tc>
          <w:tcPr>
            <w:tcW w:w="1501" w:type="dxa"/>
            <w:vAlign w:val="center"/>
          </w:tcPr>
          <w:p w14:paraId="56466C9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BOOLEAN</w:t>
            </w:r>
          </w:p>
        </w:tc>
        <w:tc>
          <w:tcPr>
            <w:tcW w:w="1501" w:type="dxa"/>
            <w:vAlign w:val="center"/>
          </w:tcPr>
          <w:p w14:paraId="771A30C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Default</w:t>
            </w:r>
          </w:p>
        </w:tc>
        <w:tc>
          <w:tcPr>
            <w:tcW w:w="1501" w:type="dxa"/>
            <w:vAlign w:val="center"/>
          </w:tcPr>
          <w:p w14:paraId="647FFFE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TOUR</w:t>
            </w:r>
          </w:p>
        </w:tc>
        <w:tc>
          <w:tcPr>
            <w:tcW w:w="1501" w:type="dxa"/>
            <w:vAlign w:val="center"/>
          </w:tcPr>
          <w:p w14:paraId="6B4A658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Trạng thái</w:t>
            </w:r>
          </w:p>
        </w:tc>
      </w:tr>
      <w:tr w14:paraId="086A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4E57AD1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9</w:t>
            </w:r>
          </w:p>
        </w:tc>
        <w:tc>
          <w:tcPr>
            <w:tcW w:w="1500" w:type="dxa"/>
            <w:vAlign w:val="center"/>
          </w:tcPr>
          <w:p w14:paraId="18A97C4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ngay_tao</w:t>
            </w:r>
          </w:p>
        </w:tc>
        <w:tc>
          <w:tcPr>
            <w:tcW w:w="1501" w:type="dxa"/>
            <w:vAlign w:val="center"/>
          </w:tcPr>
          <w:p w14:paraId="7C06DE4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TIMESTAMP</w:t>
            </w:r>
          </w:p>
        </w:tc>
        <w:tc>
          <w:tcPr>
            <w:tcW w:w="1501" w:type="dxa"/>
            <w:vAlign w:val="center"/>
          </w:tcPr>
          <w:p w14:paraId="3872EB8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Default</w:t>
            </w:r>
          </w:p>
        </w:tc>
        <w:tc>
          <w:tcPr>
            <w:tcW w:w="1501" w:type="dxa"/>
            <w:vAlign w:val="center"/>
          </w:tcPr>
          <w:p w14:paraId="19343B8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TOUR</w:t>
            </w:r>
          </w:p>
        </w:tc>
        <w:tc>
          <w:tcPr>
            <w:tcW w:w="1501" w:type="dxa"/>
            <w:vAlign w:val="center"/>
          </w:tcPr>
          <w:p w14:paraId="718CED8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Ngày tạo</w:t>
            </w:r>
          </w:p>
        </w:tc>
      </w:tr>
    </w:tbl>
    <w:p w14:paraId="166CB201">
      <w:pPr>
        <w:pStyle w:val="250"/>
        <w:bidi w:val="0"/>
        <w:rPr>
          <w:rFonts w:hint="default"/>
          <w:lang w:val="en-US"/>
        </w:rPr>
      </w:pPr>
      <w:bookmarkStart w:id="140" w:name="_Toc28022"/>
      <w:r>
        <w:rPr>
          <w:rFonts w:hint="default"/>
          <w:lang w:val="en-US"/>
        </w:rPr>
        <w:t>Bảng 3.5.29 Bảng quan hệ lịch khỏi hành</w:t>
      </w:r>
      <w:bookmarkEnd w:id="14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5"/>
        <w:gridCol w:w="1950"/>
        <w:gridCol w:w="1275"/>
        <w:gridCol w:w="1251"/>
        <w:gridCol w:w="2484"/>
        <w:gridCol w:w="1099"/>
      </w:tblGrid>
      <w:tr w14:paraId="4F636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vAlign w:val="center"/>
          </w:tcPr>
          <w:p w14:paraId="7E9A0DE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5E44A2E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0A660C3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5EACA99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0AE2B7E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79F9D42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0885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6AFF9C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0615260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1119D41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282E90C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3FC4918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LICH_KHOI_HANH</w:t>
            </w:r>
          </w:p>
        </w:tc>
        <w:tc>
          <w:tcPr>
            <w:tcW w:w="1501" w:type="dxa"/>
            <w:vAlign w:val="center"/>
          </w:tcPr>
          <w:p w14:paraId="2F016D1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lịch</w:t>
            </w:r>
          </w:p>
        </w:tc>
      </w:tr>
      <w:tr w14:paraId="28C1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50601E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2B047D3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tour_id</w:t>
            </w:r>
          </w:p>
        </w:tc>
        <w:tc>
          <w:tcPr>
            <w:tcW w:w="1501" w:type="dxa"/>
            <w:vAlign w:val="center"/>
          </w:tcPr>
          <w:p w14:paraId="65A0E9A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49E2DDD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14916BA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TOUR(id)</w:t>
            </w:r>
          </w:p>
        </w:tc>
        <w:tc>
          <w:tcPr>
            <w:tcW w:w="1501" w:type="dxa"/>
            <w:vAlign w:val="center"/>
          </w:tcPr>
          <w:p w14:paraId="08EDA91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Tour</w:t>
            </w:r>
          </w:p>
        </w:tc>
      </w:tr>
      <w:tr w14:paraId="5E74E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E01B93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6F3776C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ngay_khoi_hanh</w:t>
            </w:r>
          </w:p>
        </w:tc>
        <w:tc>
          <w:tcPr>
            <w:tcW w:w="1501" w:type="dxa"/>
            <w:vAlign w:val="center"/>
          </w:tcPr>
          <w:p w14:paraId="3D41249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DATE</w:t>
            </w:r>
          </w:p>
        </w:tc>
        <w:tc>
          <w:tcPr>
            <w:tcW w:w="1501" w:type="dxa"/>
            <w:vAlign w:val="center"/>
          </w:tcPr>
          <w:p w14:paraId="1EB0201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22F62A3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LICH_KHOI_HANH</w:t>
            </w:r>
          </w:p>
        </w:tc>
        <w:tc>
          <w:tcPr>
            <w:tcW w:w="1501" w:type="dxa"/>
            <w:vAlign w:val="center"/>
          </w:tcPr>
          <w:p w14:paraId="03FC31E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Ngày khởi hành</w:t>
            </w:r>
          </w:p>
        </w:tc>
      </w:tr>
      <w:tr w14:paraId="495BF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CCE9D7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1500" w:type="dxa"/>
            <w:vAlign w:val="center"/>
          </w:tcPr>
          <w:p w14:paraId="4888F3A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tong_so_cho</w:t>
            </w:r>
          </w:p>
        </w:tc>
        <w:tc>
          <w:tcPr>
            <w:tcW w:w="1501" w:type="dxa"/>
            <w:vAlign w:val="center"/>
          </w:tcPr>
          <w:p w14:paraId="5E0DBD1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INT</w:t>
            </w:r>
          </w:p>
        </w:tc>
        <w:tc>
          <w:tcPr>
            <w:tcW w:w="1501" w:type="dxa"/>
            <w:vAlign w:val="center"/>
          </w:tcPr>
          <w:p w14:paraId="58D3F7D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7349B3B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LICH_KHOI_HANH</w:t>
            </w:r>
          </w:p>
        </w:tc>
        <w:tc>
          <w:tcPr>
            <w:tcW w:w="1501" w:type="dxa"/>
            <w:vAlign w:val="center"/>
          </w:tcPr>
          <w:p w14:paraId="1D97403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Tổng số chỗ</w:t>
            </w:r>
          </w:p>
        </w:tc>
      </w:tr>
      <w:tr w14:paraId="0D73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DCCDE8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5</w:t>
            </w:r>
          </w:p>
        </w:tc>
        <w:tc>
          <w:tcPr>
            <w:tcW w:w="1500" w:type="dxa"/>
            <w:vAlign w:val="center"/>
          </w:tcPr>
          <w:p w14:paraId="42FF56A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so_cho_con_lai</w:t>
            </w:r>
          </w:p>
        </w:tc>
        <w:tc>
          <w:tcPr>
            <w:tcW w:w="1501" w:type="dxa"/>
            <w:vAlign w:val="center"/>
          </w:tcPr>
          <w:p w14:paraId="390049A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INT</w:t>
            </w:r>
          </w:p>
        </w:tc>
        <w:tc>
          <w:tcPr>
            <w:tcW w:w="1501" w:type="dxa"/>
            <w:vAlign w:val="center"/>
          </w:tcPr>
          <w:p w14:paraId="389C883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740FEBE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LICH_KHOI_HANH</w:t>
            </w:r>
          </w:p>
        </w:tc>
        <w:tc>
          <w:tcPr>
            <w:tcW w:w="1501" w:type="dxa"/>
            <w:vAlign w:val="center"/>
          </w:tcPr>
          <w:p w14:paraId="6F4FC31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Số chỗ còn lại</w:t>
            </w:r>
          </w:p>
        </w:tc>
      </w:tr>
    </w:tbl>
    <w:p w14:paraId="584C9548">
      <w:pPr>
        <w:pStyle w:val="250"/>
        <w:bidi w:val="0"/>
        <w:rPr>
          <w:rFonts w:hint="default"/>
          <w:lang w:val="en-US"/>
        </w:rPr>
      </w:pPr>
      <w:bookmarkStart w:id="141" w:name="_Toc28432"/>
      <w:r>
        <w:rPr>
          <w:rFonts w:hint="default"/>
          <w:lang w:val="en-US"/>
        </w:rPr>
        <w:t>Bảng 3.5.30 Bảng quan hệ đơn đặt tour</w:t>
      </w:r>
      <w:bookmarkEnd w:id="14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
        <w:gridCol w:w="2048"/>
        <w:gridCol w:w="1920"/>
        <w:gridCol w:w="1003"/>
        <w:gridCol w:w="2700"/>
        <w:gridCol w:w="845"/>
      </w:tblGrid>
      <w:tr w14:paraId="163A8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79F7A99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68CBAAB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3053212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2FCA212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793CBE1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269EA68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0ED9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B5EB20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5680FB7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694B274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7DD0B97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0386CE4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DON_DAT_TOUR</w:t>
            </w:r>
          </w:p>
        </w:tc>
        <w:tc>
          <w:tcPr>
            <w:tcW w:w="1501" w:type="dxa"/>
            <w:vAlign w:val="center"/>
          </w:tcPr>
          <w:p w14:paraId="014900F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đơn</w:t>
            </w:r>
          </w:p>
        </w:tc>
      </w:tr>
      <w:tr w14:paraId="5849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41A568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7190899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nguoi_dung_id</w:t>
            </w:r>
          </w:p>
        </w:tc>
        <w:tc>
          <w:tcPr>
            <w:tcW w:w="1501" w:type="dxa"/>
            <w:vAlign w:val="center"/>
          </w:tcPr>
          <w:p w14:paraId="479CCE7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53300B3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6F2B8FF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NGUOI_DUNG(id)</w:t>
            </w:r>
          </w:p>
        </w:tc>
        <w:tc>
          <w:tcPr>
            <w:tcW w:w="1501" w:type="dxa"/>
            <w:vAlign w:val="center"/>
          </w:tcPr>
          <w:p w14:paraId="65CC854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Người đặt</w:t>
            </w:r>
          </w:p>
        </w:tc>
      </w:tr>
      <w:tr w14:paraId="102DC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7986FD7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03DC006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lich_khoi_hanh_id</w:t>
            </w:r>
          </w:p>
        </w:tc>
        <w:tc>
          <w:tcPr>
            <w:tcW w:w="1501" w:type="dxa"/>
            <w:vAlign w:val="center"/>
          </w:tcPr>
          <w:p w14:paraId="4C8964B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105ACF9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4FC7661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LICH_KHOI_HANH(id)</w:t>
            </w:r>
          </w:p>
        </w:tc>
        <w:tc>
          <w:tcPr>
            <w:tcW w:w="1501" w:type="dxa"/>
            <w:vAlign w:val="center"/>
          </w:tcPr>
          <w:p w14:paraId="42E9D6B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Lịch</w:t>
            </w:r>
          </w:p>
        </w:tc>
      </w:tr>
      <w:tr w14:paraId="0AEF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783ACEA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1500" w:type="dxa"/>
            <w:vAlign w:val="center"/>
          </w:tcPr>
          <w:p w14:paraId="6A10C73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ngay_dat</w:t>
            </w:r>
          </w:p>
        </w:tc>
        <w:tc>
          <w:tcPr>
            <w:tcW w:w="1501" w:type="dxa"/>
            <w:vAlign w:val="center"/>
          </w:tcPr>
          <w:p w14:paraId="751BA24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TIMESTAMP</w:t>
            </w:r>
          </w:p>
        </w:tc>
        <w:tc>
          <w:tcPr>
            <w:tcW w:w="1501" w:type="dxa"/>
            <w:vAlign w:val="center"/>
          </w:tcPr>
          <w:p w14:paraId="57FE761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Default</w:t>
            </w:r>
          </w:p>
        </w:tc>
        <w:tc>
          <w:tcPr>
            <w:tcW w:w="1501" w:type="dxa"/>
            <w:vAlign w:val="center"/>
          </w:tcPr>
          <w:p w14:paraId="008A8D3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DON_DAT_TOUR</w:t>
            </w:r>
          </w:p>
        </w:tc>
        <w:tc>
          <w:tcPr>
            <w:tcW w:w="1501" w:type="dxa"/>
            <w:vAlign w:val="center"/>
          </w:tcPr>
          <w:p w14:paraId="6B93A1C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Ngày đặt</w:t>
            </w:r>
          </w:p>
        </w:tc>
      </w:tr>
      <w:tr w14:paraId="32C0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E0A551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5</w:t>
            </w:r>
          </w:p>
        </w:tc>
        <w:tc>
          <w:tcPr>
            <w:tcW w:w="1500" w:type="dxa"/>
            <w:vAlign w:val="center"/>
          </w:tcPr>
          <w:p w14:paraId="6F9AB80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trang_thai</w:t>
            </w:r>
          </w:p>
        </w:tc>
        <w:tc>
          <w:tcPr>
            <w:tcW w:w="1501" w:type="dxa"/>
            <w:vAlign w:val="center"/>
          </w:tcPr>
          <w:p w14:paraId="28D9CC4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VARCHAR(50)</w:t>
            </w:r>
          </w:p>
        </w:tc>
        <w:tc>
          <w:tcPr>
            <w:tcW w:w="1501" w:type="dxa"/>
            <w:vAlign w:val="center"/>
          </w:tcPr>
          <w:p w14:paraId="4CD4F2D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3FE30E2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DON_DAT_TOUR</w:t>
            </w:r>
          </w:p>
        </w:tc>
        <w:tc>
          <w:tcPr>
            <w:tcW w:w="1501" w:type="dxa"/>
            <w:vAlign w:val="center"/>
          </w:tcPr>
          <w:p w14:paraId="762EBF9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Trạng thái</w:t>
            </w:r>
          </w:p>
        </w:tc>
      </w:tr>
      <w:tr w14:paraId="2CF0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34A8716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6</w:t>
            </w:r>
          </w:p>
        </w:tc>
        <w:tc>
          <w:tcPr>
            <w:tcW w:w="1500" w:type="dxa"/>
            <w:vAlign w:val="center"/>
          </w:tcPr>
          <w:p w14:paraId="425A3B2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tong_tien</w:t>
            </w:r>
          </w:p>
        </w:tc>
        <w:tc>
          <w:tcPr>
            <w:tcW w:w="1501" w:type="dxa"/>
            <w:vAlign w:val="center"/>
          </w:tcPr>
          <w:p w14:paraId="78A237C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DECIMAL(12,2)</w:t>
            </w:r>
          </w:p>
        </w:tc>
        <w:tc>
          <w:tcPr>
            <w:tcW w:w="1501" w:type="dxa"/>
            <w:vAlign w:val="center"/>
          </w:tcPr>
          <w:p w14:paraId="6BBF58B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57FD33F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DON_DAT_TOUR</w:t>
            </w:r>
          </w:p>
        </w:tc>
        <w:tc>
          <w:tcPr>
            <w:tcW w:w="1501" w:type="dxa"/>
            <w:vAlign w:val="center"/>
          </w:tcPr>
          <w:p w14:paraId="529F87A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Tổng tiền</w:t>
            </w:r>
          </w:p>
        </w:tc>
      </w:tr>
    </w:tbl>
    <w:p w14:paraId="5D04FEF6">
      <w:pPr>
        <w:pStyle w:val="250"/>
        <w:bidi w:val="0"/>
        <w:rPr>
          <w:rFonts w:hint="default"/>
          <w:lang w:val="en-US"/>
        </w:rPr>
      </w:pPr>
      <w:bookmarkStart w:id="142" w:name="_Toc23443"/>
      <w:r>
        <w:rPr>
          <w:rFonts w:hint="default"/>
          <w:lang w:val="en-US"/>
        </w:rPr>
        <w:t>Bảng 3.5.31 Bảng quan hệ thanh toán</w:t>
      </w:r>
      <w:bookmarkEnd w:id="14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
        <w:gridCol w:w="2276"/>
        <w:gridCol w:w="1883"/>
        <w:gridCol w:w="977"/>
        <w:gridCol w:w="2433"/>
        <w:gridCol w:w="956"/>
      </w:tblGrid>
      <w:tr w14:paraId="279EF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9529B2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0799CD6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07B0276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4DF8CB9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1E9C409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0EB5655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04E2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40C9805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596EF42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4EBBF03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03F617E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4115CF5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THANH_TOAN</w:t>
            </w:r>
          </w:p>
        </w:tc>
        <w:tc>
          <w:tcPr>
            <w:tcW w:w="1501" w:type="dxa"/>
            <w:vAlign w:val="center"/>
          </w:tcPr>
          <w:p w14:paraId="2859E15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thanh toán</w:t>
            </w:r>
          </w:p>
        </w:tc>
      </w:tr>
      <w:tr w14:paraId="5B9E2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D6D7E5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2078F07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don_dat_tour_id</w:t>
            </w:r>
          </w:p>
        </w:tc>
        <w:tc>
          <w:tcPr>
            <w:tcW w:w="1501" w:type="dxa"/>
            <w:vAlign w:val="center"/>
          </w:tcPr>
          <w:p w14:paraId="22BE888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61BB3DB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28BA6DA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DON_DAT_TOUR(id)</w:t>
            </w:r>
          </w:p>
        </w:tc>
        <w:tc>
          <w:tcPr>
            <w:tcW w:w="1501" w:type="dxa"/>
            <w:vAlign w:val="center"/>
          </w:tcPr>
          <w:p w14:paraId="7F33AC5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Đơn đặt</w:t>
            </w:r>
          </w:p>
        </w:tc>
      </w:tr>
      <w:tr w14:paraId="0A9C7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37D28E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0DD5E78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phuong_thuc</w:t>
            </w:r>
          </w:p>
        </w:tc>
        <w:tc>
          <w:tcPr>
            <w:tcW w:w="1501" w:type="dxa"/>
            <w:vAlign w:val="center"/>
          </w:tcPr>
          <w:p w14:paraId="3A6C567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VARCHAR(50)</w:t>
            </w:r>
          </w:p>
        </w:tc>
        <w:tc>
          <w:tcPr>
            <w:tcW w:w="1501" w:type="dxa"/>
            <w:vAlign w:val="center"/>
          </w:tcPr>
          <w:p w14:paraId="5B5D38E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0E2B0A5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THANH_TOAN</w:t>
            </w:r>
          </w:p>
        </w:tc>
        <w:tc>
          <w:tcPr>
            <w:tcW w:w="1501" w:type="dxa"/>
            <w:vAlign w:val="center"/>
          </w:tcPr>
          <w:p w14:paraId="2CAB2AF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Phương thức</w:t>
            </w:r>
          </w:p>
        </w:tc>
      </w:tr>
      <w:tr w14:paraId="68F2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6B29B2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1500" w:type="dxa"/>
            <w:vAlign w:val="center"/>
          </w:tcPr>
          <w:p w14:paraId="04FFB70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trang_thai</w:t>
            </w:r>
          </w:p>
        </w:tc>
        <w:tc>
          <w:tcPr>
            <w:tcW w:w="1501" w:type="dxa"/>
            <w:vAlign w:val="center"/>
          </w:tcPr>
          <w:p w14:paraId="54658EE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VARCHAR(50)</w:t>
            </w:r>
          </w:p>
        </w:tc>
        <w:tc>
          <w:tcPr>
            <w:tcW w:w="1501" w:type="dxa"/>
            <w:vAlign w:val="center"/>
          </w:tcPr>
          <w:p w14:paraId="563B3FB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1C10A9C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THANH_TOAN</w:t>
            </w:r>
          </w:p>
        </w:tc>
        <w:tc>
          <w:tcPr>
            <w:tcW w:w="1501" w:type="dxa"/>
            <w:vAlign w:val="center"/>
          </w:tcPr>
          <w:p w14:paraId="05A2538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Trạng thái</w:t>
            </w:r>
          </w:p>
        </w:tc>
      </w:tr>
      <w:tr w14:paraId="422BB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3A56F6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5</w:t>
            </w:r>
          </w:p>
        </w:tc>
        <w:tc>
          <w:tcPr>
            <w:tcW w:w="1500" w:type="dxa"/>
            <w:vAlign w:val="center"/>
          </w:tcPr>
          <w:p w14:paraId="222206F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ma_giao_dich</w:t>
            </w:r>
          </w:p>
        </w:tc>
        <w:tc>
          <w:tcPr>
            <w:tcW w:w="1501" w:type="dxa"/>
            <w:vAlign w:val="center"/>
          </w:tcPr>
          <w:p w14:paraId="21C4DC7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VARCHAR(100)</w:t>
            </w:r>
          </w:p>
        </w:tc>
        <w:tc>
          <w:tcPr>
            <w:tcW w:w="1501" w:type="dxa"/>
            <w:vAlign w:val="center"/>
          </w:tcPr>
          <w:p w14:paraId="3CA7B74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36BA036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THANH_TOAN</w:t>
            </w:r>
          </w:p>
        </w:tc>
        <w:tc>
          <w:tcPr>
            <w:tcW w:w="1501" w:type="dxa"/>
            <w:vAlign w:val="center"/>
          </w:tcPr>
          <w:p w14:paraId="01D323A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giao dịch</w:t>
            </w:r>
          </w:p>
        </w:tc>
      </w:tr>
      <w:tr w14:paraId="190F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D4C1A1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6</w:t>
            </w:r>
          </w:p>
        </w:tc>
        <w:tc>
          <w:tcPr>
            <w:tcW w:w="1500" w:type="dxa"/>
            <w:vAlign w:val="center"/>
          </w:tcPr>
          <w:p w14:paraId="132BF55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thoi_gian_thanh_toan</w:t>
            </w:r>
          </w:p>
        </w:tc>
        <w:tc>
          <w:tcPr>
            <w:tcW w:w="1501" w:type="dxa"/>
            <w:vAlign w:val="center"/>
          </w:tcPr>
          <w:p w14:paraId="0D3082F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TIMESTAMP</w:t>
            </w:r>
          </w:p>
        </w:tc>
        <w:tc>
          <w:tcPr>
            <w:tcW w:w="1501" w:type="dxa"/>
            <w:vAlign w:val="center"/>
          </w:tcPr>
          <w:p w14:paraId="72C2238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15B1E7B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THANH_TOAN</w:t>
            </w:r>
          </w:p>
        </w:tc>
        <w:tc>
          <w:tcPr>
            <w:tcW w:w="1501" w:type="dxa"/>
            <w:vAlign w:val="center"/>
          </w:tcPr>
          <w:p w14:paraId="55DB688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Thời gian</w:t>
            </w:r>
          </w:p>
        </w:tc>
      </w:tr>
    </w:tbl>
    <w:p w14:paraId="07A18600">
      <w:pPr>
        <w:pStyle w:val="250"/>
        <w:bidi w:val="0"/>
        <w:rPr>
          <w:rFonts w:hint="default"/>
          <w:lang w:val="en-US"/>
        </w:rPr>
      </w:pPr>
      <w:bookmarkStart w:id="143" w:name="_Toc11269"/>
      <w:r>
        <w:rPr>
          <w:rFonts w:hint="default"/>
          <w:lang w:val="en-US"/>
        </w:rPr>
        <w:t>Bảng 3.5.32 Bảng quan hệ chi tiết đặt tour</w:t>
      </w:r>
      <w:bookmarkEnd w:id="14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
        <w:gridCol w:w="1874"/>
        <w:gridCol w:w="1986"/>
        <w:gridCol w:w="1024"/>
        <w:gridCol w:w="2766"/>
        <w:gridCol w:w="858"/>
      </w:tblGrid>
      <w:tr w14:paraId="13593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40A2F1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07B36B4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3109F2F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20DAAC6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6EB55C5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585C5DF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10B1B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4F58634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66DBBAF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717C47E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64F9C5E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59A8F1A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CHI_TIET_DAT_TOUR</w:t>
            </w:r>
          </w:p>
        </w:tc>
        <w:tc>
          <w:tcPr>
            <w:tcW w:w="1501" w:type="dxa"/>
            <w:vAlign w:val="center"/>
          </w:tcPr>
          <w:p w14:paraId="095C17B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chi tiết đặt tour</w:t>
            </w:r>
          </w:p>
        </w:tc>
      </w:tr>
      <w:tr w14:paraId="28DFE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38CD554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55625D1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don_dat_tour_id</w:t>
            </w:r>
          </w:p>
        </w:tc>
        <w:tc>
          <w:tcPr>
            <w:tcW w:w="1501" w:type="dxa"/>
            <w:vAlign w:val="center"/>
          </w:tcPr>
          <w:p w14:paraId="1B69861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4DD7075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5C477A9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DON_DAT_TOUR(id)</w:t>
            </w:r>
          </w:p>
        </w:tc>
        <w:tc>
          <w:tcPr>
            <w:tcW w:w="1501" w:type="dxa"/>
            <w:vAlign w:val="center"/>
          </w:tcPr>
          <w:p w14:paraId="5B05D6D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Thuộc đơn đặt tour</w:t>
            </w:r>
          </w:p>
        </w:tc>
      </w:tr>
      <w:tr w14:paraId="4421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7EA2256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4C61804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ten_khach</w:t>
            </w:r>
          </w:p>
        </w:tc>
        <w:tc>
          <w:tcPr>
            <w:tcW w:w="1501" w:type="dxa"/>
            <w:vAlign w:val="center"/>
          </w:tcPr>
          <w:p w14:paraId="283D061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VARCHAR(100)</w:t>
            </w:r>
          </w:p>
        </w:tc>
        <w:tc>
          <w:tcPr>
            <w:tcW w:w="1501" w:type="dxa"/>
            <w:vAlign w:val="center"/>
          </w:tcPr>
          <w:p w14:paraId="0F7E2F1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4A2089B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CHI_TIET_DAT_TOUR</w:t>
            </w:r>
          </w:p>
        </w:tc>
        <w:tc>
          <w:tcPr>
            <w:tcW w:w="1501" w:type="dxa"/>
            <w:vAlign w:val="center"/>
          </w:tcPr>
          <w:p w14:paraId="758B638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khách đi tour</w:t>
            </w:r>
          </w:p>
        </w:tc>
      </w:tr>
      <w:tr w14:paraId="1A07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EA8D32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1500" w:type="dxa"/>
            <w:vAlign w:val="center"/>
          </w:tcPr>
          <w:p w14:paraId="6B2C454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so_dien_thoai</w:t>
            </w:r>
          </w:p>
        </w:tc>
        <w:tc>
          <w:tcPr>
            <w:tcW w:w="1501" w:type="dxa"/>
            <w:vAlign w:val="center"/>
          </w:tcPr>
          <w:p w14:paraId="668075E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VARCHAR(20)</w:t>
            </w:r>
          </w:p>
        </w:tc>
        <w:tc>
          <w:tcPr>
            <w:tcW w:w="1501" w:type="dxa"/>
            <w:vAlign w:val="center"/>
          </w:tcPr>
          <w:p w14:paraId="0B7BC9C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3256A8F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CHI_TIET_DAT_TOUR</w:t>
            </w:r>
          </w:p>
        </w:tc>
        <w:tc>
          <w:tcPr>
            <w:tcW w:w="1501" w:type="dxa"/>
            <w:vAlign w:val="center"/>
          </w:tcPr>
          <w:p w14:paraId="73E19ED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Số điện thoại khách</w:t>
            </w:r>
          </w:p>
        </w:tc>
      </w:tr>
    </w:tbl>
    <w:p w14:paraId="037AB020">
      <w:pPr>
        <w:pStyle w:val="250"/>
        <w:bidi w:val="0"/>
        <w:rPr>
          <w:rFonts w:hint="default"/>
          <w:lang w:val="en-US"/>
        </w:rPr>
      </w:pPr>
      <w:bookmarkStart w:id="144" w:name="_Toc31470"/>
      <w:r>
        <w:rPr>
          <w:rFonts w:hint="default"/>
          <w:lang w:val="en-US"/>
        </w:rPr>
        <w:t>Bảng 3.5.33 Bảng quan hệ hình ảnh tour</w:t>
      </w:r>
      <w:bookmarkEnd w:id="144"/>
    </w:p>
    <w:tbl>
      <w:tblPr>
        <w:tblStyle w:val="111"/>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63"/>
        <w:gridCol w:w="1603"/>
        <w:gridCol w:w="2051"/>
        <w:gridCol w:w="1124"/>
        <w:gridCol w:w="2397"/>
        <w:gridCol w:w="1031"/>
      </w:tblGrid>
      <w:tr w14:paraId="2F26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73BD42F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3E7B280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15C0A12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7868185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Ràng Buộc</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226366E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Bảng</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65813AB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74D52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184255C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60DC4C6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65C00E0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4D48CDE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Primary Key</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4D88986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HINH_ANH_TOUR</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7D510E7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Mã hình ảnh</w:t>
            </w:r>
          </w:p>
        </w:tc>
      </w:tr>
      <w:tr w14:paraId="4409A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4D168C3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65977E8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tour_id</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0EAFEFA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76B4425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Foreign Key</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526DB07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TOUR(id)</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6229C77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Thuộc tour</w:t>
            </w:r>
          </w:p>
        </w:tc>
      </w:tr>
      <w:tr w14:paraId="4AE24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2CDECB3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3</w:t>
            </w:r>
          </w:p>
        </w:tc>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5C02F61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url_hinh_anh</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63C5160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VARCHAR(255)</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3ED0218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Null</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7D44017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HINH_ANH_TOUR</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5789CFF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Đường dẫn hình ảnh</w:t>
            </w:r>
          </w:p>
        </w:tc>
      </w:tr>
    </w:tbl>
    <w:p w14:paraId="5AE8EE9A">
      <w:pPr>
        <w:pStyle w:val="250"/>
        <w:bidi w:val="0"/>
        <w:rPr>
          <w:rFonts w:hint="default"/>
          <w:lang w:val="en-US"/>
        </w:rPr>
      </w:pPr>
      <w:bookmarkStart w:id="145" w:name="_Toc1766"/>
      <w:r>
        <w:rPr>
          <w:rFonts w:hint="default"/>
          <w:lang w:val="en-US"/>
        </w:rPr>
        <w:t>Bảng 3.5.34 Bảng quan hệ yêu thích</w:t>
      </w:r>
      <w:bookmarkEnd w:id="145"/>
      <w:r>
        <w:rPr>
          <w:rFonts w:hint="default"/>
          <w:lang w:val="en-US"/>
        </w:rPr>
        <w:t xml:space="preserve">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55"/>
        <w:gridCol w:w="1791"/>
        <w:gridCol w:w="1320"/>
        <w:gridCol w:w="1301"/>
        <w:gridCol w:w="2311"/>
        <w:gridCol w:w="1226"/>
      </w:tblGrid>
      <w:tr w14:paraId="75C9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21B3E1E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Stt</w:t>
            </w:r>
          </w:p>
        </w:tc>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3EEC2AD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Tên Thuộc tính</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1716F23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Kiểu Dữ Liệu</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35F97CB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Ràng Buộc</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2553524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Bảng</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305F46D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w:t>
            </w:r>
          </w:p>
        </w:tc>
      </w:tr>
      <w:tr w14:paraId="050B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6735431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1</w:t>
            </w:r>
          </w:p>
        </w:tc>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3EB0D1C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nguoi_dung_id</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2DE0CDB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36B5D4E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Primary Key, Foreign Key</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11EC5D5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NGUOI_DUNG(id)</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7369116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Người dùng</w:t>
            </w:r>
          </w:p>
        </w:tc>
      </w:tr>
      <w:tr w14:paraId="53F1F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4B52FFC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2</w:t>
            </w:r>
          </w:p>
        </w:tc>
        <w:tc>
          <w:tcPr>
            <w:tcW w:w="1500" w:type="dxa"/>
            <w:tcBorders>
              <w:top w:val="single" w:color="auto" w:sz="4" w:space="0"/>
              <w:left w:val="single" w:color="auto" w:sz="4" w:space="0"/>
              <w:bottom w:val="single" w:color="auto" w:sz="4" w:space="0"/>
              <w:right w:val="single" w:color="auto" w:sz="4" w:space="0"/>
            </w:tcBorders>
            <w:shd w:val="clear" w:color="auto" w:fill="auto"/>
            <w:vAlign w:val="center"/>
          </w:tcPr>
          <w:p w14:paraId="73EEE8E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tour_id</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3846110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BIGINT</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16A623E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Primary Key, Foreign Key</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6AEB3FD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TOUR(id)</w:t>
            </w:r>
          </w:p>
        </w:tc>
        <w:tc>
          <w:tcPr>
            <w:tcW w:w="1501" w:type="dxa"/>
            <w:tcBorders>
              <w:top w:val="single" w:color="auto" w:sz="4" w:space="0"/>
              <w:left w:val="single" w:color="auto" w:sz="4" w:space="0"/>
              <w:bottom w:val="single" w:color="auto" w:sz="4" w:space="0"/>
              <w:right w:val="single" w:color="auto" w:sz="4" w:space="0"/>
            </w:tcBorders>
            <w:shd w:val="clear" w:color="auto" w:fill="auto"/>
            <w:vAlign w:val="center"/>
          </w:tcPr>
          <w:p w14:paraId="4CD36F7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Tour được yêu thích</w:t>
            </w:r>
          </w:p>
        </w:tc>
      </w:tr>
    </w:tbl>
    <w:p w14:paraId="42B91CE0">
      <w:pPr>
        <w:pStyle w:val="250"/>
        <w:bidi w:val="0"/>
        <w:ind w:left="0" w:leftChars="0" w:firstLine="0" w:firstLineChars="0"/>
        <w:rPr>
          <w:rFonts w:hint="default"/>
          <w:lang w:val="en-US"/>
        </w:rPr>
      </w:pPr>
    </w:p>
    <w:p w14:paraId="48560462">
      <w:pPr>
        <w:pStyle w:val="250"/>
        <w:bidi w:val="0"/>
        <w:rPr>
          <w:rFonts w:hint="default"/>
          <w:lang w:val="en-US"/>
        </w:rPr>
      </w:pPr>
      <w:bookmarkStart w:id="146" w:name="_Toc3225"/>
      <w:r>
        <w:rPr>
          <w:rFonts w:hint="default"/>
          <w:lang w:val="en-US"/>
        </w:rPr>
        <w:t>Bảng 3.5.35 Bảng quan hệ đánh giá</w:t>
      </w:r>
      <w:bookmarkEnd w:id="14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
        <w:gridCol w:w="1805"/>
        <w:gridCol w:w="1719"/>
        <w:gridCol w:w="1211"/>
        <w:gridCol w:w="2311"/>
        <w:gridCol w:w="1102"/>
      </w:tblGrid>
      <w:tr w14:paraId="1616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3CD6B16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7E2A8C3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2517CCA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0A4E48F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1242552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03ADDA3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1E19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32AA29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5438B8C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29B89BB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22272DB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624B40B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DANH_GIA</w:t>
            </w:r>
          </w:p>
        </w:tc>
        <w:tc>
          <w:tcPr>
            <w:tcW w:w="1501" w:type="dxa"/>
            <w:vAlign w:val="center"/>
          </w:tcPr>
          <w:p w14:paraId="3DE5A7E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đánh giá</w:t>
            </w:r>
          </w:p>
        </w:tc>
      </w:tr>
      <w:tr w14:paraId="57EC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434E487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547A1C2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tour_id</w:t>
            </w:r>
          </w:p>
        </w:tc>
        <w:tc>
          <w:tcPr>
            <w:tcW w:w="1501" w:type="dxa"/>
            <w:vAlign w:val="center"/>
          </w:tcPr>
          <w:p w14:paraId="660F1DF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34ED696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2413181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TOUR(id)</w:t>
            </w:r>
          </w:p>
        </w:tc>
        <w:tc>
          <w:tcPr>
            <w:tcW w:w="1501" w:type="dxa"/>
            <w:vAlign w:val="center"/>
          </w:tcPr>
          <w:p w14:paraId="5517EDB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Tour được đánh giá</w:t>
            </w:r>
          </w:p>
        </w:tc>
      </w:tr>
      <w:tr w14:paraId="06F0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49C390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459D3B2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nguoi_dung_id</w:t>
            </w:r>
          </w:p>
        </w:tc>
        <w:tc>
          <w:tcPr>
            <w:tcW w:w="1501" w:type="dxa"/>
            <w:vAlign w:val="center"/>
          </w:tcPr>
          <w:p w14:paraId="067C595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2D6CF77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6E14D8C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NGUOI_DUNG(id)</w:t>
            </w:r>
          </w:p>
        </w:tc>
        <w:tc>
          <w:tcPr>
            <w:tcW w:w="1501" w:type="dxa"/>
            <w:vAlign w:val="center"/>
          </w:tcPr>
          <w:p w14:paraId="3E196C5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Người đánh giá</w:t>
            </w:r>
          </w:p>
        </w:tc>
      </w:tr>
      <w:tr w14:paraId="52B2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48CBBA7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1500" w:type="dxa"/>
            <w:vAlign w:val="center"/>
          </w:tcPr>
          <w:p w14:paraId="7FFE3A8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so_sao</w:t>
            </w:r>
          </w:p>
        </w:tc>
        <w:tc>
          <w:tcPr>
            <w:tcW w:w="1501" w:type="dxa"/>
            <w:vAlign w:val="center"/>
          </w:tcPr>
          <w:p w14:paraId="3FA5FDA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INT</w:t>
            </w:r>
          </w:p>
        </w:tc>
        <w:tc>
          <w:tcPr>
            <w:tcW w:w="1501" w:type="dxa"/>
            <w:vAlign w:val="center"/>
          </w:tcPr>
          <w:p w14:paraId="4994528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4E6D6ED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DANH_GIA</w:t>
            </w:r>
          </w:p>
        </w:tc>
        <w:tc>
          <w:tcPr>
            <w:tcW w:w="1501" w:type="dxa"/>
            <w:vAlign w:val="center"/>
          </w:tcPr>
          <w:p w14:paraId="1BC0C0B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Số sao đánh giá</w:t>
            </w:r>
          </w:p>
        </w:tc>
      </w:tr>
      <w:tr w14:paraId="518F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76614EA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5</w:t>
            </w:r>
          </w:p>
        </w:tc>
        <w:tc>
          <w:tcPr>
            <w:tcW w:w="1500" w:type="dxa"/>
            <w:vAlign w:val="center"/>
          </w:tcPr>
          <w:p w14:paraId="07D1A2E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binh_luan</w:t>
            </w:r>
          </w:p>
        </w:tc>
        <w:tc>
          <w:tcPr>
            <w:tcW w:w="1501" w:type="dxa"/>
            <w:vAlign w:val="center"/>
          </w:tcPr>
          <w:p w14:paraId="3DDD609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TEXT</w:t>
            </w:r>
          </w:p>
        </w:tc>
        <w:tc>
          <w:tcPr>
            <w:tcW w:w="1501" w:type="dxa"/>
            <w:vAlign w:val="center"/>
          </w:tcPr>
          <w:p w14:paraId="157B3A4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27C1707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DANH_GIA</w:t>
            </w:r>
          </w:p>
        </w:tc>
        <w:tc>
          <w:tcPr>
            <w:tcW w:w="1501" w:type="dxa"/>
            <w:vAlign w:val="center"/>
          </w:tcPr>
          <w:p w14:paraId="511EC5F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Nội dung bình luận</w:t>
            </w:r>
          </w:p>
        </w:tc>
      </w:tr>
      <w:tr w14:paraId="7A4C8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14D666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6</w:t>
            </w:r>
          </w:p>
        </w:tc>
        <w:tc>
          <w:tcPr>
            <w:tcW w:w="1500" w:type="dxa"/>
            <w:vAlign w:val="center"/>
          </w:tcPr>
          <w:p w14:paraId="3767A65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ngay_danh_gia</w:t>
            </w:r>
          </w:p>
        </w:tc>
        <w:tc>
          <w:tcPr>
            <w:tcW w:w="1501" w:type="dxa"/>
            <w:vAlign w:val="center"/>
          </w:tcPr>
          <w:p w14:paraId="6B17CEA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TIMESTAMP</w:t>
            </w:r>
          </w:p>
        </w:tc>
        <w:tc>
          <w:tcPr>
            <w:tcW w:w="1501" w:type="dxa"/>
            <w:vAlign w:val="center"/>
          </w:tcPr>
          <w:p w14:paraId="2D947ED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Default</w:t>
            </w:r>
          </w:p>
        </w:tc>
        <w:tc>
          <w:tcPr>
            <w:tcW w:w="1501" w:type="dxa"/>
            <w:vAlign w:val="center"/>
          </w:tcPr>
          <w:p w14:paraId="6F033F8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DANH_GIA</w:t>
            </w:r>
          </w:p>
        </w:tc>
        <w:tc>
          <w:tcPr>
            <w:tcW w:w="1501" w:type="dxa"/>
            <w:vAlign w:val="center"/>
          </w:tcPr>
          <w:p w14:paraId="315C091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Ngày đánh giá</w:t>
            </w:r>
          </w:p>
        </w:tc>
      </w:tr>
    </w:tbl>
    <w:p w14:paraId="5EA4D10B">
      <w:pPr>
        <w:pStyle w:val="250"/>
        <w:bidi w:val="0"/>
        <w:rPr>
          <w:rFonts w:hint="default"/>
          <w:lang w:val="en-US"/>
        </w:rPr>
      </w:pPr>
      <w:bookmarkStart w:id="147" w:name="_Toc922"/>
      <w:r>
        <w:rPr>
          <w:rFonts w:hint="default"/>
          <w:lang w:val="en-US"/>
        </w:rPr>
        <w:t>Bảng 3.5.36 Bảng quan hệ phản hồi đánh giá</w:t>
      </w:r>
      <w:bookmarkEnd w:id="14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8"/>
        <w:gridCol w:w="1820"/>
        <w:gridCol w:w="1719"/>
        <w:gridCol w:w="1082"/>
        <w:gridCol w:w="2990"/>
        <w:gridCol w:w="825"/>
      </w:tblGrid>
      <w:tr w14:paraId="1AE56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6E0054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591AD09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02A8468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3AF6B97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4FD7ED8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6A00E6A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74EAD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3A1587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087C050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21D67B9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46518F7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6C9D7C7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PHAN_HOI_DANH_GIA</w:t>
            </w:r>
          </w:p>
        </w:tc>
        <w:tc>
          <w:tcPr>
            <w:tcW w:w="1501" w:type="dxa"/>
            <w:vAlign w:val="center"/>
          </w:tcPr>
          <w:p w14:paraId="518243C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phản hồi</w:t>
            </w:r>
          </w:p>
        </w:tc>
      </w:tr>
      <w:tr w14:paraId="0B348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485C7DC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4A203C2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danh_gia_id</w:t>
            </w:r>
          </w:p>
        </w:tc>
        <w:tc>
          <w:tcPr>
            <w:tcW w:w="1501" w:type="dxa"/>
            <w:vAlign w:val="center"/>
          </w:tcPr>
          <w:p w14:paraId="3B527EF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3EF7F61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1DA0FF3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DANH_GIA(id)</w:t>
            </w:r>
          </w:p>
        </w:tc>
        <w:tc>
          <w:tcPr>
            <w:tcW w:w="1501" w:type="dxa"/>
            <w:vAlign w:val="center"/>
          </w:tcPr>
          <w:p w14:paraId="6C226AC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Đánh giá</w:t>
            </w:r>
          </w:p>
        </w:tc>
      </w:tr>
      <w:tr w14:paraId="06E5C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DCB8F1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3CDF4BF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nhan_vien_id</w:t>
            </w:r>
          </w:p>
        </w:tc>
        <w:tc>
          <w:tcPr>
            <w:tcW w:w="1501" w:type="dxa"/>
            <w:vAlign w:val="center"/>
          </w:tcPr>
          <w:p w14:paraId="7A55A99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61789C7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6D153D2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NGUOI_DUNG(id)</w:t>
            </w:r>
          </w:p>
        </w:tc>
        <w:tc>
          <w:tcPr>
            <w:tcW w:w="1501" w:type="dxa"/>
            <w:vAlign w:val="center"/>
          </w:tcPr>
          <w:p w14:paraId="2F16473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Nhân viên phản hồi</w:t>
            </w:r>
          </w:p>
        </w:tc>
      </w:tr>
      <w:tr w14:paraId="7184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2F5B5F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1500" w:type="dxa"/>
            <w:vAlign w:val="center"/>
          </w:tcPr>
          <w:p w14:paraId="42477AE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noi_dung</w:t>
            </w:r>
          </w:p>
        </w:tc>
        <w:tc>
          <w:tcPr>
            <w:tcW w:w="1501" w:type="dxa"/>
            <w:vAlign w:val="center"/>
          </w:tcPr>
          <w:p w14:paraId="45CE6FD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TEXT</w:t>
            </w:r>
          </w:p>
        </w:tc>
        <w:tc>
          <w:tcPr>
            <w:tcW w:w="1501" w:type="dxa"/>
            <w:vAlign w:val="center"/>
          </w:tcPr>
          <w:p w14:paraId="3A26531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22A1A48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PHAN_HOI_DANH_GIA</w:t>
            </w:r>
          </w:p>
        </w:tc>
        <w:tc>
          <w:tcPr>
            <w:tcW w:w="1501" w:type="dxa"/>
            <w:vAlign w:val="center"/>
          </w:tcPr>
          <w:p w14:paraId="721DB66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Nội dung phản hồi</w:t>
            </w:r>
          </w:p>
        </w:tc>
      </w:tr>
      <w:tr w14:paraId="4E6E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4DAC7F5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5</w:t>
            </w:r>
          </w:p>
        </w:tc>
        <w:tc>
          <w:tcPr>
            <w:tcW w:w="1500" w:type="dxa"/>
            <w:vAlign w:val="center"/>
          </w:tcPr>
          <w:p w14:paraId="7310B07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ngay_phan_hoi</w:t>
            </w:r>
          </w:p>
        </w:tc>
        <w:tc>
          <w:tcPr>
            <w:tcW w:w="1501" w:type="dxa"/>
            <w:vAlign w:val="center"/>
          </w:tcPr>
          <w:p w14:paraId="70260DB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TIMESTAMP</w:t>
            </w:r>
          </w:p>
        </w:tc>
        <w:tc>
          <w:tcPr>
            <w:tcW w:w="1501" w:type="dxa"/>
            <w:vAlign w:val="center"/>
          </w:tcPr>
          <w:p w14:paraId="717D47E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Default</w:t>
            </w:r>
          </w:p>
        </w:tc>
        <w:tc>
          <w:tcPr>
            <w:tcW w:w="1501" w:type="dxa"/>
            <w:vAlign w:val="center"/>
          </w:tcPr>
          <w:p w14:paraId="41AE2E9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PHAN_HOI_DANH_GIA</w:t>
            </w:r>
          </w:p>
        </w:tc>
        <w:tc>
          <w:tcPr>
            <w:tcW w:w="1501" w:type="dxa"/>
            <w:vAlign w:val="center"/>
          </w:tcPr>
          <w:p w14:paraId="7AC7AB8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Ngày phản hồi</w:t>
            </w:r>
          </w:p>
        </w:tc>
      </w:tr>
    </w:tbl>
    <w:p w14:paraId="1EF34C3A">
      <w:pPr>
        <w:pStyle w:val="250"/>
        <w:bidi w:val="0"/>
        <w:rPr>
          <w:rFonts w:hint="default"/>
          <w:lang w:val="en-US"/>
        </w:rPr>
      </w:pPr>
      <w:bookmarkStart w:id="148" w:name="_Toc14200"/>
      <w:r>
        <w:rPr>
          <w:rFonts w:hint="default"/>
          <w:lang w:val="en-US"/>
        </w:rPr>
        <w:t>Bảng 3.5.37 Bảng quan hệ voucher</w:t>
      </w:r>
      <w:bookmarkEnd w:id="14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
        <w:gridCol w:w="1978"/>
        <w:gridCol w:w="1921"/>
        <w:gridCol w:w="1291"/>
        <w:gridCol w:w="1488"/>
        <w:gridCol w:w="1292"/>
      </w:tblGrid>
      <w:tr w14:paraId="554B9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0DE564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293A3E7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2769D5E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1150953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29427E0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668034E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23CE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754516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707BDF8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41C7219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1D4004F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5A638EC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VOUCHER</w:t>
            </w:r>
          </w:p>
        </w:tc>
        <w:tc>
          <w:tcPr>
            <w:tcW w:w="1501" w:type="dxa"/>
            <w:vAlign w:val="center"/>
          </w:tcPr>
          <w:p w14:paraId="32089B3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voucher</w:t>
            </w:r>
          </w:p>
        </w:tc>
      </w:tr>
      <w:tr w14:paraId="28CD9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3F9829F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733435A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ma_voucher</w:t>
            </w:r>
          </w:p>
        </w:tc>
        <w:tc>
          <w:tcPr>
            <w:tcW w:w="1501" w:type="dxa"/>
            <w:vAlign w:val="center"/>
          </w:tcPr>
          <w:p w14:paraId="07E57C4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VARCHAR(50)</w:t>
            </w:r>
          </w:p>
        </w:tc>
        <w:tc>
          <w:tcPr>
            <w:tcW w:w="1501" w:type="dxa"/>
            <w:vAlign w:val="center"/>
          </w:tcPr>
          <w:p w14:paraId="0E4BB14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Unique</w:t>
            </w:r>
          </w:p>
        </w:tc>
        <w:tc>
          <w:tcPr>
            <w:tcW w:w="1501" w:type="dxa"/>
            <w:vAlign w:val="center"/>
          </w:tcPr>
          <w:p w14:paraId="5282F6C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VOUCHER</w:t>
            </w:r>
          </w:p>
        </w:tc>
        <w:tc>
          <w:tcPr>
            <w:tcW w:w="1501" w:type="dxa"/>
            <w:vAlign w:val="center"/>
          </w:tcPr>
          <w:p w14:paraId="21CFBF8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giảm giá</w:t>
            </w:r>
          </w:p>
        </w:tc>
      </w:tr>
      <w:tr w14:paraId="41CA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CD547D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010131F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phan_tram_giam</w:t>
            </w:r>
          </w:p>
        </w:tc>
        <w:tc>
          <w:tcPr>
            <w:tcW w:w="1501" w:type="dxa"/>
            <w:vAlign w:val="center"/>
          </w:tcPr>
          <w:p w14:paraId="11CEA32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INT</w:t>
            </w:r>
          </w:p>
        </w:tc>
        <w:tc>
          <w:tcPr>
            <w:tcW w:w="1501" w:type="dxa"/>
            <w:vAlign w:val="center"/>
          </w:tcPr>
          <w:p w14:paraId="2D9AE7C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045B8DB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VOUCHER</w:t>
            </w:r>
          </w:p>
        </w:tc>
        <w:tc>
          <w:tcPr>
            <w:tcW w:w="1501" w:type="dxa"/>
            <w:vAlign w:val="center"/>
          </w:tcPr>
          <w:p w14:paraId="54EFF2F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Phần trăm giảm</w:t>
            </w:r>
          </w:p>
        </w:tc>
      </w:tr>
      <w:tr w14:paraId="4CE2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0FA9A2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1500" w:type="dxa"/>
            <w:vAlign w:val="center"/>
          </w:tcPr>
          <w:p w14:paraId="7596AC0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ngay_het_han</w:t>
            </w:r>
          </w:p>
        </w:tc>
        <w:tc>
          <w:tcPr>
            <w:tcW w:w="1501" w:type="dxa"/>
            <w:vAlign w:val="center"/>
          </w:tcPr>
          <w:p w14:paraId="04CCF49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DATE</w:t>
            </w:r>
          </w:p>
        </w:tc>
        <w:tc>
          <w:tcPr>
            <w:tcW w:w="1501" w:type="dxa"/>
            <w:vAlign w:val="center"/>
          </w:tcPr>
          <w:p w14:paraId="144DCCB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718BBEC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VOUCHER</w:t>
            </w:r>
          </w:p>
        </w:tc>
        <w:tc>
          <w:tcPr>
            <w:tcW w:w="1501" w:type="dxa"/>
            <w:vAlign w:val="center"/>
          </w:tcPr>
          <w:p w14:paraId="41D3690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Ngày hết hạn</w:t>
            </w:r>
          </w:p>
        </w:tc>
      </w:tr>
      <w:tr w14:paraId="09016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ECA869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5</w:t>
            </w:r>
          </w:p>
        </w:tc>
        <w:tc>
          <w:tcPr>
            <w:tcW w:w="1500" w:type="dxa"/>
            <w:vAlign w:val="center"/>
          </w:tcPr>
          <w:p w14:paraId="545EF8C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trang_thai</w:t>
            </w:r>
          </w:p>
        </w:tc>
        <w:tc>
          <w:tcPr>
            <w:tcW w:w="1501" w:type="dxa"/>
            <w:vAlign w:val="center"/>
          </w:tcPr>
          <w:p w14:paraId="23048C3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BOOLEAN</w:t>
            </w:r>
          </w:p>
        </w:tc>
        <w:tc>
          <w:tcPr>
            <w:tcW w:w="1501" w:type="dxa"/>
            <w:vAlign w:val="center"/>
          </w:tcPr>
          <w:p w14:paraId="34BEC50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Default</w:t>
            </w:r>
          </w:p>
        </w:tc>
        <w:tc>
          <w:tcPr>
            <w:tcW w:w="1501" w:type="dxa"/>
            <w:vAlign w:val="center"/>
          </w:tcPr>
          <w:p w14:paraId="0E39A55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VOUCHER</w:t>
            </w:r>
          </w:p>
        </w:tc>
        <w:tc>
          <w:tcPr>
            <w:tcW w:w="1501" w:type="dxa"/>
            <w:vAlign w:val="center"/>
          </w:tcPr>
          <w:p w14:paraId="27143D9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Trạng thái</w:t>
            </w:r>
          </w:p>
        </w:tc>
      </w:tr>
    </w:tbl>
    <w:p w14:paraId="475190E4">
      <w:pPr>
        <w:pStyle w:val="250"/>
        <w:bidi w:val="0"/>
        <w:rPr>
          <w:rFonts w:hint="default"/>
          <w:lang w:val="en-US"/>
        </w:rPr>
      </w:pPr>
      <w:bookmarkStart w:id="149" w:name="_Toc32172"/>
      <w:r>
        <w:rPr>
          <w:rFonts w:hint="default"/>
          <w:lang w:val="en-US"/>
        </w:rPr>
        <w:t>Bảng 3.5.38 Bảng quan hệ email thông báo</w:t>
      </w:r>
      <w:bookmarkEnd w:id="14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
        <w:gridCol w:w="2067"/>
        <w:gridCol w:w="1970"/>
        <w:gridCol w:w="1017"/>
        <w:gridCol w:w="2646"/>
        <w:gridCol w:w="811"/>
      </w:tblGrid>
      <w:tr w14:paraId="7B50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47D35D8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746F26E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33B2657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7C24DD5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1FC2575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528EF88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021D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A0EDF3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1982FB1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6033FFB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55E0BEF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4190239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EMAIL_THONG_BAO</w:t>
            </w:r>
          </w:p>
        </w:tc>
        <w:tc>
          <w:tcPr>
            <w:tcW w:w="1501" w:type="dxa"/>
            <w:vAlign w:val="center"/>
          </w:tcPr>
          <w:p w14:paraId="0C102F6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email</w:t>
            </w:r>
          </w:p>
        </w:tc>
      </w:tr>
      <w:tr w14:paraId="1053D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5BA79A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09635F5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email_nguoi_nhan</w:t>
            </w:r>
          </w:p>
        </w:tc>
        <w:tc>
          <w:tcPr>
            <w:tcW w:w="1501" w:type="dxa"/>
            <w:vAlign w:val="center"/>
          </w:tcPr>
          <w:p w14:paraId="719E567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VARCHAR(100)</w:t>
            </w:r>
          </w:p>
        </w:tc>
        <w:tc>
          <w:tcPr>
            <w:tcW w:w="1501" w:type="dxa"/>
            <w:vAlign w:val="center"/>
          </w:tcPr>
          <w:p w14:paraId="1D1A810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3533772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EMAIL_THONG_BAO</w:t>
            </w:r>
          </w:p>
        </w:tc>
        <w:tc>
          <w:tcPr>
            <w:tcW w:w="1501" w:type="dxa"/>
            <w:vAlign w:val="center"/>
          </w:tcPr>
          <w:p w14:paraId="52FDFF5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Email người nhận</w:t>
            </w:r>
          </w:p>
        </w:tc>
      </w:tr>
      <w:tr w14:paraId="104F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8D4DFE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547E104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tieu_de</w:t>
            </w:r>
          </w:p>
        </w:tc>
        <w:tc>
          <w:tcPr>
            <w:tcW w:w="1501" w:type="dxa"/>
            <w:vAlign w:val="center"/>
          </w:tcPr>
          <w:p w14:paraId="1C467E8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VARCHAR(255)</w:t>
            </w:r>
          </w:p>
        </w:tc>
        <w:tc>
          <w:tcPr>
            <w:tcW w:w="1501" w:type="dxa"/>
            <w:vAlign w:val="center"/>
          </w:tcPr>
          <w:p w14:paraId="01610A0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53E6F98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EMAIL_THONG_BAO</w:t>
            </w:r>
          </w:p>
        </w:tc>
        <w:tc>
          <w:tcPr>
            <w:tcW w:w="1501" w:type="dxa"/>
            <w:vAlign w:val="center"/>
          </w:tcPr>
          <w:p w14:paraId="1BFE57B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Tiêu đề email</w:t>
            </w:r>
          </w:p>
        </w:tc>
      </w:tr>
      <w:tr w14:paraId="73C8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2CB745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1500" w:type="dxa"/>
            <w:vAlign w:val="center"/>
          </w:tcPr>
          <w:p w14:paraId="4BC2819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ngay_gui</w:t>
            </w:r>
          </w:p>
        </w:tc>
        <w:tc>
          <w:tcPr>
            <w:tcW w:w="1501" w:type="dxa"/>
            <w:vAlign w:val="center"/>
          </w:tcPr>
          <w:p w14:paraId="21873C3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TIMESTAMP</w:t>
            </w:r>
          </w:p>
        </w:tc>
        <w:tc>
          <w:tcPr>
            <w:tcW w:w="1501" w:type="dxa"/>
            <w:vAlign w:val="center"/>
          </w:tcPr>
          <w:p w14:paraId="0DF8C05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Default</w:t>
            </w:r>
          </w:p>
        </w:tc>
        <w:tc>
          <w:tcPr>
            <w:tcW w:w="1501" w:type="dxa"/>
            <w:vAlign w:val="center"/>
          </w:tcPr>
          <w:p w14:paraId="190176E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EMAIL_THONG_BAO</w:t>
            </w:r>
          </w:p>
        </w:tc>
        <w:tc>
          <w:tcPr>
            <w:tcW w:w="1501" w:type="dxa"/>
            <w:vAlign w:val="center"/>
          </w:tcPr>
          <w:p w14:paraId="2676B22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Ngày gửi</w:t>
            </w:r>
          </w:p>
        </w:tc>
      </w:tr>
    </w:tbl>
    <w:p w14:paraId="572FCE09">
      <w:pPr>
        <w:pStyle w:val="250"/>
        <w:bidi w:val="0"/>
        <w:rPr>
          <w:rFonts w:hint="default"/>
          <w:lang w:val="en-US"/>
        </w:rPr>
      </w:pPr>
      <w:bookmarkStart w:id="150" w:name="_Toc16468"/>
      <w:r>
        <w:rPr>
          <w:rFonts w:hint="default"/>
          <w:lang w:val="en-US"/>
        </w:rPr>
        <w:t>Bảng 3.5.39 Bảng quan hệ phiên chat</w:t>
      </w:r>
      <w:bookmarkEnd w:id="15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8"/>
        <w:gridCol w:w="2152"/>
        <w:gridCol w:w="1719"/>
        <w:gridCol w:w="1136"/>
        <w:gridCol w:w="2311"/>
        <w:gridCol w:w="998"/>
      </w:tblGrid>
      <w:tr w14:paraId="1E724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D8BE9D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1482F8D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03DE6E1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41F67F3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078D73F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294615F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6F79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BFECC7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56BE315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6FA0B59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292E2DB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1CE34C4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PHIEN_CHAT</w:t>
            </w:r>
          </w:p>
        </w:tc>
        <w:tc>
          <w:tcPr>
            <w:tcW w:w="1501" w:type="dxa"/>
            <w:vAlign w:val="center"/>
          </w:tcPr>
          <w:p w14:paraId="27DE366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phiên chat</w:t>
            </w:r>
          </w:p>
        </w:tc>
      </w:tr>
      <w:tr w14:paraId="692A6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0B9920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726CD7E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nguoi_dung_id</w:t>
            </w:r>
          </w:p>
        </w:tc>
        <w:tc>
          <w:tcPr>
            <w:tcW w:w="1501" w:type="dxa"/>
            <w:vAlign w:val="center"/>
          </w:tcPr>
          <w:p w14:paraId="1D7FBAD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2061CDB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34CC126E">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NGUOI_DUNG(id)</w:t>
            </w:r>
          </w:p>
        </w:tc>
        <w:tc>
          <w:tcPr>
            <w:tcW w:w="1501" w:type="dxa"/>
            <w:vAlign w:val="center"/>
          </w:tcPr>
          <w:p w14:paraId="75B4467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Người dùng</w:t>
            </w:r>
          </w:p>
        </w:tc>
      </w:tr>
      <w:tr w14:paraId="29DC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249F9B1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38A1824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thoi_gian_bat_dau</w:t>
            </w:r>
          </w:p>
        </w:tc>
        <w:tc>
          <w:tcPr>
            <w:tcW w:w="1501" w:type="dxa"/>
            <w:vAlign w:val="center"/>
          </w:tcPr>
          <w:p w14:paraId="5E92A19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TIMESTAMP</w:t>
            </w:r>
          </w:p>
        </w:tc>
        <w:tc>
          <w:tcPr>
            <w:tcW w:w="1501" w:type="dxa"/>
            <w:vAlign w:val="center"/>
          </w:tcPr>
          <w:p w14:paraId="6FC7C7E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Default</w:t>
            </w:r>
          </w:p>
        </w:tc>
        <w:tc>
          <w:tcPr>
            <w:tcW w:w="1501" w:type="dxa"/>
            <w:vAlign w:val="center"/>
          </w:tcPr>
          <w:p w14:paraId="1B8C21D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PHIEN_CHAT</w:t>
            </w:r>
          </w:p>
        </w:tc>
        <w:tc>
          <w:tcPr>
            <w:tcW w:w="1501" w:type="dxa"/>
            <w:vAlign w:val="center"/>
          </w:tcPr>
          <w:p w14:paraId="3EF9517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Thời gian bắt đầu</w:t>
            </w:r>
          </w:p>
        </w:tc>
      </w:tr>
    </w:tbl>
    <w:p w14:paraId="62D570D4">
      <w:pPr>
        <w:pStyle w:val="250"/>
        <w:bidi w:val="0"/>
        <w:rPr>
          <w:rFonts w:hint="default"/>
          <w:lang w:val="en-US"/>
        </w:rPr>
      </w:pPr>
      <w:bookmarkStart w:id="151" w:name="_Toc18562"/>
      <w:r>
        <w:rPr>
          <w:rFonts w:hint="default"/>
          <w:lang w:val="en-US"/>
        </w:rPr>
        <w:t>Bảng 3.5.40 Bảng quan hệ tin nhắn chat</w:t>
      </w:r>
      <w:bookmarkEnd w:id="15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1689"/>
        <w:gridCol w:w="1921"/>
        <w:gridCol w:w="1180"/>
        <w:gridCol w:w="2368"/>
        <w:gridCol w:w="1059"/>
      </w:tblGrid>
      <w:tr w14:paraId="5302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FE3ECBF">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Stt</w:t>
            </w:r>
          </w:p>
        </w:tc>
        <w:tc>
          <w:tcPr>
            <w:tcW w:w="1500" w:type="dxa"/>
            <w:vAlign w:val="center"/>
          </w:tcPr>
          <w:p w14:paraId="0E3C870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Tên Thuộc tính</w:t>
            </w:r>
          </w:p>
        </w:tc>
        <w:tc>
          <w:tcPr>
            <w:tcW w:w="1501" w:type="dxa"/>
            <w:vAlign w:val="center"/>
          </w:tcPr>
          <w:p w14:paraId="36AE23E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Kiểu Dữ Liệu</w:t>
            </w:r>
          </w:p>
        </w:tc>
        <w:tc>
          <w:tcPr>
            <w:tcW w:w="1501" w:type="dxa"/>
            <w:vAlign w:val="center"/>
          </w:tcPr>
          <w:p w14:paraId="47219D6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Ràng Buộc</w:t>
            </w:r>
          </w:p>
        </w:tc>
        <w:tc>
          <w:tcPr>
            <w:tcW w:w="1501" w:type="dxa"/>
            <w:vAlign w:val="center"/>
          </w:tcPr>
          <w:p w14:paraId="68C7B35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Bảng</w:t>
            </w:r>
          </w:p>
        </w:tc>
        <w:tc>
          <w:tcPr>
            <w:tcW w:w="1501" w:type="dxa"/>
            <w:vAlign w:val="center"/>
          </w:tcPr>
          <w:p w14:paraId="13F67D4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Mô Tả</w:t>
            </w:r>
          </w:p>
        </w:tc>
      </w:tr>
      <w:tr w14:paraId="4585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7FD4E224">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1</w:t>
            </w:r>
          </w:p>
        </w:tc>
        <w:tc>
          <w:tcPr>
            <w:tcW w:w="1500" w:type="dxa"/>
            <w:vAlign w:val="center"/>
          </w:tcPr>
          <w:p w14:paraId="6A930B4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id</w:t>
            </w:r>
          </w:p>
        </w:tc>
        <w:tc>
          <w:tcPr>
            <w:tcW w:w="1501" w:type="dxa"/>
            <w:vAlign w:val="center"/>
          </w:tcPr>
          <w:p w14:paraId="75C0B32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472F445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Primary Key</w:t>
            </w:r>
          </w:p>
        </w:tc>
        <w:tc>
          <w:tcPr>
            <w:tcW w:w="1501" w:type="dxa"/>
            <w:vAlign w:val="center"/>
          </w:tcPr>
          <w:p w14:paraId="4FC90746">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TIN_NHAN_CHAT</w:t>
            </w:r>
          </w:p>
        </w:tc>
        <w:tc>
          <w:tcPr>
            <w:tcW w:w="1501" w:type="dxa"/>
            <w:vAlign w:val="center"/>
          </w:tcPr>
          <w:p w14:paraId="22BFAA4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Mã tin nhắn</w:t>
            </w:r>
          </w:p>
        </w:tc>
      </w:tr>
      <w:tr w14:paraId="7D1A7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05C967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2</w:t>
            </w:r>
          </w:p>
        </w:tc>
        <w:tc>
          <w:tcPr>
            <w:tcW w:w="1500" w:type="dxa"/>
            <w:vAlign w:val="center"/>
          </w:tcPr>
          <w:p w14:paraId="2669347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phien_chat_id</w:t>
            </w:r>
          </w:p>
        </w:tc>
        <w:tc>
          <w:tcPr>
            <w:tcW w:w="1501" w:type="dxa"/>
            <w:vAlign w:val="center"/>
          </w:tcPr>
          <w:p w14:paraId="208B9021">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BIGINT</w:t>
            </w:r>
          </w:p>
        </w:tc>
        <w:tc>
          <w:tcPr>
            <w:tcW w:w="1501" w:type="dxa"/>
            <w:vAlign w:val="center"/>
          </w:tcPr>
          <w:p w14:paraId="29C93DE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Foreign Key</w:t>
            </w:r>
          </w:p>
        </w:tc>
        <w:tc>
          <w:tcPr>
            <w:tcW w:w="1501" w:type="dxa"/>
            <w:vAlign w:val="center"/>
          </w:tcPr>
          <w:p w14:paraId="7F186708">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PHIEN_CHAT(id)</w:t>
            </w:r>
          </w:p>
        </w:tc>
        <w:tc>
          <w:tcPr>
            <w:tcW w:w="1501" w:type="dxa"/>
            <w:vAlign w:val="center"/>
          </w:tcPr>
          <w:p w14:paraId="54BC4C0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Phiên chat</w:t>
            </w:r>
          </w:p>
        </w:tc>
      </w:tr>
      <w:tr w14:paraId="6E520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1C65A4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3</w:t>
            </w:r>
          </w:p>
        </w:tc>
        <w:tc>
          <w:tcPr>
            <w:tcW w:w="1500" w:type="dxa"/>
            <w:vAlign w:val="center"/>
          </w:tcPr>
          <w:p w14:paraId="1CA8B2A2">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nguoi_gui</w:t>
            </w:r>
          </w:p>
        </w:tc>
        <w:tc>
          <w:tcPr>
            <w:tcW w:w="1501" w:type="dxa"/>
            <w:vAlign w:val="center"/>
          </w:tcPr>
          <w:p w14:paraId="18F5763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VARCHAR(20)</w:t>
            </w:r>
          </w:p>
        </w:tc>
        <w:tc>
          <w:tcPr>
            <w:tcW w:w="1501" w:type="dxa"/>
            <w:vAlign w:val="center"/>
          </w:tcPr>
          <w:p w14:paraId="01A733E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3D16C56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TIN_NHAN_CHAT</w:t>
            </w:r>
          </w:p>
        </w:tc>
        <w:tc>
          <w:tcPr>
            <w:tcW w:w="1501" w:type="dxa"/>
            <w:vAlign w:val="center"/>
          </w:tcPr>
          <w:p w14:paraId="7B185E8C">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Người gửi</w:t>
            </w:r>
          </w:p>
        </w:tc>
      </w:tr>
      <w:tr w14:paraId="2B52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1E1E0B1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4</w:t>
            </w:r>
          </w:p>
        </w:tc>
        <w:tc>
          <w:tcPr>
            <w:tcW w:w="1500" w:type="dxa"/>
            <w:vAlign w:val="center"/>
          </w:tcPr>
          <w:p w14:paraId="7FB90965">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noi_dung</w:t>
            </w:r>
          </w:p>
        </w:tc>
        <w:tc>
          <w:tcPr>
            <w:tcW w:w="1501" w:type="dxa"/>
            <w:vAlign w:val="center"/>
          </w:tcPr>
          <w:p w14:paraId="0D2067DA">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TEXT</w:t>
            </w:r>
          </w:p>
        </w:tc>
        <w:tc>
          <w:tcPr>
            <w:tcW w:w="1501" w:type="dxa"/>
            <w:vAlign w:val="center"/>
          </w:tcPr>
          <w:p w14:paraId="05FCD7D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Null</w:t>
            </w:r>
          </w:p>
        </w:tc>
        <w:tc>
          <w:tcPr>
            <w:tcW w:w="1501" w:type="dxa"/>
            <w:vAlign w:val="center"/>
          </w:tcPr>
          <w:p w14:paraId="4E561E49">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TIN_NHAN_CHAT</w:t>
            </w:r>
          </w:p>
        </w:tc>
        <w:tc>
          <w:tcPr>
            <w:tcW w:w="1501" w:type="dxa"/>
            <w:vAlign w:val="center"/>
          </w:tcPr>
          <w:p w14:paraId="6496BDC7">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Nội dung tin nhắn</w:t>
            </w:r>
          </w:p>
        </w:tc>
      </w:tr>
      <w:tr w14:paraId="393F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690C140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5</w:t>
            </w:r>
          </w:p>
        </w:tc>
        <w:tc>
          <w:tcPr>
            <w:tcW w:w="1500" w:type="dxa"/>
            <w:vAlign w:val="center"/>
          </w:tcPr>
          <w:p w14:paraId="11444FD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thoi_gian_gui</w:t>
            </w:r>
          </w:p>
        </w:tc>
        <w:tc>
          <w:tcPr>
            <w:tcW w:w="1501" w:type="dxa"/>
            <w:vAlign w:val="center"/>
          </w:tcPr>
          <w:p w14:paraId="3E1E0523">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TIMESTAMP</w:t>
            </w:r>
          </w:p>
        </w:tc>
        <w:tc>
          <w:tcPr>
            <w:tcW w:w="1501" w:type="dxa"/>
            <w:vAlign w:val="center"/>
          </w:tcPr>
          <w:p w14:paraId="61F22BFD">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Default</w:t>
            </w:r>
          </w:p>
        </w:tc>
        <w:tc>
          <w:tcPr>
            <w:tcW w:w="1501" w:type="dxa"/>
            <w:vAlign w:val="center"/>
          </w:tcPr>
          <w:p w14:paraId="442C4D80">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TIN_NHAN_CHAT</w:t>
            </w:r>
          </w:p>
        </w:tc>
        <w:tc>
          <w:tcPr>
            <w:tcW w:w="1501" w:type="dxa"/>
            <w:vAlign w:val="center"/>
          </w:tcPr>
          <w:p w14:paraId="198EF19B">
            <w:pPr>
              <w:pStyle w:val="254"/>
              <w:keepNext w:val="0"/>
              <w:keepLines w:val="0"/>
              <w:widowControl w:val="0"/>
              <w:suppressLineNumbers w:val="0"/>
              <w:bidi w:val="0"/>
              <w:spacing w:beforeAutospacing="0" w:afterAutospacing="0"/>
              <w:ind w:left="0" w:right="0"/>
              <w:rPr>
                <w:rFonts w:hint="default"/>
                <w:szCs w:val="20"/>
                <w:lang w:val="en-US"/>
              </w:rPr>
            </w:pPr>
            <w:r>
              <w:rPr>
                <w:rFonts w:hint="default"/>
                <w:szCs w:val="20"/>
                <w:lang w:val="en-US" w:eastAsia="zh-CN"/>
              </w:rPr>
              <w:t>Thời gian gửi</w:t>
            </w:r>
          </w:p>
        </w:tc>
      </w:tr>
    </w:tbl>
    <w:p w14:paraId="07DAA864">
      <w:pPr>
        <w:pStyle w:val="4"/>
        <w:bidi w:val="0"/>
      </w:pPr>
      <w:bookmarkStart w:id="152" w:name="_Toc23234"/>
      <w:r>
        <w:rPr>
          <w:rFonts w:hint="default"/>
          <w:lang w:val="en-US"/>
        </w:rPr>
        <w:t>3.5</w:t>
      </w:r>
      <w:r>
        <w:t>.</w:t>
      </w:r>
      <w:r>
        <w:rPr>
          <w:rFonts w:hint="default"/>
          <w:lang w:val="en-US"/>
        </w:rPr>
        <w:t xml:space="preserve">4 </w:t>
      </w:r>
      <w:r>
        <w:t>Sơ đồ lớp (Class Diagram)</w:t>
      </w:r>
      <w:bookmarkEnd w:id="152"/>
    </w:p>
    <w:p w14:paraId="6DFB6051">
      <w:pPr>
        <w:bidi w:val="0"/>
        <w:ind w:left="0" w:leftChars="0" w:firstLine="0" w:firstLineChars="0"/>
      </w:pPr>
      <w:r>
        <w:rPr>
          <w:rFonts w:ascii="SimSun" w:hAnsi="SimSun" w:eastAsia="SimSun" w:cs="SimSun"/>
          <w:sz w:val="24"/>
          <w:szCs w:val="24"/>
        </w:rPr>
        <w:drawing>
          <wp:inline distT="0" distB="0" distL="114300" distR="114300">
            <wp:extent cx="5800725" cy="3602990"/>
            <wp:effectExtent l="0" t="0" r="5715" b="8890"/>
            <wp:docPr id="78"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2" descr="IMG_256"/>
                    <pic:cNvPicPr>
                      <a:picLocks noChangeAspect="1"/>
                    </pic:cNvPicPr>
                  </pic:nvPicPr>
                  <pic:blipFill>
                    <a:blip r:embed="rId53"/>
                    <a:stretch>
                      <a:fillRect/>
                    </a:stretch>
                  </pic:blipFill>
                  <pic:spPr>
                    <a:xfrm>
                      <a:off x="0" y="0"/>
                      <a:ext cx="5800725" cy="3602990"/>
                    </a:xfrm>
                    <a:prstGeom prst="rect">
                      <a:avLst/>
                    </a:prstGeom>
                    <a:noFill/>
                    <a:ln w="9525">
                      <a:noFill/>
                    </a:ln>
                  </pic:spPr>
                </pic:pic>
              </a:graphicData>
            </a:graphic>
          </wp:inline>
        </w:drawing>
      </w:r>
    </w:p>
    <w:p w14:paraId="4EEB4FF8">
      <w:pPr>
        <w:pStyle w:val="249"/>
        <w:bidi w:val="0"/>
      </w:pPr>
      <w:bookmarkStart w:id="153" w:name="_Toc27937"/>
      <w:r>
        <w:t xml:space="preserve">Hình </w:t>
      </w:r>
      <w:r>
        <w:rPr>
          <w:rFonts w:hint="default"/>
          <w:lang w:val="en-US"/>
        </w:rPr>
        <w:t>3.5.2</w:t>
      </w:r>
      <w:r>
        <w:t xml:space="preserve"> Sơ đồ lớp của hệ thống website đặt tour du lịch</w:t>
      </w:r>
      <w:bookmarkEnd w:id="153"/>
    </w:p>
    <w:p w14:paraId="2771577A">
      <w:pPr>
        <w:pStyle w:val="3"/>
        <w:bidi w:val="0"/>
      </w:pPr>
      <w:bookmarkStart w:id="154" w:name="_Toc29228"/>
      <w:r>
        <w:rPr>
          <w:rFonts w:hint="default"/>
          <w:lang w:val="en-US"/>
        </w:rPr>
        <w:t xml:space="preserve">3.6 </w:t>
      </w:r>
      <w:r>
        <w:t>THIẾT KẾ KIẾN TRÚC VÀ TÍCH HỢP AI</w:t>
      </w:r>
      <w:bookmarkEnd w:id="154"/>
      <w:r>
        <w:t xml:space="preserve"> </w:t>
      </w:r>
    </w:p>
    <w:p w14:paraId="134FE66F">
      <w:pPr>
        <w:pStyle w:val="4"/>
        <w:bidi w:val="0"/>
      </w:pPr>
      <w:bookmarkStart w:id="155" w:name="_Toc3610"/>
      <w:r>
        <w:rPr>
          <w:rFonts w:hint="default"/>
          <w:lang w:val="en-US"/>
        </w:rPr>
        <w:t>3</w:t>
      </w:r>
      <w:r>
        <w:t>.</w:t>
      </w:r>
      <w:r>
        <w:rPr>
          <w:rFonts w:hint="default"/>
          <w:lang w:val="en-US"/>
        </w:rPr>
        <w:t>6</w:t>
      </w:r>
      <w:r>
        <w:t>.1 Kiến trúc tổng thể (Client-Server Restful API)</w:t>
      </w:r>
      <w:bookmarkEnd w:id="155"/>
      <w:r>
        <w:t xml:space="preserve"> </w:t>
      </w:r>
    </w:p>
    <w:p w14:paraId="7DC41601">
      <w:pPr>
        <w:ind w:left="0" w:leftChars="0" w:firstLine="0" w:firstLineChars="0"/>
        <w:rPr>
          <w:rFonts w:hint="default"/>
          <w:lang w:val="en-US"/>
        </w:rPr>
      </w:pPr>
      <w:r>
        <w:rPr>
          <w:rFonts w:hint="default"/>
          <w:lang w:val="en-US"/>
        </w:rPr>
        <w:drawing>
          <wp:inline distT="0" distB="0" distL="114300" distR="114300">
            <wp:extent cx="5336540" cy="7513955"/>
            <wp:effectExtent l="0" t="0" r="12700" b="14605"/>
            <wp:docPr id="79" name="Picture 79" descr="Biểu đồ không có tiêu đề.drawi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Biểu đồ không có tiêu đề.drawio (8)"/>
                    <pic:cNvPicPr>
                      <a:picLocks noChangeAspect="1"/>
                    </pic:cNvPicPr>
                  </pic:nvPicPr>
                  <pic:blipFill>
                    <a:blip r:embed="rId54"/>
                    <a:stretch>
                      <a:fillRect/>
                    </a:stretch>
                  </pic:blipFill>
                  <pic:spPr>
                    <a:xfrm>
                      <a:off x="0" y="0"/>
                      <a:ext cx="5336540" cy="7513955"/>
                    </a:xfrm>
                    <a:prstGeom prst="rect">
                      <a:avLst/>
                    </a:prstGeom>
                  </pic:spPr>
                </pic:pic>
              </a:graphicData>
            </a:graphic>
          </wp:inline>
        </w:drawing>
      </w:r>
    </w:p>
    <w:p w14:paraId="1BD5F657">
      <w:pPr>
        <w:pStyle w:val="249"/>
        <w:bidi w:val="0"/>
        <w:rPr>
          <w:rFonts w:hint="default"/>
          <w:lang w:val="en-US"/>
        </w:rPr>
      </w:pPr>
      <w:bookmarkStart w:id="156" w:name="_Toc10967"/>
      <w:r>
        <w:rPr>
          <w:rFonts w:hint="default"/>
          <w:lang w:val="en-US"/>
        </w:rPr>
        <w:t>Hình 3</w:t>
      </w:r>
      <w:r>
        <w:t>.</w:t>
      </w:r>
      <w:r>
        <w:rPr>
          <w:rFonts w:hint="default"/>
          <w:lang w:val="en-US"/>
        </w:rPr>
        <w:t xml:space="preserve">6.1 Kiến trúc tổng thể </w:t>
      </w:r>
      <w:r>
        <w:t>(Client-Server Restful API)</w:t>
      </w:r>
      <w:bookmarkEnd w:id="156"/>
    </w:p>
    <w:p w14:paraId="136756FB">
      <w:pPr>
        <w:pStyle w:val="4"/>
        <w:bidi w:val="0"/>
      </w:pPr>
      <w:bookmarkStart w:id="157" w:name="_Toc2622"/>
      <w:r>
        <w:rPr>
          <w:rFonts w:hint="default"/>
          <w:lang w:val="en-US"/>
        </w:rPr>
        <w:t>3</w:t>
      </w:r>
      <w:r>
        <w:t>.</w:t>
      </w:r>
      <w:r>
        <w:rPr>
          <w:rFonts w:hint="default"/>
          <w:lang w:val="en-US"/>
        </w:rPr>
        <w:t>6</w:t>
      </w:r>
      <w:r>
        <w:t xml:space="preserve">.2 </w:t>
      </w:r>
      <w:r>
        <w:rPr>
          <w:rFonts w:hint="default"/>
          <w:lang w:val="en-US"/>
        </w:rPr>
        <w:t>Kiến trúc</w:t>
      </w:r>
      <w:r>
        <w:t xml:space="preserve"> Chatbot AI (Kỹ thuật RAG)</w:t>
      </w:r>
      <w:bookmarkEnd w:id="157"/>
    </w:p>
    <w:p w14:paraId="4CB24DAC">
      <w:pPr>
        <w:ind w:left="0" w:leftChars="0" w:firstLine="0" w:firstLineChars="0"/>
        <w:jc w:val="center"/>
        <w:rPr>
          <w:rFonts w:hint="default"/>
          <w:lang w:val="en-US"/>
        </w:rPr>
      </w:pPr>
      <w:r>
        <w:rPr>
          <w:rFonts w:hint="default"/>
          <w:lang w:val="en-US"/>
        </w:rPr>
        <w:drawing>
          <wp:inline distT="0" distB="0" distL="114300" distR="114300">
            <wp:extent cx="2748280" cy="8084820"/>
            <wp:effectExtent l="0" t="0" r="10160" b="7620"/>
            <wp:docPr id="81" name="Picture 81" descr="Biểu đồ không có tiêu đề.drawi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Biểu đồ không có tiêu đề.drawio (10)"/>
                    <pic:cNvPicPr>
                      <a:picLocks noChangeAspect="1"/>
                    </pic:cNvPicPr>
                  </pic:nvPicPr>
                  <pic:blipFill>
                    <a:blip r:embed="rId55"/>
                    <a:stretch>
                      <a:fillRect/>
                    </a:stretch>
                  </pic:blipFill>
                  <pic:spPr>
                    <a:xfrm>
                      <a:off x="0" y="0"/>
                      <a:ext cx="2748280" cy="8084820"/>
                    </a:xfrm>
                    <a:prstGeom prst="rect">
                      <a:avLst/>
                    </a:prstGeom>
                  </pic:spPr>
                </pic:pic>
              </a:graphicData>
            </a:graphic>
          </wp:inline>
        </w:drawing>
      </w:r>
    </w:p>
    <w:p w14:paraId="7CD7135D">
      <w:pPr>
        <w:pStyle w:val="249"/>
        <w:bidi w:val="0"/>
        <w:rPr>
          <w:rFonts w:hint="default"/>
          <w:lang w:val="en-US"/>
        </w:rPr>
      </w:pPr>
      <w:bookmarkStart w:id="158" w:name="_Toc22865"/>
      <w:r>
        <w:rPr>
          <w:rFonts w:hint="default"/>
          <w:lang w:val="en-US"/>
        </w:rPr>
        <w:t>Hình 3</w:t>
      </w:r>
      <w:r>
        <w:t>.</w:t>
      </w:r>
      <w:r>
        <w:rPr>
          <w:rFonts w:hint="default"/>
          <w:lang w:val="en-US"/>
        </w:rPr>
        <w:t>6.2 Kiến trúc</w:t>
      </w:r>
      <w:r>
        <w:t xml:space="preserve"> Chatbot AI (Kỹ thuật RAG)</w:t>
      </w:r>
      <w:bookmarkEnd w:id="158"/>
    </w:p>
    <w:p w14:paraId="62755C8E">
      <w:pPr>
        <w:pStyle w:val="4"/>
        <w:bidi w:val="0"/>
        <w:rPr>
          <w:rFonts w:hint="default"/>
          <w:lang w:val="en-US"/>
        </w:rPr>
      </w:pPr>
      <w:bookmarkStart w:id="159" w:name="_Toc692"/>
      <w:r>
        <w:rPr>
          <w:rFonts w:hint="default"/>
          <w:lang w:val="en-US"/>
        </w:rPr>
        <w:t>3</w:t>
      </w:r>
      <w:r>
        <w:t>.</w:t>
      </w:r>
      <w:r>
        <w:rPr>
          <w:rFonts w:hint="default"/>
          <w:lang w:val="en-US"/>
        </w:rPr>
        <w:t>6.3 Luồng xử lý Chatbot Ai</w:t>
      </w:r>
      <w:bookmarkEnd w:id="159"/>
    </w:p>
    <w:p w14:paraId="5AEA281E">
      <w:pPr>
        <w:bidi w:val="0"/>
        <w:ind w:left="0" w:leftChars="0" w:firstLine="0" w:firstLineChars="0"/>
        <w:rPr>
          <w:rFonts w:hint="default"/>
          <w:lang w:val="en-US"/>
        </w:rPr>
      </w:pPr>
      <w:r>
        <w:rPr>
          <w:rFonts w:ascii="SimSun" w:hAnsi="SimSun" w:eastAsia="SimSun" w:cs="SimSun"/>
          <w:sz w:val="24"/>
          <w:szCs w:val="24"/>
        </w:rPr>
        <w:drawing>
          <wp:inline distT="0" distB="0" distL="114300" distR="114300">
            <wp:extent cx="5580380" cy="5333365"/>
            <wp:effectExtent l="0" t="0" r="12700" b="635"/>
            <wp:docPr id="7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9" descr="IMG_256"/>
                    <pic:cNvPicPr>
                      <a:picLocks noChangeAspect="1"/>
                    </pic:cNvPicPr>
                  </pic:nvPicPr>
                  <pic:blipFill>
                    <a:blip r:embed="rId56"/>
                    <a:stretch>
                      <a:fillRect/>
                    </a:stretch>
                  </pic:blipFill>
                  <pic:spPr>
                    <a:xfrm>
                      <a:off x="0" y="0"/>
                      <a:ext cx="5580380" cy="5333365"/>
                    </a:xfrm>
                    <a:prstGeom prst="rect">
                      <a:avLst/>
                    </a:prstGeom>
                    <a:noFill/>
                    <a:ln w="9525">
                      <a:noFill/>
                    </a:ln>
                  </pic:spPr>
                </pic:pic>
              </a:graphicData>
            </a:graphic>
          </wp:inline>
        </w:drawing>
      </w:r>
    </w:p>
    <w:p w14:paraId="2022AC7C">
      <w:pPr>
        <w:pStyle w:val="249"/>
        <w:bidi w:val="0"/>
        <w:rPr>
          <w:rFonts w:hint="default"/>
          <w:lang w:val="en-US"/>
        </w:rPr>
      </w:pPr>
      <w:bookmarkStart w:id="160" w:name="_Toc15169"/>
      <w:r>
        <w:rPr>
          <w:rFonts w:hint="default"/>
          <w:lang w:val="en-US"/>
        </w:rPr>
        <w:t>Hình 3</w:t>
      </w:r>
      <w:r>
        <w:t>.</w:t>
      </w:r>
      <w:r>
        <w:rPr>
          <w:rFonts w:hint="default"/>
          <w:lang w:val="en-US"/>
        </w:rPr>
        <w:t>6.3 Luồng xử lý Chatbot Ai</w:t>
      </w:r>
      <w:bookmarkEnd w:id="160"/>
    </w:p>
    <w:p w14:paraId="3C23E1DA">
      <w:pPr>
        <w:rPr>
          <w:rFonts w:hint="default"/>
          <w:lang w:val="en-US"/>
        </w:rPr>
      </w:pPr>
      <w:r>
        <w:rPr>
          <w:rFonts w:hint="default"/>
          <w:lang w:val="en-US"/>
        </w:rPr>
        <w:br w:type="page"/>
      </w:r>
    </w:p>
    <w:p w14:paraId="327B7439">
      <w:pPr>
        <w:pStyle w:val="2"/>
        <w:bidi w:val="0"/>
        <w:rPr>
          <w:rFonts w:hint="default"/>
          <w:lang w:val="en-US"/>
        </w:rPr>
      </w:pPr>
      <w:bookmarkStart w:id="161" w:name="_Toc31901"/>
      <w:r>
        <w:rPr>
          <w:rFonts w:hint="default"/>
          <w:lang w:val="en-US"/>
        </w:rPr>
        <w:t xml:space="preserve">CHƯƠNG 4 </w:t>
      </w:r>
      <w:r>
        <w:rPr>
          <w:rFonts w:hint="default"/>
          <w:lang w:val="en-US"/>
        </w:rPr>
        <w:br w:type="textWrapping"/>
      </w:r>
      <w:r>
        <w:rPr>
          <w:rFonts w:hint="default"/>
          <w:lang w:val="en-US"/>
        </w:rPr>
        <w:t>XÂY DỰNG HỆ THỐNG</w:t>
      </w:r>
      <w:bookmarkEnd w:id="161"/>
    </w:p>
    <w:p w14:paraId="56E24F3D">
      <w:pPr>
        <w:pStyle w:val="3"/>
        <w:bidi w:val="0"/>
        <w:rPr>
          <w:rFonts w:hint="default"/>
          <w:lang w:val="en-US"/>
        </w:rPr>
      </w:pPr>
      <w:bookmarkStart w:id="162" w:name="_Toc10033"/>
      <w:r>
        <w:rPr>
          <w:rFonts w:hint="default"/>
        </w:rPr>
        <w:t xml:space="preserve">4.1 </w:t>
      </w:r>
      <w:r>
        <w:rPr>
          <w:rFonts w:hint="default"/>
          <w:lang w:val="en-US"/>
        </w:rPr>
        <w:t>MÔI TRƯỜNG PHÁT TRIỂN VÀ CÔNG CỤ</w:t>
      </w:r>
      <w:bookmarkEnd w:id="162"/>
    </w:p>
    <w:p w14:paraId="7782B13C">
      <w:pPr>
        <w:pStyle w:val="4"/>
        <w:bidi w:val="0"/>
        <w:rPr>
          <w:rFonts w:hint="default"/>
        </w:rPr>
      </w:pPr>
      <w:bookmarkStart w:id="163" w:name="_Toc22519"/>
      <w:r>
        <w:rPr>
          <w:rFonts w:hint="default"/>
        </w:rPr>
        <w:t>4.1.1 Công cụ lập trình và Môi trường</w:t>
      </w:r>
      <w:bookmarkEnd w:id="163"/>
    </w:p>
    <w:p w14:paraId="48F73E2B">
      <w:pPr>
        <w:bidi w:val="0"/>
      </w:pPr>
      <w:r>
        <w:rPr>
          <w:rFonts w:hint="default"/>
        </w:rPr>
        <w:t>Môi trường chạy Backend: Java Development Kit (JDK) phiên bản 21.</w:t>
      </w:r>
    </w:p>
    <w:p w14:paraId="1CA31B65">
      <w:pPr>
        <w:bidi w:val="0"/>
      </w:pPr>
      <w:r>
        <w:rPr>
          <w:rFonts w:hint="default"/>
        </w:rPr>
        <w:t>Môi trường chạy Frontend: Node.js phiên bản 20.x.</w:t>
      </w:r>
    </w:p>
    <w:p w14:paraId="2041D8F8">
      <w:pPr>
        <w:bidi w:val="0"/>
      </w:pPr>
      <w:r>
        <w:rPr>
          <w:rFonts w:hint="default"/>
        </w:rPr>
        <w:t>Database Engine: Cơ sở dữ liệu quan hệ MySQL phiên bản 8.0.</w:t>
      </w:r>
    </w:p>
    <w:p w14:paraId="7AEC1D56">
      <w:pPr>
        <w:bidi w:val="0"/>
      </w:pPr>
      <w:r>
        <w:rPr>
          <w:rFonts w:hint="default"/>
        </w:rPr>
        <w:t>Vector Database Engine: Tích hợp Qdrant (phiên bản chạy trên nền tảng Docker Container).</w:t>
      </w:r>
    </w:p>
    <w:p w14:paraId="25DBB3AA">
      <w:pPr>
        <w:bidi w:val="0"/>
      </w:pPr>
      <w:r>
        <w:rPr>
          <w:rFonts w:hint="default"/>
        </w:rPr>
        <w:t>Công cụ soạn thảo mã nguồn: Visual Studio Code hoặc IntelliJ IDEA.</w:t>
      </w:r>
    </w:p>
    <w:p w14:paraId="428963C8">
      <w:pPr>
        <w:pStyle w:val="4"/>
        <w:bidi w:val="0"/>
        <w:rPr>
          <w:rFonts w:hint="default"/>
        </w:rPr>
      </w:pPr>
      <w:bookmarkStart w:id="164" w:name="_Toc2003"/>
      <w:r>
        <w:rPr>
          <w:rFonts w:hint="default"/>
        </w:rPr>
        <w:t>4.1.2 Công nghệ lõi và Thư viện ứng dụng</w:t>
      </w:r>
      <w:bookmarkEnd w:id="164"/>
    </w:p>
    <w:p w14:paraId="2F99A6F4">
      <w:pPr>
        <w:bidi w:val="0"/>
        <w:rPr>
          <w:rFonts w:hint="default"/>
        </w:rPr>
      </w:pPr>
      <w:r>
        <w:rPr>
          <w:rFonts w:hint="default"/>
        </w:rPr>
        <w:t>Phía Backend (Máy chủ):</w:t>
      </w:r>
    </w:p>
    <w:p w14:paraId="5AAA450F">
      <w:pPr>
        <w:bidi w:val="0"/>
      </w:pPr>
      <w:r>
        <w:rPr>
          <w:rFonts w:hint="default"/>
        </w:rPr>
        <w:t>Spring Boot (v3.2.3): Framework lõi để xây dựng các RESTful API.</w:t>
      </w:r>
    </w:p>
    <w:p w14:paraId="226C11F7">
      <w:pPr>
        <w:bidi w:val="0"/>
      </w:pPr>
      <w:r>
        <w:rPr>
          <w:rFonts w:hint="default"/>
        </w:rPr>
        <w:t>Spring Security &amp; JJWT (v0.11.5): Quản lý phân quyền và xác thực người dùng thông qua chuỗi token bảo mật (JSON Web Token).</w:t>
      </w:r>
    </w:p>
    <w:p w14:paraId="627E1CE7">
      <w:pPr>
        <w:bidi w:val="0"/>
      </w:pPr>
      <w:r>
        <w:rPr>
          <w:rFonts w:hint="default"/>
        </w:rPr>
        <w:t>Spring Data JPA: Ánh xạ thực thể (ORM) để thao tác với MySQL.</w:t>
      </w:r>
    </w:p>
    <w:p w14:paraId="6ED04686">
      <w:pPr>
        <w:bidi w:val="0"/>
      </w:pPr>
      <w:r>
        <w:rPr>
          <w:rFonts w:hint="default"/>
        </w:rPr>
        <w:t>Qdrant Client (v1.17.0): Thư viện kết nối với cơ sở dữ liệu Vector để xử lý Embedding.</w:t>
      </w:r>
    </w:p>
    <w:p w14:paraId="5E1CD9B0">
      <w:pPr>
        <w:bidi w:val="0"/>
      </w:pPr>
      <w:r>
        <w:rPr>
          <w:rFonts w:hint="default"/>
        </w:rPr>
        <w:t>Cloudinary-http44 (v1.33.0): Hỗ trợ lưu trữ và quản lý hình ảnh trên nền tảng đám mây.</w:t>
      </w:r>
    </w:p>
    <w:p w14:paraId="13AFF5B5">
      <w:pPr>
        <w:bidi w:val="0"/>
      </w:pPr>
      <w:r>
        <w:rPr>
          <w:rFonts w:hint="default"/>
        </w:rPr>
        <w:t>Apache POI (v5.2.3): Xử lý nhập/xuất báo cáo dữ liệu định dạng Excel.</w:t>
      </w:r>
    </w:p>
    <w:p w14:paraId="2B4DFC2F">
      <w:pPr>
        <w:bidi w:val="0"/>
        <w:rPr>
          <w:rFonts w:hint="default"/>
        </w:rPr>
      </w:pPr>
      <w:r>
        <w:rPr>
          <w:rFonts w:hint="default"/>
        </w:rPr>
        <w:t>Phía Frontend (Khách hàng):</w:t>
      </w:r>
    </w:p>
    <w:p w14:paraId="69C7B561">
      <w:pPr>
        <w:bidi w:val="0"/>
      </w:pPr>
      <w:r>
        <w:rPr>
          <w:rFonts w:hint="default"/>
        </w:rPr>
        <w:t>Next.js (v16.1.6) &amp; React (v19.2.3): Framework xây dựng giao diện người dùng hỗ trợ Server-Side Rendering (SSR) giúp tối ưu SEO.</w:t>
      </w:r>
    </w:p>
    <w:p w14:paraId="1F121CA6">
      <w:pPr>
        <w:bidi w:val="0"/>
      </w:pPr>
      <w:r>
        <w:rPr>
          <w:rFonts w:hint="default"/>
        </w:rPr>
        <w:t>Tailwind CSS (v4) &amp; Shadcn UI (v3.8.5): Xây dựng hệ thống UI Components hiện đại, nhất quán và có khả năng tùy biến cao.</w:t>
      </w:r>
    </w:p>
    <w:p w14:paraId="5B9809F4">
      <w:pPr>
        <w:bidi w:val="0"/>
      </w:pPr>
      <w:r>
        <w:rPr>
          <w:rFonts w:hint="default"/>
        </w:rPr>
        <w:t>Axios (v1.13.6): Thư viện gọi API kết nối tới Backend.</w:t>
      </w:r>
    </w:p>
    <w:p w14:paraId="0BA9830E">
      <w:pPr>
        <w:bidi w:val="0"/>
        <w:rPr>
          <w:rFonts w:hint="default"/>
        </w:rPr>
      </w:pPr>
      <w:r>
        <w:rPr>
          <w:rFonts w:hint="default"/>
        </w:rPr>
        <w:t>React-hook-form (v7.71.2): Xử lý và xác thực dữ liệu từ các biểu mẫu (form validation) nhanh chóng.</w:t>
      </w:r>
    </w:p>
    <w:p w14:paraId="12A14D03">
      <w:pPr>
        <w:pStyle w:val="3"/>
        <w:bidi w:val="0"/>
        <w:rPr>
          <w:rFonts w:hint="default"/>
        </w:rPr>
      </w:pPr>
      <w:bookmarkStart w:id="165" w:name="_Toc30376"/>
      <w:r>
        <w:rPr>
          <w:rFonts w:hint="default"/>
        </w:rPr>
        <w:t>4.2</w:t>
      </w:r>
      <w:r>
        <w:rPr>
          <w:rFonts w:hint="default"/>
          <w:lang w:val="en-US"/>
        </w:rPr>
        <w:t xml:space="preserve"> XÂY DỰNG CƠ SỞ DỮ LIỆU (DATABASE)</w:t>
      </w:r>
      <w:bookmarkEnd w:id="165"/>
      <w:r>
        <w:rPr>
          <w:rFonts w:hint="default"/>
        </w:rPr>
        <w:t xml:space="preserve"> </w:t>
      </w:r>
    </w:p>
    <w:p w14:paraId="0CA12C57">
      <w:pPr>
        <w:pStyle w:val="4"/>
        <w:bidi w:val="0"/>
        <w:rPr>
          <w:rFonts w:hint="default"/>
        </w:rPr>
      </w:pPr>
      <w:bookmarkStart w:id="166" w:name="_Toc8218"/>
      <w:r>
        <w:rPr>
          <w:rFonts w:hint="default"/>
        </w:rPr>
        <w:t>4.2.1 Quản trị dữ liệu quan hệ với MySQL</w:t>
      </w:r>
      <w:bookmarkEnd w:id="166"/>
    </w:p>
    <w:p w14:paraId="0BBC97D0">
      <w:pPr>
        <w:bidi w:val="0"/>
      </w:pPr>
      <w:r>
        <w:rPr>
          <w:rFonts w:hint="default"/>
        </w:rPr>
        <w:t>Hệ thống sử dụng MySQL để lưu trữ các thay đổi có tính chất cấu trúc cao: Thông tin người dùng, Danh sách Tour, Lịch trình, Hóa đơn thanh toán, Lịch sử đặt chỗ, Đánh giá...</w:t>
      </w:r>
    </w:p>
    <w:p w14:paraId="5AB53287">
      <w:pPr>
        <w:bidi w:val="0"/>
      </w:pPr>
      <w:r>
        <w:rPr>
          <w:rFonts w:hint="default"/>
        </w:rPr>
        <w:t>Các bảng được thiết kế liên kết khóa ngoại (Foreign Key) chặt chẽ, đảm bảo tính toàn vẹn dữ liệu. Thao tác truy vấn từ Backend xuống MySQL được đơn giản hóa nhờ mô hình Entity của Spring Data JPA.</w:t>
      </w:r>
    </w:p>
    <w:p w14:paraId="4808BAEE">
      <w:pPr>
        <w:pStyle w:val="4"/>
        <w:bidi w:val="0"/>
        <w:rPr>
          <w:rFonts w:hint="default"/>
        </w:rPr>
      </w:pPr>
      <w:bookmarkStart w:id="167" w:name="_Toc11874"/>
      <w:r>
        <w:rPr>
          <w:rFonts w:hint="default"/>
        </w:rPr>
        <w:t>4.2.2 Quản trị dữ liệu Vector với Qdrant</w:t>
      </w:r>
      <w:bookmarkEnd w:id="167"/>
    </w:p>
    <w:p w14:paraId="621563FC">
      <w:pPr>
        <w:bidi w:val="0"/>
      </w:pPr>
      <w:r>
        <w:rPr>
          <w:rFonts w:hint="default"/>
        </w:rPr>
        <w:t>Để Chatbot AI có thể hiểu và tra cứu các tour du lịch dựa trên "ngữ nghĩa" của câu hỏi thay vì chỉ so khớp từ khóa, toàn bộ các mô tả về Tour, Lịch trình được số hóa thành các chuỗi số thực đa chiều (Vector/Embeddings).</w:t>
      </w:r>
    </w:p>
    <w:p w14:paraId="5A06D998">
      <w:pPr>
        <w:bidi w:val="0"/>
        <w:rPr>
          <w:rFonts w:hint="default"/>
        </w:rPr>
      </w:pPr>
      <w:r>
        <w:rPr>
          <w:rFonts w:hint="default"/>
        </w:rPr>
        <w:t>Qdrant được triển khai như một Vector Database chuyên dụng phục vụ cho tính năng này. Nó cho phép tìm kiếm độ tương đồng (Cosine Similarity) với tốc độ cực kì nhanh.</w:t>
      </w:r>
    </w:p>
    <w:p w14:paraId="332BE0A3">
      <w:pPr>
        <w:pStyle w:val="3"/>
        <w:bidi w:val="0"/>
        <w:rPr>
          <w:rFonts w:hint="default"/>
        </w:rPr>
      </w:pPr>
      <w:bookmarkStart w:id="168" w:name="_Toc24158"/>
      <w:r>
        <w:rPr>
          <w:rFonts w:hint="default"/>
        </w:rPr>
        <w:t>4.3</w:t>
      </w:r>
      <w:r>
        <w:rPr>
          <w:rFonts w:hint="default"/>
          <w:lang w:val="en-US"/>
        </w:rPr>
        <w:t xml:space="preserve"> XÂY DỰNG BACKEND (LỚP DỊCH VỤ)</w:t>
      </w:r>
      <w:bookmarkEnd w:id="168"/>
      <w:r>
        <w:rPr>
          <w:rFonts w:hint="default"/>
        </w:rPr>
        <w:t xml:space="preserve"> </w:t>
      </w:r>
    </w:p>
    <w:p w14:paraId="6C6850BE">
      <w:pPr>
        <w:bidi w:val="0"/>
        <w:rPr>
          <w:rFonts w:hint="default"/>
        </w:rPr>
      </w:pPr>
      <w:r>
        <w:rPr>
          <w:rFonts w:hint="default"/>
        </w:rPr>
        <w:t>Hệ thống Backend đóng vai trò như bộ não điều phối mọi nghiệp vụ logic, được xây dựng theo Kiến trúc phân tầng (Layered Architecture) để tách biệt trách nhiệm:</w:t>
      </w:r>
    </w:p>
    <w:p w14:paraId="19B3578B">
      <w:pPr>
        <w:bidi w:val="0"/>
      </w:pPr>
      <w:r>
        <w:rPr>
          <w:rFonts w:hint="default"/>
        </w:rPr>
        <w:t>Tầng Controller: Nơi định nghĩa các REST API Endpoints (ví dụ: </w:t>
      </w:r>
      <w:r>
        <w:t>/api/v1/tours</w:t>
      </w:r>
      <w:r>
        <w:rPr>
          <w:rFonts w:hint="default"/>
        </w:rPr>
        <w:t>). Nhận request từ ứng dụng Next.js, gọi sang Service tương ứng, sau đó định dạng lại kết quả (thông qua tầng DTO) và trả về HTTP Response (mã 200, 400, 500...).</w:t>
      </w:r>
    </w:p>
    <w:p w14:paraId="384B4624">
      <w:pPr>
        <w:bidi w:val="0"/>
      </w:pPr>
      <w:r>
        <w:rPr>
          <w:rFonts w:hint="default"/>
        </w:rPr>
        <w:t>Tầng Service: Trái tim của Backend, chứa logic nghiệp vụ.</w:t>
      </w:r>
    </w:p>
    <w:p w14:paraId="1FDB94D1">
      <w:pPr>
        <w:bidi w:val="0"/>
      </w:pPr>
      <w:r>
        <w:rPr>
          <w:rFonts w:hint="default"/>
        </w:rPr>
        <w:t>Logic Đặt tour: Kiểm tra sức chứa, khóa chỗ tạm thời, tính toán giảm giá khi áp dụng mã Voucher.</w:t>
      </w:r>
    </w:p>
    <w:p w14:paraId="2B816172">
      <w:pPr>
        <w:bidi w:val="0"/>
      </w:pPr>
      <w:r>
        <w:rPr>
          <w:rFonts w:hint="default"/>
        </w:rPr>
        <w:t>Tích hợp VNPAY: Tại tầng này, hệ thống sinh ra mã hash checksum xác thực, tạo URL chuyển hướng khách hàng tới cổng thanh toán VNPAY, sau đó lắng nghe (IPN) kết quả giao dịch trả về để cập nhật trạng thái đơn hàng.</w:t>
      </w:r>
    </w:p>
    <w:p w14:paraId="7170F074">
      <w:pPr>
        <w:bidi w:val="0"/>
      </w:pPr>
      <w:r>
        <w:rPr>
          <w:rFonts w:hint="default"/>
        </w:rPr>
        <w:t>Quản lý Media: Gọi API của Cloudinary để upload hình ảnh và lấy URL tĩnh lưu vào Database.</w:t>
      </w:r>
    </w:p>
    <w:p w14:paraId="4532DD4C">
      <w:pPr>
        <w:bidi w:val="0"/>
      </w:pPr>
      <w:r>
        <w:rPr>
          <w:rFonts w:hint="default"/>
        </w:rPr>
        <w:t>Tầng Repository: Lớp giao tiếp trực tiếp với cơ sở dữ liệu, tận dụng sức mạnh của Hibernate để tự động sinh câu lệnh SQL mà không cần hard-code.</w:t>
      </w:r>
    </w:p>
    <w:p w14:paraId="0FDB00F2">
      <w:pPr>
        <w:bidi w:val="0"/>
        <w:rPr>
          <w:rFonts w:hint="default"/>
        </w:rPr>
      </w:pPr>
      <w:r>
        <w:rPr>
          <w:rFonts w:hint="default"/>
        </w:rPr>
        <w:t>Hệ thống Bảo mật (Security Filter Chain): Tất cả request đều đi qua lớp lọc của Spring Security. Mật khẩu được mã hóa một chiều (Bcrypt). Đăng nhập thành công, hệ thống sinh ra chuỗi mã hóa JWT hạn thời gian. Các API yêu cầu quyền quản trị viên (Admin) sẽ trích xuất Role từ JWT để phân quyền.</w:t>
      </w:r>
    </w:p>
    <w:p w14:paraId="62437B56">
      <w:pPr>
        <w:pStyle w:val="3"/>
        <w:bidi w:val="0"/>
        <w:rPr>
          <w:rFonts w:hint="default"/>
        </w:rPr>
      </w:pPr>
      <w:bookmarkStart w:id="169" w:name="_Toc3552"/>
      <w:r>
        <w:rPr>
          <w:rFonts w:hint="default"/>
        </w:rPr>
        <w:t>4.4</w:t>
      </w:r>
      <w:r>
        <w:rPr>
          <w:rFonts w:hint="default"/>
          <w:lang w:val="en-US"/>
        </w:rPr>
        <w:t xml:space="preserve"> XÂY DỰNG FRONTEND (LỚP GIAO DIỆN)</w:t>
      </w:r>
      <w:bookmarkEnd w:id="169"/>
    </w:p>
    <w:p w14:paraId="647FC588">
      <w:pPr>
        <w:bidi w:val="0"/>
        <w:rPr>
          <w:rFonts w:hint="default"/>
        </w:rPr>
      </w:pPr>
      <w:r>
        <w:rPr>
          <w:rFonts w:hint="default"/>
        </w:rPr>
        <w:t>Giao diện người dùng được xây dựng bằng hệ sinh thái Next.js &amp; React, đảm bảo hiệu năng và tối ưu trải nghiệm (UX):</w:t>
      </w:r>
    </w:p>
    <w:p w14:paraId="3E1D42AB">
      <w:pPr>
        <w:bidi w:val="0"/>
      </w:pPr>
      <w:r>
        <w:rPr>
          <w:rFonts w:hint="default"/>
        </w:rPr>
        <w:t>Kiến trúc App Router: Tổ chức thư mục theo đường dẫn chuyên biệt. Tách biệt rõ ràng các trang dành cho Khách hàng (Client Site) và trang quản lý (Admin Dashboard).</w:t>
      </w:r>
    </w:p>
    <w:p w14:paraId="1E7856D5">
      <w:pPr>
        <w:bidi w:val="0"/>
      </w:pPr>
      <w:r>
        <w:rPr>
          <w:rFonts w:hint="default"/>
        </w:rPr>
        <w:t>Hệ thống UI Component: Kế thừa thư viện Shadcn UI cùng Tailwind CSS, hệ thống sở hữu các thành phần giao diện (Nút bấm, Biểu mẫu, Carousel trượt ảnh bằng Swiper/Embla, Biểu đồ thống kê bằng Recharts) sắc nét, tối giản và tự động đáp ứng (Responsive) trên cả điện thoại lẫn máy tính.</w:t>
      </w:r>
    </w:p>
    <w:p w14:paraId="2915EBE5">
      <w:pPr>
        <w:bidi w:val="0"/>
        <w:rPr>
          <w:rFonts w:hint="default"/>
        </w:rPr>
      </w:pPr>
      <w:r>
        <w:rPr>
          <w:rFonts w:hint="default"/>
        </w:rPr>
        <w:t>Giao tiếp API: Thư viện Axios được bọc (wrap) bằng một instance cấu hình sẵn, tự động đính kèm Token JWT vào Header của mỗi request và tự động xử lý khi Token hết hạn để người dùng không bị văng ra ngoài một cách đường đột.</w:t>
      </w:r>
    </w:p>
    <w:p w14:paraId="784C0D5E">
      <w:pPr>
        <w:bidi w:val="0"/>
        <w:rPr>
          <w:rFonts w:hint="default"/>
          <w:lang w:val="en-US"/>
        </w:rPr>
      </w:pPr>
      <w:r>
        <w:rPr>
          <w:rFonts w:hint="default"/>
        </w:rPr>
        <w:t>4.5.</w:t>
      </w:r>
      <w:r>
        <w:rPr>
          <w:rFonts w:hint="default"/>
          <w:lang w:val="en-US"/>
        </w:rPr>
        <w:t xml:space="preserve"> XÂY DỰNG HỆ THỐNG CHATBOT AI ( KIẾN TRÚC RAG)</w:t>
      </w:r>
    </w:p>
    <w:p w14:paraId="60E0D371">
      <w:pPr>
        <w:bidi w:val="0"/>
        <w:rPr>
          <w:rFonts w:hint="default"/>
        </w:rPr>
      </w:pPr>
      <w:r>
        <w:rPr>
          <w:rFonts w:hint="default"/>
        </w:rPr>
        <w:t>Điểm nhấn nổi bật nhất trong việc xây dựng hệ thống là việc tích hợp Chatbot Tư vấn thông minh áp dụng triệt để kiến trúc RAG (Retrieval-Augmented Generation). Quy trình xây dựng gồm 3 bước:</w:t>
      </w:r>
    </w:p>
    <w:p w14:paraId="0E1E88A2">
      <w:pPr>
        <w:pStyle w:val="4"/>
        <w:bidi w:val="0"/>
        <w:rPr>
          <w:rFonts w:hint="default"/>
        </w:rPr>
      </w:pPr>
      <w:bookmarkStart w:id="170" w:name="_Toc4390"/>
      <w:r>
        <w:rPr>
          <w:rFonts w:hint="default"/>
        </w:rPr>
        <w:t>4.5.1 Đồng bộ và Nhúng dữ liệu (Embedding)</w:t>
      </w:r>
      <w:bookmarkEnd w:id="170"/>
    </w:p>
    <w:p w14:paraId="43BEC76A">
      <w:pPr>
        <w:bidi w:val="0"/>
        <w:rPr>
          <w:rFonts w:hint="default"/>
        </w:rPr>
      </w:pPr>
      <w:r>
        <w:rPr>
          <w:rFonts w:hint="default"/>
        </w:rPr>
        <w:t>Mỗi khi Quản trị viên thêm/sửa một Tour du lịch, Backend sẽ tổng hợp toàn bộ thông tin (Tên, điểm đến, giá, lịch trình từng ngày). Đoạn văn bản này được đưa qua Embedding Model của HuggingFace để chuyển thành các Vector đa chiều và đẩy vào Qdrant.</w:t>
      </w:r>
    </w:p>
    <w:p w14:paraId="2F548012">
      <w:pPr>
        <w:pStyle w:val="4"/>
        <w:bidi w:val="0"/>
        <w:rPr>
          <w:rFonts w:hint="default"/>
        </w:rPr>
      </w:pPr>
      <w:bookmarkStart w:id="171" w:name="_Toc8542"/>
      <w:r>
        <w:rPr>
          <w:rFonts w:hint="default"/>
        </w:rPr>
        <w:t>4.5.2 Truy xuất theo lai ghép (Hybrid Search)</w:t>
      </w:r>
      <w:bookmarkEnd w:id="171"/>
    </w:p>
    <w:p w14:paraId="571B1E9F">
      <w:pPr>
        <w:bidi w:val="0"/>
        <w:rPr>
          <w:rFonts w:hint="default"/>
        </w:rPr>
      </w:pPr>
      <w:r>
        <w:rPr>
          <w:rFonts w:hint="default"/>
        </w:rPr>
        <w:t>Khi người dùng nhập câu hỏi vào khung chat:</w:t>
      </w:r>
    </w:p>
    <w:p w14:paraId="6A25A0C1">
      <w:pPr>
        <w:bidi w:val="0"/>
      </w:pPr>
      <w:r>
        <w:rPr>
          <w:rFonts w:hint="default"/>
        </w:rPr>
        <w:t>Câu hỏi được mã hóa thành vector tĩnh.</w:t>
      </w:r>
    </w:p>
    <w:p w14:paraId="48D99371">
      <w:pPr>
        <w:bidi w:val="0"/>
      </w:pPr>
      <w:r>
        <w:rPr>
          <w:rFonts w:hint="default"/>
        </w:rPr>
        <w:t>Hệ thống thực hiện Hybrid Search (Tìm kiếm lai): Kết hợp so khớp từ khóa cơ bản với MySQL (để bắt đúng địa danh ví dụ "Phú Quốc") và đo lường khoảng cách vector trong Qdrant (để lấy ra ngữ cảnh tương đồng).</w:t>
      </w:r>
    </w:p>
    <w:p w14:paraId="7E9468DC">
      <w:pPr>
        <w:bidi w:val="0"/>
      </w:pPr>
      <w:r>
        <w:rPr>
          <w:rFonts w:hint="default"/>
        </w:rPr>
        <w:t>Kết quả trả về là Top 3-5 tour du lịch phù hợp nhất đang tồn tại thực tế trên hệ thống.</w:t>
      </w:r>
    </w:p>
    <w:p w14:paraId="59F35959">
      <w:pPr>
        <w:pStyle w:val="4"/>
        <w:bidi w:val="0"/>
        <w:rPr>
          <w:rFonts w:hint="default"/>
        </w:rPr>
      </w:pPr>
      <w:bookmarkStart w:id="172" w:name="_Toc29773"/>
      <w:r>
        <w:rPr>
          <w:rFonts w:hint="default"/>
        </w:rPr>
        <w:t>4.5.3 Sinh câu trả lời bằng LLaMA 3.3 (Generation)</w:t>
      </w:r>
      <w:bookmarkEnd w:id="172"/>
    </w:p>
    <w:p w14:paraId="0F5B1264">
      <w:pPr>
        <w:bidi w:val="0"/>
      </w:pPr>
      <w:r>
        <w:rPr>
          <w:rFonts w:hint="default"/>
        </w:rPr>
        <w:t>Top các tour lấy được ở bước trên đóng vai trò là "Ngữ cảnh thực tế" (Context).</w:t>
      </w:r>
    </w:p>
    <w:p w14:paraId="327A9BC1">
      <w:pPr>
        <w:bidi w:val="0"/>
      </w:pPr>
      <w:r>
        <w:rPr>
          <w:rFonts w:hint="default"/>
        </w:rPr>
        <w:t>Hệ thống ghép Context cùng câu hỏi của người dùng vào một Prompt (Câu lệnh chỉ thị) được thiết kế kĩ lưỡng: "Bạn là chuyên gia tư vấn du lịch. Dựa vào những thông tin tour sau đây, hãy trả lời câu hỏi của khách...".</w:t>
      </w:r>
    </w:p>
    <w:p w14:paraId="7EF696CF">
      <w:pPr>
        <w:bidi w:val="0"/>
      </w:pPr>
      <w:r>
        <w:rPr>
          <w:rFonts w:hint="default"/>
        </w:rPr>
        <w:t>Prompt này được gửi qua API tốc độ cao của Groq, nơi mô hình LLaMA 3.3 (70B tham số) xử lý và sinh ra văn bản trả lời.</w:t>
      </w:r>
    </w:p>
    <w:p w14:paraId="0FEB22F2">
      <w:pPr>
        <w:bidi w:val="0"/>
      </w:pPr>
      <w:r>
        <w:rPr>
          <w:rFonts w:hint="default"/>
        </w:rPr>
        <w:t>Kết quả: Chatbot đưa ra câu trả lời duyên dáng, chuyên nghiệp tuyệt đối, và trên hết: Không mắc lỗi ảo giác (Hallucination) — AI chỉ được phép nói về các tour mà nguồn dữ liệu của công ty cung cấp.</w:t>
      </w:r>
    </w:p>
    <w:p w14:paraId="6E21429B">
      <w:pPr>
        <w:bidi w:val="0"/>
        <w:ind w:left="0" w:leftChars="0" w:firstLine="0" w:firstLineChars="0"/>
        <w:rPr>
          <w:rFonts w:hint="default"/>
          <w:lang w:val="en-US"/>
        </w:rPr>
      </w:pPr>
    </w:p>
    <w:p w14:paraId="199194BD">
      <w:pPr>
        <w:rPr>
          <w:rFonts w:hint="default"/>
          <w:lang w:val="en-US"/>
        </w:rPr>
      </w:pPr>
      <w:r>
        <w:rPr>
          <w:rFonts w:hint="default"/>
          <w:lang w:val="en-US"/>
        </w:rPr>
        <w:br w:type="page"/>
      </w:r>
    </w:p>
    <w:p w14:paraId="1E6B9D88">
      <w:pPr>
        <w:pStyle w:val="2"/>
        <w:bidi w:val="0"/>
        <w:rPr>
          <w:rFonts w:hint="default"/>
          <w:lang w:val="en-US"/>
        </w:rPr>
      </w:pPr>
      <w:bookmarkStart w:id="173" w:name="_Toc15277"/>
      <w:r>
        <w:rPr>
          <w:rFonts w:hint="default"/>
          <w:lang w:val="en-US"/>
        </w:rPr>
        <w:t xml:space="preserve">CHƯƠNG 5 </w:t>
      </w:r>
      <w:r>
        <w:rPr>
          <w:rFonts w:hint="default"/>
          <w:lang w:val="en-US"/>
        </w:rPr>
        <w:br w:type="textWrapping"/>
      </w:r>
      <w:r>
        <w:rPr>
          <w:rFonts w:hint="default"/>
          <w:lang w:val="en-US"/>
        </w:rPr>
        <w:t>ĐẶC TẢ GIAO DIỆN</w:t>
      </w:r>
      <w:bookmarkEnd w:id="173"/>
    </w:p>
    <w:p w14:paraId="5EAFB3F1">
      <w:pPr>
        <w:pStyle w:val="3"/>
        <w:bidi w:val="0"/>
        <w:rPr>
          <w:rFonts w:hint="default"/>
          <w:lang w:val="en-US"/>
        </w:rPr>
      </w:pPr>
      <w:bookmarkStart w:id="174" w:name="_Toc1074"/>
      <w:r>
        <w:rPr>
          <w:rFonts w:hint="default"/>
          <w:lang w:val="en-US"/>
        </w:rPr>
        <w:t>5.1 GIAO DIỆN TRANG CHỦ</w:t>
      </w:r>
      <w:bookmarkEnd w:id="174"/>
    </w:p>
    <w:p w14:paraId="579AC420">
      <w:pPr>
        <w:bidi w:val="0"/>
        <w:rPr>
          <w:rFonts w:hint="default"/>
          <w:lang w:val="en-US"/>
        </w:rPr>
      </w:pPr>
      <w:r>
        <w:rPr>
          <w:rFonts w:hint="default"/>
          <w:lang w:val="en-US"/>
        </w:rPr>
        <w:t>Giao diện trang chủ:</w:t>
      </w:r>
    </w:p>
    <w:p w14:paraId="26469754">
      <w:pPr>
        <w:bidi w:val="0"/>
        <w:ind w:left="0" w:leftChars="0" w:firstLine="0" w:firstLineChars="0"/>
      </w:pPr>
      <w:r>
        <w:drawing>
          <wp:inline distT="0" distB="0" distL="114300" distR="114300">
            <wp:extent cx="5574665" cy="2626360"/>
            <wp:effectExtent l="0" t="0" r="3175" b="1016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57"/>
                    <a:stretch>
                      <a:fillRect/>
                    </a:stretch>
                  </pic:blipFill>
                  <pic:spPr>
                    <a:xfrm>
                      <a:off x="0" y="0"/>
                      <a:ext cx="5574665" cy="2626360"/>
                    </a:xfrm>
                    <a:prstGeom prst="rect">
                      <a:avLst/>
                    </a:prstGeom>
                    <a:noFill/>
                    <a:ln>
                      <a:noFill/>
                    </a:ln>
                  </pic:spPr>
                </pic:pic>
              </a:graphicData>
            </a:graphic>
          </wp:inline>
        </w:drawing>
      </w:r>
    </w:p>
    <w:p w14:paraId="01901111">
      <w:pPr>
        <w:pStyle w:val="249"/>
        <w:bidi w:val="0"/>
      </w:pPr>
      <w:bookmarkStart w:id="175" w:name="_Toc8392"/>
      <w:r>
        <w:rPr>
          <w:rFonts w:hint="default"/>
          <w:lang w:val="en-US"/>
        </w:rPr>
        <w:t>Hình 5.1.1 Giao diện trang chủ c</w:t>
      </w:r>
      <w:r>
        <w:t xml:space="preserve">inematic </w:t>
      </w:r>
      <w:r>
        <w:rPr>
          <w:rFonts w:hint="default"/>
          <w:lang w:val="en-US"/>
        </w:rPr>
        <w:t>h</w:t>
      </w:r>
      <w:r>
        <w:t>ero</w:t>
      </w:r>
      <w:r>
        <w:rPr>
          <w:rFonts w:hint="default"/>
          <w:lang w:val="en-US"/>
        </w:rPr>
        <w:t>, h</w:t>
      </w:r>
      <w:r>
        <w:t xml:space="preserve">eader </w:t>
      </w:r>
      <w:r>
        <w:rPr>
          <w:rFonts w:hint="default"/>
          <w:lang w:val="en-US"/>
        </w:rPr>
        <w:t>và t</w:t>
      </w:r>
      <w:r>
        <w:t xml:space="preserve">op </w:t>
      </w:r>
      <w:r>
        <w:rPr>
          <w:rFonts w:hint="default"/>
          <w:lang w:val="en-US"/>
        </w:rPr>
        <w:t>b</w:t>
      </w:r>
      <w:r>
        <w:t>ar</w:t>
      </w:r>
      <w:r>
        <w:rPr>
          <w:rFonts w:hint="default"/>
          <w:lang w:val="en-US"/>
        </w:rPr>
        <w:t xml:space="preserve"> </w:t>
      </w:r>
      <w:r>
        <w:t>sang trọng.</w:t>
      </w:r>
      <w:bookmarkEnd w:id="175"/>
    </w:p>
    <w:p w14:paraId="55E7A803">
      <w:pPr>
        <w:bidi w:val="0"/>
      </w:pPr>
      <w:r>
        <w:t>Hệ thống Menu thông minh</w:t>
      </w:r>
      <w:r>
        <w:rPr>
          <w:rFonts w:hint="default"/>
        </w:rPr>
        <w:t>: Cung cấp các đường dẫn trực tiếp đến các trang Tours, Khuyến mãi, Blog du lịch và Liên hệ. Các mục menu có hiệu ứng đổi màu khi di chuột (Hover).</w:t>
      </w:r>
    </w:p>
    <w:p w14:paraId="7516B979">
      <w:pPr>
        <w:bidi w:val="0"/>
      </w:pPr>
      <w:r>
        <w:rPr>
          <w:rFonts w:hint="default"/>
        </w:rPr>
        <w:t>Quản lý điều hướng người dùng (User Navigation):</w:t>
      </w:r>
    </w:p>
    <w:p w14:paraId="5E48D8E5">
      <w:pPr>
        <w:bidi w:val="0"/>
      </w:pPr>
      <w:r>
        <w:rPr>
          <w:rFonts w:hint="default"/>
        </w:rPr>
        <w:t>Nếu chưa đăng nhập: Hiển thị liên kết đăng ký/đăng nhập.</w:t>
      </w:r>
    </w:p>
    <w:p w14:paraId="1C742DF1">
      <w:pPr>
        <w:bidi w:val="0"/>
      </w:pPr>
      <w:r>
        <w:rPr>
          <w:rFonts w:hint="default"/>
        </w:rPr>
        <w:t>Nếu đã đăng nhập: Hiển thị tên/ảnh đại diện người dùng kèm menu chức năng (Hồ sơ, Lịch sử đặt tour, Đăng xuất).</w:t>
      </w:r>
    </w:p>
    <w:p w14:paraId="6814D064">
      <w:pPr>
        <w:bidi w:val="0"/>
      </w:pPr>
      <w:r>
        <w:rPr>
          <w:rFonts w:hint="default"/>
        </w:rPr>
        <w:t>Nhận diện trang hiện tại (Active State): Tự động đánh dấu mục menu nào đang được xem để người dùng không bị lạc khi duyệt web.</w:t>
      </w:r>
    </w:p>
    <w:p w14:paraId="01B91196">
      <w:pPr>
        <w:bidi w:val="0"/>
      </w:pPr>
      <w:r>
        <w:t>Cho phép người dùng nhập từ khóa tìm kiếm (Tên tour, địa điểm).</w:t>
      </w:r>
    </w:p>
    <w:p w14:paraId="7B35D49D">
      <w:pPr>
        <w:bidi w:val="0"/>
      </w:pPr>
      <w:r>
        <w:rPr>
          <w:rFonts w:hint="default"/>
        </w:rPr>
        <w:t>Tích hợp chọn điểm đến và thời gian mong muốn ngay tại màn hình đầu tiên.</w:t>
      </w:r>
    </w:p>
    <w:p w14:paraId="63F9622D">
      <w:pPr>
        <w:bidi w:val="0"/>
      </w:pPr>
      <w:r>
        <w:rPr>
          <w:rFonts w:hint="default"/>
        </w:rPr>
        <w:t>Chuyển hướng thông minh: Khi nhấn "Tìm kiếm", hệ thống sẽ dẫn người dùng đến trang danh sách tour với các bộ lọc đã được áp dụng sẵn.</w:t>
      </w:r>
    </w:p>
    <w:p w14:paraId="2FA46C6D">
      <w:pPr>
        <w:rPr>
          <w:rFonts w:hint="default"/>
          <w:lang w:val="en-US"/>
        </w:rPr>
      </w:pPr>
      <w:r>
        <w:rPr>
          <w:rFonts w:hint="default"/>
          <w:lang w:val="en-US"/>
        </w:rPr>
        <w:br w:type="page"/>
      </w:r>
    </w:p>
    <w:p w14:paraId="5244CA70">
      <w:pPr>
        <w:bidi w:val="0"/>
        <w:rPr>
          <w:rFonts w:hint="default"/>
          <w:lang w:val="en-US"/>
        </w:rPr>
      </w:pPr>
      <w:r>
        <w:rPr>
          <w:rFonts w:hint="default"/>
          <w:lang w:val="en-US"/>
        </w:rPr>
        <w:t>Giao diện flashsale, tour nổi bật, danh mục và tour mới nhất:</w:t>
      </w:r>
    </w:p>
    <w:p w14:paraId="18435B8B">
      <w:pPr>
        <w:ind w:left="0" w:leftChars="0" w:firstLine="0" w:firstLineChars="0"/>
      </w:pPr>
      <w:r>
        <w:drawing>
          <wp:inline distT="0" distB="0" distL="114300" distR="114300">
            <wp:extent cx="5574665" cy="2626360"/>
            <wp:effectExtent l="0" t="0" r="3175" b="1016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58"/>
                    <a:stretch>
                      <a:fillRect/>
                    </a:stretch>
                  </pic:blipFill>
                  <pic:spPr>
                    <a:xfrm>
                      <a:off x="0" y="0"/>
                      <a:ext cx="5574665" cy="2626360"/>
                    </a:xfrm>
                    <a:prstGeom prst="rect">
                      <a:avLst/>
                    </a:prstGeom>
                    <a:noFill/>
                    <a:ln>
                      <a:noFill/>
                    </a:ln>
                  </pic:spPr>
                </pic:pic>
              </a:graphicData>
            </a:graphic>
          </wp:inline>
        </w:drawing>
      </w:r>
    </w:p>
    <w:p w14:paraId="521FDCC9">
      <w:pPr>
        <w:pStyle w:val="249"/>
        <w:bidi w:val="0"/>
        <w:rPr>
          <w:rFonts w:hint="default"/>
          <w:lang w:val="en-US"/>
        </w:rPr>
      </w:pPr>
      <w:bookmarkStart w:id="176" w:name="_Toc5090"/>
      <w:r>
        <w:rPr>
          <w:rFonts w:hint="default"/>
          <w:lang w:val="en-US"/>
        </w:rPr>
        <w:t>Hình 5.1.2 Giao diện trang chủ flashsale.</w:t>
      </w:r>
      <w:bookmarkEnd w:id="176"/>
    </w:p>
    <w:p w14:paraId="1844EC66">
      <w:pPr>
        <w:bidi w:val="0"/>
      </w:pPr>
      <w:r>
        <w:t>Đếm ngược thời gian thực</w:t>
      </w:r>
      <w:r>
        <w:rPr>
          <w:rFonts w:hint="default"/>
        </w:rPr>
        <w:t>: Tự động tính toán thời gian còn lại đến thời điểm kết thúc chương trình. Khi hết giờ, hệ thống sẽ tự động hiển thị thông báo "Chương trình đã kết thúc".</w:t>
      </w:r>
    </w:p>
    <w:p w14:paraId="32BB38C1">
      <w:pPr>
        <w:bidi w:val="0"/>
      </w:pPr>
      <w:r>
        <w:rPr>
          <w:rFonts w:hint="default"/>
        </w:rPr>
        <w:t>Thanh trạng thái chỗ trống (Phần trăm lượt đặt): Một thanh tiến trình (Progress Bar) màu đỏ hiển thị mức độ "Khan hiếm" của tour (Ví dụ: "Chỉ còn 08 chỗ").</w:t>
      </w:r>
    </w:p>
    <w:p w14:paraId="0DFAA40C">
      <w:pPr>
        <w:bidi w:val="0"/>
        <w:rPr>
          <w:rFonts w:hint="default"/>
          <w:lang w:val="en-US"/>
        </w:rPr>
      </w:pPr>
      <w:r>
        <w:rPr>
          <w:rFonts w:hint="default"/>
        </w:rPr>
        <w:t>Hiệu ứng tâm lý người dùng: Hiển thị dòng chữ "Đang có rất nhiều người xem tour này" kèm biểu tượng ngọn lửa để kích thích nhu cầu đặt ngay của khách hàng.</w:t>
      </w:r>
    </w:p>
    <w:p w14:paraId="6B2856E5">
      <w:pPr>
        <w:ind w:left="0" w:leftChars="0" w:firstLine="0" w:firstLineChars="0"/>
      </w:pPr>
      <w:r>
        <w:drawing>
          <wp:inline distT="0" distB="0" distL="114300" distR="114300">
            <wp:extent cx="5574665" cy="2632075"/>
            <wp:effectExtent l="0" t="0" r="3175" b="4445"/>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59"/>
                    <a:stretch>
                      <a:fillRect/>
                    </a:stretch>
                  </pic:blipFill>
                  <pic:spPr>
                    <a:xfrm>
                      <a:off x="0" y="0"/>
                      <a:ext cx="5574665" cy="2632075"/>
                    </a:xfrm>
                    <a:prstGeom prst="rect">
                      <a:avLst/>
                    </a:prstGeom>
                    <a:noFill/>
                    <a:ln>
                      <a:noFill/>
                    </a:ln>
                  </pic:spPr>
                </pic:pic>
              </a:graphicData>
            </a:graphic>
          </wp:inline>
        </w:drawing>
      </w:r>
    </w:p>
    <w:p w14:paraId="0E436A84">
      <w:pPr>
        <w:pStyle w:val="249"/>
        <w:bidi w:val="0"/>
        <w:rPr>
          <w:rFonts w:hint="default"/>
          <w:lang w:val="en-US"/>
        </w:rPr>
      </w:pPr>
      <w:bookmarkStart w:id="177" w:name="_Toc15989"/>
      <w:r>
        <w:rPr>
          <w:rFonts w:hint="default"/>
          <w:lang w:val="en-US"/>
        </w:rPr>
        <w:t>Hình 5.1.3 Giao diện trang chủ tour nổi bật.</w:t>
      </w:r>
      <w:bookmarkEnd w:id="177"/>
    </w:p>
    <w:p w14:paraId="72B2AA98">
      <w:pPr>
        <w:bidi w:val="0"/>
      </w:pPr>
      <w:r>
        <w:t>Cơ chế đánh giá (Star Rating)</w:t>
      </w:r>
      <w:r>
        <w:rPr>
          <w:rFonts w:hint="default"/>
        </w:rPr>
        <w:t>: Hiển thị điểm trung bình và tổng số lượt nhận xét. Nếu tour chưa có đánh giá sẽ hiển thị "Chưa có đánh giá".</w:t>
      </w:r>
    </w:p>
    <w:p w14:paraId="0833DDC9">
      <w:pPr>
        <w:bidi w:val="0"/>
      </w:pPr>
      <w:r>
        <w:rPr>
          <w:rFonts w:hint="default"/>
        </w:rPr>
        <w:t>Tương tác yêu thích (Wishlist): Cho phép khách hàng lưu lại các tour quan tâm. Hệ thống yêu cầu đăng nhập và có thông báo (Toast message) xác nhận khi thêm/xóa thành công.</w:t>
      </w:r>
    </w:p>
    <w:p w14:paraId="22809F45">
      <w:pPr>
        <w:bidi w:val="0"/>
      </w:pPr>
      <w:r>
        <w:rPr>
          <w:rFonts w:hint="default"/>
        </w:rPr>
        <w:t>Thông tin trực quan: Biểu tượng Pin vị trí giúp khách hàng biết ngay điểm đến, biểu tượng Đồng hồ hiển thị thời gian tour (Ví dụ: 3 ngày 2 đêm).</w:t>
      </w:r>
    </w:p>
    <w:p w14:paraId="2CB57C4B">
      <w:pPr>
        <w:bidi w:val="0"/>
        <w:rPr>
          <w:rFonts w:hint="default"/>
          <w:lang w:val="en-US"/>
        </w:rPr>
      </w:pPr>
      <w:r>
        <w:rPr>
          <w:rFonts w:hint="default"/>
        </w:rPr>
        <w:t>Giá bán động: Tự động định dạng tiền tệ (VNĐ) và hiển thị giá thấp nhất của tour để thu hút người dùng nhấn vào xem chi tiết.</w:t>
      </w:r>
    </w:p>
    <w:p w14:paraId="60C6F330">
      <w:pPr>
        <w:ind w:left="0" w:leftChars="0" w:firstLine="0" w:firstLineChars="0"/>
      </w:pPr>
      <w:r>
        <w:drawing>
          <wp:inline distT="0" distB="0" distL="114300" distR="114300">
            <wp:extent cx="5574665" cy="2623185"/>
            <wp:effectExtent l="0" t="0" r="3175" b="13335"/>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60"/>
                    <a:stretch>
                      <a:fillRect/>
                    </a:stretch>
                  </pic:blipFill>
                  <pic:spPr>
                    <a:xfrm>
                      <a:off x="0" y="0"/>
                      <a:ext cx="5574665" cy="2623185"/>
                    </a:xfrm>
                    <a:prstGeom prst="rect">
                      <a:avLst/>
                    </a:prstGeom>
                    <a:noFill/>
                    <a:ln>
                      <a:noFill/>
                    </a:ln>
                  </pic:spPr>
                </pic:pic>
              </a:graphicData>
            </a:graphic>
          </wp:inline>
        </w:drawing>
      </w:r>
    </w:p>
    <w:p w14:paraId="1653C6B2">
      <w:pPr>
        <w:pStyle w:val="249"/>
        <w:bidi w:val="0"/>
        <w:rPr>
          <w:rFonts w:hint="default"/>
          <w:lang w:val="en-US"/>
        </w:rPr>
      </w:pPr>
      <w:bookmarkStart w:id="178" w:name="_Toc9795"/>
      <w:r>
        <w:rPr>
          <w:rFonts w:hint="default"/>
          <w:lang w:val="en-US"/>
        </w:rPr>
        <w:t>Hình 5.1.4 Giao diện trang chủ khám phá theo danh mục.</w:t>
      </w:r>
      <w:bookmarkEnd w:id="178"/>
    </w:p>
    <w:p w14:paraId="4FD610CF">
      <w:pPr>
        <w:bidi w:val="0"/>
      </w:pPr>
      <w:r>
        <w:t>Phân loại trải nghiệm</w:t>
      </w:r>
      <w:r>
        <w:rPr>
          <w:rFonts w:hint="default"/>
        </w:rPr>
        <w:t>: Chia tour thành các nhóm như: Văn hóa, Biển đảo, Sinh thái, Nghỉ dưỡng, Mạo hiểm...</w:t>
      </w:r>
    </w:p>
    <w:p w14:paraId="615A5F17">
      <w:pPr>
        <w:bidi w:val="0"/>
      </w:pPr>
      <w:r>
        <w:rPr>
          <w:rFonts w:hint="default"/>
        </w:rPr>
        <w:t>Liên kết lọc thông minh: Khi người dùng nhấn vào một danh mục, hệ thống sẽ chuyển hướng đến trang danh sách tour và tự động áp dụng bộ lọc theo danh mục đó.</w:t>
      </w:r>
    </w:p>
    <w:p w14:paraId="6DB34C42">
      <w:pPr>
        <w:bidi w:val="0"/>
        <w:rPr>
          <w:rFonts w:hint="default"/>
          <w:lang w:val="en-US"/>
        </w:rPr>
      </w:pPr>
      <w:r>
        <w:rPr>
          <w:rFonts w:hint="default"/>
        </w:rPr>
        <w:t>Hiệu ứng tương tác: Khi di chuột, ảnh nền sẽ phóng to nhẹ (Zoom-in) và một thanh gạch chân màu hổ phách sẽ mở rộng ra dưới tên danh mục.</w:t>
      </w:r>
    </w:p>
    <w:p w14:paraId="6DACC5E0">
      <w:pPr>
        <w:ind w:left="0" w:leftChars="0" w:firstLine="0" w:firstLineChars="0"/>
      </w:pPr>
      <w:r>
        <w:drawing>
          <wp:inline distT="0" distB="0" distL="114300" distR="114300">
            <wp:extent cx="5578475" cy="2646680"/>
            <wp:effectExtent l="0" t="0" r="14605" b="508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61"/>
                    <a:stretch>
                      <a:fillRect/>
                    </a:stretch>
                  </pic:blipFill>
                  <pic:spPr>
                    <a:xfrm>
                      <a:off x="0" y="0"/>
                      <a:ext cx="5578475" cy="2646680"/>
                    </a:xfrm>
                    <a:prstGeom prst="rect">
                      <a:avLst/>
                    </a:prstGeom>
                    <a:noFill/>
                    <a:ln>
                      <a:noFill/>
                    </a:ln>
                  </pic:spPr>
                </pic:pic>
              </a:graphicData>
            </a:graphic>
          </wp:inline>
        </w:drawing>
      </w:r>
    </w:p>
    <w:p w14:paraId="1B8DF5CD">
      <w:pPr>
        <w:pStyle w:val="249"/>
        <w:bidi w:val="0"/>
        <w:rPr>
          <w:rFonts w:hint="default"/>
          <w:lang w:val="en-US"/>
        </w:rPr>
      </w:pPr>
      <w:bookmarkStart w:id="179" w:name="_Toc7862"/>
      <w:r>
        <w:rPr>
          <w:rFonts w:hint="default"/>
          <w:lang w:val="en-US"/>
        </w:rPr>
        <w:t>Hình 5.1.5 Giao diện trang chủ tour mới nhất.</w:t>
      </w:r>
      <w:bookmarkEnd w:id="179"/>
    </w:p>
    <w:p w14:paraId="004F9D4D">
      <w:pPr>
        <w:bidi w:val="0"/>
      </w:pPr>
      <w:r>
        <w:t>Cơ chế đánh giá (Star Rating)</w:t>
      </w:r>
      <w:r>
        <w:rPr>
          <w:rFonts w:hint="default"/>
        </w:rPr>
        <w:t>: Hiển thị điểm trung bình và tổng số lượt nhận xét. Nếu tour chưa có đánh giá sẽ hiển thị "Chưa có đánh giá".</w:t>
      </w:r>
    </w:p>
    <w:p w14:paraId="051AFCEC">
      <w:pPr>
        <w:bidi w:val="0"/>
      </w:pPr>
      <w:r>
        <w:rPr>
          <w:rFonts w:hint="default"/>
        </w:rPr>
        <w:t>Tương tác yêu thích (Wishlist): Cho phép khách hàng lưu lại các tour quan tâm. Hệ thống yêu cầu đăng nhập và có thông báo (Toast message) xác nhận khi thêm/xóa thành công.</w:t>
      </w:r>
    </w:p>
    <w:p w14:paraId="1B79D56E">
      <w:pPr>
        <w:bidi w:val="0"/>
      </w:pPr>
      <w:r>
        <w:rPr>
          <w:rFonts w:hint="default"/>
        </w:rPr>
        <w:t>Thông tin trực quan: Biểu tượng Pin vị trí giúp khách hàng biết ngay điểm đến, biểu tượng Đồng hồ hiển thị thời gian tour (Ví dụ: 3 ngày 2 đêm).</w:t>
      </w:r>
    </w:p>
    <w:p w14:paraId="0765FA97">
      <w:pPr>
        <w:bidi w:val="0"/>
        <w:rPr>
          <w:rFonts w:hint="default"/>
          <w:lang w:val="en-US"/>
        </w:rPr>
      </w:pPr>
      <w:r>
        <w:rPr>
          <w:rFonts w:hint="default"/>
        </w:rPr>
        <w:t>Giá bán động: Tự động định dạng tiền tệ (VNĐ) và hiển thị giá thấp nhất của tour để thu hút người dùng nhấn vào xem chi tiết.</w:t>
      </w:r>
    </w:p>
    <w:p w14:paraId="048D40FF">
      <w:pPr>
        <w:bidi w:val="0"/>
        <w:rPr>
          <w:rFonts w:hint="default"/>
          <w:lang w:val="en-US"/>
        </w:rPr>
      </w:pPr>
      <w:r>
        <w:rPr>
          <w:rFonts w:hint="default"/>
          <w:lang w:val="en-US"/>
        </w:rPr>
        <w:t>Giao diện c</w:t>
      </w:r>
      <w:r>
        <w:t xml:space="preserve">ác khối niềm tin </w:t>
      </w:r>
      <w:r>
        <w:rPr>
          <w:rFonts w:hint="default"/>
          <w:lang w:val="en-US"/>
        </w:rPr>
        <w:t>và footer:</w:t>
      </w:r>
    </w:p>
    <w:p w14:paraId="2CED5DF4">
      <w:pPr>
        <w:ind w:left="0" w:leftChars="0" w:firstLine="0" w:firstLineChars="0"/>
      </w:pPr>
      <w:r>
        <w:drawing>
          <wp:inline distT="0" distB="0" distL="114300" distR="114300">
            <wp:extent cx="5574665" cy="2617470"/>
            <wp:effectExtent l="0" t="0" r="3175" b="3810"/>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7"/>
                    <pic:cNvPicPr>
                      <a:picLocks noChangeAspect="1"/>
                    </pic:cNvPicPr>
                  </pic:nvPicPr>
                  <pic:blipFill>
                    <a:blip r:embed="rId62"/>
                    <a:stretch>
                      <a:fillRect/>
                    </a:stretch>
                  </pic:blipFill>
                  <pic:spPr>
                    <a:xfrm>
                      <a:off x="0" y="0"/>
                      <a:ext cx="5574665" cy="2617470"/>
                    </a:xfrm>
                    <a:prstGeom prst="rect">
                      <a:avLst/>
                    </a:prstGeom>
                    <a:noFill/>
                    <a:ln>
                      <a:noFill/>
                    </a:ln>
                  </pic:spPr>
                </pic:pic>
              </a:graphicData>
            </a:graphic>
          </wp:inline>
        </w:drawing>
      </w:r>
    </w:p>
    <w:p w14:paraId="0A4B22DE">
      <w:pPr>
        <w:pStyle w:val="249"/>
        <w:bidi w:val="0"/>
        <w:rPr>
          <w:rFonts w:hint="default"/>
          <w:lang w:val="en-US"/>
        </w:rPr>
      </w:pPr>
      <w:bookmarkStart w:id="180" w:name="_Toc12923"/>
      <w:r>
        <w:rPr>
          <w:rFonts w:hint="default"/>
          <w:lang w:val="en-US"/>
        </w:rPr>
        <w:t>Hình 5.1.6 Giao diện trang chủ vì sao chọn việt tour.</w:t>
      </w:r>
      <w:bookmarkEnd w:id="180"/>
    </w:p>
    <w:p w14:paraId="44A2A956">
      <w:pPr>
        <w:bidi w:val="0"/>
        <w:rPr>
          <w:rFonts w:hint="default"/>
          <w:lang w:val="en-US"/>
        </w:rPr>
      </w:pPr>
      <w:r>
        <w:t>Khẳng định uy tín</w:t>
      </w:r>
      <w:r>
        <w:rPr>
          <w:rFonts w:hint="default"/>
        </w:rPr>
        <w:t>: Giới thiệu 4 giá trị cốt lõi của thương hiệu:</w:t>
      </w:r>
      <w:r>
        <w:rPr>
          <w:rFonts w:hint="default"/>
          <w:lang w:val="en-US"/>
        </w:rPr>
        <w:t xml:space="preserve"> </w:t>
      </w:r>
      <w:r>
        <w:rPr>
          <w:rFonts w:hint="default"/>
        </w:rPr>
        <w:t>An toàn tuyệt đối</w:t>
      </w:r>
      <w:r>
        <w:rPr>
          <w:rFonts w:hint="default"/>
          <w:lang w:val="en-US"/>
        </w:rPr>
        <w:t xml:space="preserve">. </w:t>
      </w:r>
      <w:r>
        <w:rPr>
          <w:rFonts w:hint="default"/>
        </w:rPr>
        <w:t>Cam kết về bảo hiểm và an ninh hành trình</w:t>
      </w:r>
      <w:r>
        <w:rPr>
          <w:rFonts w:hint="default"/>
          <w:lang w:val="en-US"/>
        </w:rPr>
        <w:t xml:space="preserve">. </w:t>
      </w:r>
      <w:r>
        <w:rPr>
          <w:rFonts w:hint="default"/>
        </w:rPr>
        <w:t>Dịch vụ cao cấp: Cam kết về đội ngũ nhân sự chuyên nghiệp.</w:t>
      </w:r>
      <w:r>
        <w:rPr>
          <w:rFonts w:hint="default"/>
          <w:lang w:val="en-US"/>
        </w:rPr>
        <w:t xml:space="preserve"> </w:t>
      </w:r>
      <w:r>
        <w:rPr>
          <w:rFonts w:hint="default"/>
        </w:rPr>
        <w:t>Giá cả tối ưu: Cam kết về tính cạnh tranh của giá tour.</w:t>
      </w:r>
      <w:r>
        <w:rPr>
          <w:rFonts w:hint="default"/>
          <w:lang w:val="en-US"/>
        </w:rPr>
        <w:t xml:space="preserve"> </w:t>
      </w:r>
      <w:r>
        <w:rPr>
          <w:rFonts w:hint="default"/>
        </w:rPr>
        <w:t>Hỗ trợ tận tâm: Cam kết dịch vụ khách hàng 24/7.</w:t>
      </w:r>
      <w:r>
        <w:rPr>
          <w:rFonts w:hint="default"/>
          <w:lang w:val="en-US"/>
        </w:rPr>
        <w:t xml:space="preserve"> </w:t>
      </w:r>
      <w:r>
        <w:rPr>
          <w:rFonts w:hint="default"/>
        </w:rPr>
        <w:t>Trình bày thông tin trực quan: Giúp khách hàng nắm bắt nhanh các ưu điểm của công ty chỉ trong vài giây lướt trang.</w:t>
      </w:r>
    </w:p>
    <w:p w14:paraId="313AA308">
      <w:pPr>
        <w:ind w:left="0" w:leftChars="0" w:firstLine="0" w:firstLineChars="0"/>
      </w:pPr>
      <w:r>
        <w:drawing>
          <wp:inline distT="0" distB="0" distL="114300" distR="114300">
            <wp:extent cx="5568950" cy="2623185"/>
            <wp:effectExtent l="0" t="0" r="8890" b="13335"/>
            <wp:docPr id="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8"/>
                    <pic:cNvPicPr>
                      <a:picLocks noChangeAspect="1"/>
                    </pic:cNvPicPr>
                  </pic:nvPicPr>
                  <pic:blipFill>
                    <a:blip r:embed="rId63"/>
                    <a:stretch>
                      <a:fillRect/>
                    </a:stretch>
                  </pic:blipFill>
                  <pic:spPr>
                    <a:xfrm>
                      <a:off x="0" y="0"/>
                      <a:ext cx="5568950" cy="2623185"/>
                    </a:xfrm>
                    <a:prstGeom prst="rect">
                      <a:avLst/>
                    </a:prstGeom>
                    <a:noFill/>
                    <a:ln>
                      <a:noFill/>
                    </a:ln>
                  </pic:spPr>
                </pic:pic>
              </a:graphicData>
            </a:graphic>
          </wp:inline>
        </w:drawing>
      </w:r>
    </w:p>
    <w:p w14:paraId="5B85774C">
      <w:pPr>
        <w:pStyle w:val="249"/>
        <w:bidi w:val="0"/>
        <w:rPr>
          <w:rFonts w:hint="default"/>
          <w:lang w:val="en-US"/>
        </w:rPr>
      </w:pPr>
      <w:bookmarkStart w:id="181" w:name="_Toc6594"/>
      <w:r>
        <w:rPr>
          <w:rFonts w:hint="default"/>
          <w:lang w:val="en-US"/>
        </w:rPr>
        <w:t>Hình 5.1.7 Giao diện trang chủ đánh giá của khách hàng.</w:t>
      </w:r>
      <w:bookmarkEnd w:id="181"/>
    </w:p>
    <w:p w14:paraId="31215E3B">
      <w:pPr>
        <w:bidi w:val="0"/>
      </w:pPr>
      <w:r>
        <w:t>Lọc nội dung chất lượng</w:t>
      </w:r>
      <w:r>
        <w:rPr>
          <w:rFonts w:hint="default"/>
        </w:rPr>
        <w:t>: Hệ thống được lập trình để chỉ hiển thị các đánh giá xuất sắc (từ 4 đến 5 sao) trên trang chủ nhằm xây dựng hình ảnh thương hiệu tích cực.</w:t>
      </w:r>
    </w:p>
    <w:p w14:paraId="53492961">
      <w:pPr>
        <w:bidi w:val="0"/>
      </w:pPr>
      <w:r>
        <w:rPr>
          <w:rFonts w:hint="default"/>
        </w:rPr>
        <w:t>Hiển thị ngữ cảnh: Mỗi đánh giá được gắn kèm với tên tour cụ thể (ví dụ: "Tour Hà Nội - Hạ Long"), giúp khách hàng khác có tham chiếu thực tế về chất lượng của từng hành trình.</w:t>
      </w:r>
    </w:p>
    <w:p w14:paraId="7D4C5C51">
      <w:pPr>
        <w:bidi w:val="0"/>
        <w:rPr>
          <w:rFonts w:hint="default"/>
          <w:lang w:val="en-US"/>
        </w:rPr>
      </w:pPr>
      <w:r>
        <w:rPr>
          <w:rFonts w:hint="default"/>
        </w:rPr>
        <w:t>Liên kết điều hướng: Khách hàng có thể nhấn trực tiếp vào thẻ đánh giá để xem lại chi tiết tour mà người đó đã tham gia.</w:t>
      </w:r>
    </w:p>
    <w:p w14:paraId="5988EF3F">
      <w:pPr>
        <w:ind w:left="0" w:leftChars="0" w:firstLine="0" w:firstLineChars="0"/>
      </w:pPr>
      <w:r>
        <w:drawing>
          <wp:inline distT="0" distB="0" distL="114300" distR="114300">
            <wp:extent cx="5574665" cy="2649220"/>
            <wp:effectExtent l="0" t="0" r="3175" b="2540"/>
            <wp:docPr id="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9"/>
                    <pic:cNvPicPr>
                      <a:picLocks noChangeAspect="1"/>
                    </pic:cNvPicPr>
                  </pic:nvPicPr>
                  <pic:blipFill>
                    <a:blip r:embed="rId64"/>
                    <a:stretch>
                      <a:fillRect/>
                    </a:stretch>
                  </pic:blipFill>
                  <pic:spPr>
                    <a:xfrm>
                      <a:off x="0" y="0"/>
                      <a:ext cx="5574665" cy="2649220"/>
                    </a:xfrm>
                    <a:prstGeom prst="rect">
                      <a:avLst/>
                    </a:prstGeom>
                    <a:noFill/>
                    <a:ln>
                      <a:noFill/>
                    </a:ln>
                  </pic:spPr>
                </pic:pic>
              </a:graphicData>
            </a:graphic>
          </wp:inline>
        </w:drawing>
      </w:r>
    </w:p>
    <w:p w14:paraId="09D6A17E">
      <w:pPr>
        <w:pStyle w:val="249"/>
        <w:bidi w:val="0"/>
        <w:rPr>
          <w:rFonts w:hint="default"/>
          <w:lang w:val="en-US"/>
        </w:rPr>
      </w:pPr>
      <w:bookmarkStart w:id="182" w:name="_Toc28248"/>
      <w:r>
        <w:rPr>
          <w:rFonts w:hint="default"/>
          <w:lang w:val="en-US"/>
        </w:rPr>
        <w:t>Hình 5.1.8 Giao diện trang chủ blog du lịch.</w:t>
      </w:r>
      <w:bookmarkEnd w:id="182"/>
    </w:p>
    <w:p w14:paraId="4DF744B6">
      <w:pPr>
        <w:bidi w:val="0"/>
      </w:pPr>
      <w:r>
        <w:t>Hệ thống tự động truy vấn và hiển thị 3 bài viết có ngày tạo gần nhất từ cơ sở dữ liệu bài viết (Blog database).</w:t>
      </w:r>
    </w:p>
    <w:p w14:paraId="438E96A1">
      <w:pPr>
        <w:bidi w:val="0"/>
        <w:rPr>
          <w:rFonts w:hint="default"/>
          <w:lang w:val="en-US"/>
        </w:rPr>
      </w:pPr>
      <w:r>
        <w:rPr>
          <w:rFonts w:hint="default"/>
        </w:rPr>
        <w:t>Đảm bảo khách hàng luôn thấy được những nội dung mới nhất ngay khi truy cập trang chủ.</w:t>
      </w:r>
    </w:p>
    <w:p w14:paraId="52C0B8DB">
      <w:pPr>
        <w:ind w:left="0" w:leftChars="0" w:firstLine="0" w:firstLineChars="0"/>
      </w:pPr>
      <w:r>
        <w:drawing>
          <wp:inline distT="0" distB="0" distL="114300" distR="114300">
            <wp:extent cx="5574665" cy="2573655"/>
            <wp:effectExtent l="0" t="0" r="3175" b="1905"/>
            <wp:docPr id="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0"/>
                    <pic:cNvPicPr>
                      <a:picLocks noChangeAspect="1"/>
                    </pic:cNvPicPr>
                  </pic:nvPicPr>
                  <pic:blipFill>
                    <a:blip r:embed="rId65"/>
                    <a:stretch>
                      <a:fillRect/>
                    </a:stretch>
                  </pic:blipFill>
                  <pic:spPr>
                    <a:xfrm>
                      <a:off x="0" y="0"/>
                      <a:ext cx="5574665" cy="2573655"/>
                    </a:xfrm>
                    <a:prstGeom prst="rect">
                      <a:avLst/>
                    </a:prstGeom>
                    <a:noFill/>
                    <a:ln>
                      <a:noFill/>
                    </a:ln>
                  </pic:spPr>
                </pic:pic>
              </a:graphicData>
            </a:graphic>
          </wp:inline>
        </w:drawing>
      </w:r>
    </w:p>
    <w:p w14:paraId="138C35AE">
      <w:pPr>
        <w:pStyle w:val="249"/>
        <w:bidi w:val="0"/>
        <w:rPr>
          <w:rFonts w:hint="default"/>
          <w:lang w:val="en-US"/>
        </w:rPr>
      </w:pPr>
      <w:bookmarkStart w:id="183" w:name="_Toc15042"/>
      <w:r>
        <w:rPr>
          <w:rFonts w:hint="default"/>
          <w:lang w:val="en-US"/>
        </w:rPr>
        <w:t>Hình 5.1.9 Giao diện trang chủ footer.</w:t>
      </w:r>
      <w:bookmarkEnd w:id="183"/>
    </w:p>
    <w:p w14:paraId="778B86BF">
      <w:pPr>
        <w:numPr>
          <w:ilvl w:val="0"/>
          <w:numId w:val="0"/>
        </w:numPr>
        <w:bidi w:val="0"/>
        <w:ind w:left="360" w:leftChars="0"/>
      </w:pPr>
      <w:r>
        <w:t>Thông tin liên hệ &amp; Thương hiệu</w:t>
      </w:r>
      <w:r>
        <w:rPr>
          <w:rFonts w:hint="default"/>
        </w:rPr>
        <w:t>: Hiển thị logo VietTour, địa chỉ văn phòng, số điện thoại Hotline và Email chính thức của công ty.</w:t>
      </w:r>
    </w:p>
    <w:p w14:paraId="01E3F673">
      <w:pPr>
        <w:numPr>
          <w:ilvl w:val="0"/>
          <w:numId w:val="0"/>
        </w:numPr>
        <w:bidi w:val="0"/>
        <w:ind w:left="360" w:leftChars="0"/>
      </w:pPr>
      <w:r>
        <w:rPr>
          <w:rFonts w:hint="default"/>
        </w:rPr>
        <w:t>Danh mục khám phá động: Tự động lấy danh sách các loại hình du lịch (Biển đảo, Sinh thái, Văn hóa...) từ cơ sở dữ liệu để khách hàng truy cập nhanh.</w:t>
      </w:r>
    </w:p>
    <w:p w14:paraId="6D32396C">
      <w:pPr>
        <w:numPr>
          <w:ilvl w:val="0"/>
          <w:numId w:val="0"/>
        </w:numPr>
        <w:bidi w:val="0"/>
        <w:ind w:left="360" w:leftChars="0"/>
      </w:pPr>
      <w:r>
        <w:rPr>
          <w:rFonts w:hint="default"/>
        </w:rPr>
        <w:t>Hỗ trợ khách hàng &amp; Pháp lý: Cung cấp các đường liên kết quan trọng về: Cách đặt tour, Chính sách thanh toán, Chính sách hủy tour và Bảo mật thông tin.</w:t>
      </w:r>
    </w:p>
    <w:p w14:paraId="28F07118">
      <w:pPr>
        <w:numPr>
          <w:ilvl w:val="0"/>
          <w:numId w:val="0"/>
        </w:numPr>
        <w:bidi w:val="0"/>
        <w:ind w:left="360" w:leftChars="0"/>
      </w:pPr>
      <w:r>
        <w:rPr>
          <w:rFonts w:hint="default"/>
        </w:rPr>
        <w:t>Mạng lưới đối tác: Giới thiệu hệ thống liên kết rộng rãi bao gồm đại lý hàng không, chuỗi khách sạn và công ty vận chuyển.</w:t>
      </w:r>
    </w:p>
    <w:p w14:paraId="49BF673B">
      <w:pPr>
        <w:pStyle w:val="3"/>
        <w:bidi w:val="0"/>
        <w:rPr>
          <w:rFonts w:hint="default"/>
          <w:lang w:val="en-US"/>
        </w:rPr>
      </w:pPr>
      <w:bookmarkStart w:id="184" w:name="_Toc28962"/>
      <w:r>
        <w:rPr>
          <w:rFonts w:hint="default"/>
          <w:lang w:val="en-US"/>
        </w:rPr>
        <w:t>5.2 GIAO DIỆN KHÁCH HÀNG</w:t>
      </w:r>
      <w:bookmarkEnd w:id="184"/>
    </w:p>
    <w:p w14:paraId="55DCCBB0">
      <w:pPr>
        <w:bidi w:val="0"/>
        <w:rPr>
          <w:rFonts w:hint="default"/>
          <w:lang w:val="en-US"/>
        </w:rPr>
      </w:pPr>
      <w:r>
        <w:rPr>
          <w:rFonts w:hint="default"/>
          <w:lang w:val="en-US"/>
        </w:rPr>
        <w:t>Giao diện các trang tour, tìm kiếm, đặt tour và thanh toán:</w:t>
      </w:r>
    </w:p>
    <w:p w14:paraId="058841BC">
      <w:pPr>
        <w:ind w:left="0" w:leftChars="0" w:firstLine="0" w:firstLineChars="0"/>
        <w:rPr>
          <w:rFonts w:hint="default"/>
          <w:lang w:val="en-US"/>
        </w:rPr>
      </w:pPr>
      <w:r>
        <w:rPr>
          <w:rFonts w:hint="default"/>
          <w:lang w:val="en-US"/>
        </w:rPr>
        <w:drawing>
          <wp:inline distT="0" distB="0" distL="114300" distR="114300">
            <wp:extent cx="5574665" cy="2655570"/>
            <wp:effectExtent l="0" t="0" r="3175" b="11430"/>
            <wp:docPr id="65" name="Picture 65" descr="Screenshot 2026-03-15 16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Screenshot 2026-03-15 161049"/>
                    <pic:cNvPicPr>
                      <a:picLocks noChangeAspect="1"/>
                    </pic:cNvPicPr>
                  </pic:nvPicPr>
                  <pic:blipFill>
                    <a:blip r:embed="rId66"/>
                    <a:stretch>
                      <a:fillRect/>
                    </a:stretch>
                  </pic:blipFill>
                  <pic:spPr>
                    <a:xfrm>
                      <a:off x="0" y="0"/>
                      <a:ext cx="5574665" cy="2655570"/>
                    </a:xfrm>
                    <a:prstGeom prst="rect">
                      <a:avLst/>
                    </a:prstGeom>
                  </pic:spPr>
                </pic:pic>
              </a:graphicData>
            </a:graphic>
          </wp:inline>
        </w:drawing>
      </w:r>
    </w:p>
    <w:p w14:paraId="1562A549">
      <w:pPr>
        <w:pStyle w:val="249"/>
        <w:bidi w:val="0"/>
        <w:rPr>
          <w:rFonts w:hint="default"/>
          <w:lang w:val="en-US"/>
        </w:rPr>
      </w:pPr>
      <w:bookmarkStart w:id="185" w:name="_Toc31405"/>
      <w:r>
        <w:rPr>
          <w:rFonts w:hint="default"/>
          <w:lang w:val="en-US"/>
        </w:rPr>
        <w:t>Hình 5.2.1 Giao diện chính trang danh sách tour.</w:t>
      </w:r>
      <w:bookmarkEnd w:id="185"/>
    </w:p>
    <w:p w14:paraId="03C640EB">
      <w:pPr>
        <w:bidi w:val="0"/>
      </w:pPr>
      <w:r>
        <w:t>Biểu ngữ tiêu điểm (Featured Banner)</w:t>
      </w:r>
      <w:r>
        <w:rPr>
          <w:rFonts w:hint="default"/>
        </w:rPr>
        <w:t>: Một Slider hiển thị 3 tour nổi bật ngẫu nhiên để thu hút sự chú ý ngay khi người dùng vào trang.</w:t>
      </w:r>
    </w:p>
    <w:p w14:paraId="72DD562B">
      <w:pPr>
        <w:bidi w:val="0"/>
      </w:pPr>
      <w:r>
        <w:rPr>
          <w:rFonts w:hint="default"/>
        </w:rPr>
        <w:t>Thanh công cụ lọc (Filter Sidebar): Chiếm 1/4 diện tích bên trái, được cố định (Sticky) khi cuộn trang để người dùng dễ dàng điều chỉnh tiêu chí tìm kiếm.</w:t>
      </w:r>
    </w:p>
    <w:p w14:paraId="3CE8A45D">
      <w:pPr>
        <w:ind w:left="0" w:leftChars="0" w:firstLine="0" w:firstLineChars="0"/>
      </w:pPr>
      <w:r>
        <w:drawing>
          <wp:inline distT="0" distB="0" distL="114300" distR="114300">
            <wp:extent cx="5574665" cy="2655570"/>
            <wp:effectExtent l="0" t="0" r="3175" b="11430"/>
            <wp:docPr id="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1"/>
                    <pic:cNvPicPr>
                      <a:picLocks noChangeAspect="1"/>
                    </pic:cNvPicPr>
                  </pic:nvPicPr>
                  <pic:blipFill>
                    <a:blip r:embed="rId67"/>
                    <a:stretch>
                      <a:fillRect/>
                    </a:stretch>
                  </pic:blipFill>
                  <pic:spPr>
                    <a:xfrm>
                      <a:off x="0" y="0"/>
                      <a:ext cx="5574665" cy="2655570"/>
                    </a:xfrm>
                    <a:prstGeom prst="rect">
                      <a:avLst/>
                    </a:prstGeom>
                    <a:noFill/>
                    <a:ln>
                      <a:noFill/>
                    </a:ln>
                  </pic:spPr>
                </pic:pic>
              </a:graphicData>
            </a:graphic>
          </wp:inline>
        </w:drawing>
      </w:r>
    </w:p>
    <w:p w14:paraId="56827ECA">
      <w:pPr>
        <w:pStyle w:val="249"/>
        <w:bidi w:val="0"/>
        <w:rPr>
          <w:rFonts w:hint="default"/>
          <w:lang w:val="en-US"/>
        </w:rPr>
      </w:pPr>
      <w:bookmarkStart w:id="186" w:name="_Toc99"/>
      <w:r>
        <w:rPr>
          <w:rFonts w:hint="default"/>
          <w:lang w:val="en-US"/>
        </w:rPr>
        <w:t>Hình 5.2.2 Giao diện danh sách tour.</w:t>
      </w:r>
      <w:bookmarkEnd w:id="186"/>
    </w:p>
    <w:p w14:paraId="62B1E14C">
      <w:pPr>
        <w:bidi w:val="0"/>
      </w:pPr>
      <w:r>
        <w:t>Tìm kiếm thông minh</w:t>
      </w:r>
      <w:r>
        <w:rPr>
          <w:rFonts w:hint="default"/>
        </w:rPr>
        <w:t>: Ô nhập liệu cho phép tìm nhanh theo tên tour hoặc địa danh.</w:t>
      </w:r>
    </w:p>
    <w:p w14:paraId="01BBD3C9">
      <w:pPr>
        <w:bidi w:val="0"/>
      </w:pPr>
      <w:r>
        <w:rPr>
          <w:rFonts w:hint="default"/>
        </w:rPr>
        <w:t>Lọc theo ngày khởi hành: Tích hợp lịch chọn ngày để tìm các tour có lịch trình phù hợp với thời gian rảnh của khách.</w:t>
      </w:r>
    </w:p>
    <w:p w14:paraId="5E77B325">
      <w:pPr>
        <w:bidi w:val="0"/>
      </w:pPr>
      <w:r>
        <w:rPr>
          <w:rFonts w:hint="default"/>
        </w:rPr>
        <w:t>Phân loại điểm đến: Hệ thống nút chọn (Radio) các danh mục tour (Biển đảo, Văn hóa, Nghỉ dưỡng...) được lấy dữ liệu trực tiếp từ hệ thống.</w:t>
      </w:r>
    </w:p>
    <w:p w14:paraId="04E0AB40">
      <w:pPr>
        <w:bidi w:val="0"/>
      </w:pPr>
      <w:r>
        <w:rPr>
          <w:rFonts w:hint="default"/>
        </w:rPr>
        <w:t>Bộ lọc thời gian và giá:</w:t>
      </w:r>
      <w:r>
        <w:rPr>
          <w:rFonts w:hint="default"/>
          <w:lang w:val="en-US"/>
        </w:rPr>
        <w:t xml:space="preserve"> </w:t>
      </w:r>
      <w:r>
        <w:rPr>
          <w:rFonts w:hint="default"/>
        </w:rPr>
        <w:t>Chọn khoảng thời gian đi (1-2 ngày, 3-4 ngày hoặc trên 5 ngày).</w:t>
      </w:r>
    </w:p>
    <w:p w14:paraId="7679E64D">
      <w:pPr>
        <w:bidi w:val="0"/>
      </w:pPr>
      <w:r>
        <w:rPr>
          <w:rFonts w:hint="default"/>
        </w:rPr>
        <w:t>Thanh trượt giá (Slider) linh hoạt từ 500.000 VNĐ đến 50.000.000 VNĐ.</w:t>
      </w:r>
    </w:p>
    <w:p w14:paraId="0FB8C9EC">
      <w:pPr>
        <w:bidi w:val="0"/>
        <w:rPr>
          <w:rFonts w:hint="default"/>
          <w:lang w:val="en-US"/>
        </w:rPr>
      </w:pPr>
      <w:r>
        <w:rPr>
          <w:rFonts w:hint="default"/>
        </w:rPr>
        <w:t>Lọc theo xếp hạng: Cho phép xem các tour có đánh giá từ 4 sao hoặc 5 sao trở lên.</w:t>
      </w:r>
    </w:p>
    <w:p w14:paraId="6E42EA4D">
      <w:pPr>
        <w:ind w:left="0" w:leftChars="0" w:firstLine="0" w:firstLineChars="0"/>
        <w:rPr>
          <w:rFonts w:hint="default"/>
          <w:lang w:val="en-US"/>
        </w:rPr>
      </w:pPr>
      <w:r>
        <w:drawing>
          <wp:inline distT="0" distB="0" distL="114300" distR="114300">
            <wp:extent cx="5572125" cy="2628900"/>
            <wp:effectExtent l="0" t="0" r="5715" b="7620"/>
            <wp:docPr id="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2"/>
                    <pic:cNvPicPr>
                      <a:picLocks noChangeAspect="1"/>
                    </pic:cNvPicPr>
                  </pic:nvPicPr>
                  <pic:blipFill>
                    <a:blip r:embed="rId68"/>
                    <a:stretch>
                      <a:fillRect/>
                    </a:stretch>
                  </pic:blipFill>
                  <pic:spPr>
                    <a:xfrm>
                      <a:off x="0" y="0"/>
                      <a:ext cx="5572125" cy="2628900"/>
                    </a:xfrm>
                    <a:prstGeom prst="rect">
                      <a:avLst/>
                    </a:prstGeom>
                    <a:noFill/>
                    <a:ln>
                      <a:noFill/>
                    </a:ln>
                  </pic:spPr>
                </pic:pic>
              </a:graphicData>
            </a:graphic>
          </wp:inline>
        </w:drawing>
      </w:r>
    </w:p>
    <w:p w14:paraId="73FC88A0">
      <w:pPr>
        <w:pStyle w:val="249"/>
        <w:bidi w:val="0"/>
        <w:rPr>
          <w:rFonts w:hint="default"/>
          <w:lang w:val="en-US"/>
        </w:rPr>
      </w:pPr>
      <w:bookmarkStart w:id="187" w:name="_Toc16398"/>
      <w:r>
        <w:rPr>
          <w:rFonts w:hint="default"/>
          <w:lang w:val="en-US"/>
        </w:rPr>
        <w:t>Hình 5.2.3 Giao diện chính trang chi tiết tour.</w:t>
      </w:r>
      <w:bookmarkEnd w:id="187"/>
    </w:p>
    <w:p w14:paraId="391B4734">
      <w:pPr>
        <w:bidi w:val="0"/>
      </w:pPr>
      <w:r>
        <w:t>Hình ảnh toàn cảnh</w:t>
      </w:r>
      <w:r>
        <w:rPr>
          <w:rFonts w:hint="default"/>
        </w:rPr>
        <w:t>: Ảnh bìa tour chất lượng cao chiếm trọn màn hình đầu tiên, tạo hiệu ứng thị giác mạnh mẽ.</w:t>
      </w:r>
    </w:p>
    <w:p w14:paraId="188D3F4C">
      <w:pPr>
        <w:bidi w:val="0"/>
      </w:pPr>
      <w:r>
        <w:rPr>
          <w:rFonts w:hint="default"/>
        </w:rPr>
        <w:t>Thông tin sơ bộ: Hiển thị tên tour, hạng mục, địa điểm, số sao đánh giá và quy mô khách.</w:t>
      </w:r>
    </w:p>
    <w:p w14:paraId="4B19AAE7">
      <w:pPr>
        <w:bidi w:val="0"/>
        <w:rPr>
          <w:rFonts w:hint="default"/>
          <w:lang w:val="en-US"/>
        </w:rPr>
      </w:pPr>
      <w:r>
        <w:rPr>
          <w:rFonts w:hint="default"/>
        </w:rPr>
        <w:t>Nút Yêu thích (Wishlist): Cho phép người dùng lưu lại tour để xem sau.</w:t>
      </w:r>
    </w:p>
    <w:p w14:paraId="40134C98">
      <w:pPr>
        <w:ind w:left="0" w:leftChars="0" w:firstLine="0" w:firstLineChars="0"/>
      </w:pPr>
      <w:r>
        <w:drawing>
          <wp:inline distT="0" distB="0" distL="114300" distR="114300">
            <wp:extent cx="5574665" cy="2637790"/>
            <wp:effectExtent l="0" t="0" r="3175" b="13970"/>
            <wp:docPr id="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3"/>
                    <pic:cNvPicPr>
                      <a:picLocks noChangeAspect="1"/>
                    </pic:cNvPicPr>
                  </pic:nvPicPr>
                  <pic:blipFill>
                    <a:blip r:embed="rId69"/>
                    <a:stretch>
                      <a:fillRect/>
                    </a:stretch>
                  </pic:blipFill>
                  <pic:spPr>
                    <a:xfrm>
                      <a:off x="0" y="0"/>
                      <a:ext cx="5574665" cy="2637790"/>
                    </a:xfrm>
                    <a:prstGeom prst="rect">
                      <a:avLst/>
                    </a:prstGeom>
                    <a:noFill/>
                    <a:ln>
                      <a:noFill/>
                    </a:ln>
                  </pic:spPr>
                </pic:pic>
              </a:graphicData>
            </a:graphic>
          </wp:inline>
        </w:drawing>
      </w:r>
    </w:p>
    <w:p w14:paraId="128FCCC6">
      <w:pPr>
        <w:pStyle w:val="249"/>
        <w:bidi w:val="0"/>
        <w:rPr>
          <w:rFonts w:hint="default"/>
          <w:lang w:val="en-US"/>
        </w:rPr>
      </w:pPr>
      <w:bookmarkStart w:id="188" w:name="_Toc27415"/>
      <w:r>
        <w:rPr>
          <w:rFonts w:hint="default"/>
          <w:lang w:val="en-US"/>
        </w:rPr>
        <w:t>Hình 5.2.4 Giao diện lịch trình tour trang chi tiết tour.</w:t>
      </w:r>
      <w:bookmarkEnd w:id="188"/>
    </w:p>
    <w:p w14:paraId="2D0A0DD2">
      <w:pPr>
        <w:bidi w:val="0"/>
        <w:rPr>
          <w:rFonts w:hint="default"/>
          <w:lang w:val="en-US"/>
        </w:rPr>
      </w:pPr>
      <w:r>
        <w:t>Trình bày chi tiết hoạt động của từng ngày (Ngày 1, Ngày 2...) với định dạng trực quan, có đường nối dòng thời gian hiện đại.</w:t>
      </w:r>
    </w:p>
    <w:p w14:paraId="7DC1126D">
      <w:pPr>
        <w:ind w:left="0" w:leftChars="0" w:firstLine="0" w:firstLineChars="0"/>
      </w:pPr>
      <w:r>
        <w:drawing>
          <wp:inline distT="0" distB="0" distL="114300" distR="114300">
            <wp:extent cx="5568315" cy="3055620"/>
            <wp:effectExtent l="0" t="0" r="9525" b="7620"/>
            <wp:docPr id="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4"/>
                    <pic:cNvPicPr>
                      <a:picLocks noChangeAspect="1"/>
                    </pic:cNvPicPr>
                  </pic:nvPicPr>
                  <pic:blipFill>
                    <a:blip r:embed="rId70"/>
                    <a:stretch>
                      <a:fillRect/>
                    </a:stretch>
                  </pic:blipFill>
                  <pic:spPr>
                    <a:xfrm>
                      <a:off x="0" y="0"/>
                      <a:ext cx="5568315" cy="3055620"/>
                    </a:xfrm>
                    <a:prstGeom prst="rect">
                      <a:avLst/>
                    </a:prstGeom>
                    <a:noFill/>
                    <a:ln>
                      <a:noFill/>
                    </a:ln>
                  </pic:spPr>
                </pic:pic>
              </a:graphicData>
            </a:graphic>
          </wp:inline>
        </w:drawing>
      </w:r>
    </w:p>
    <w:p w14:paraId="5A10130E">
      <w:pPr>
        <w:pStyle w:val="249"/>
        <w:bidi w:val="0"/>
        <w:rPr>
          <w:rFonts w:hint="default"/>
          <w:lang w:val="en-US"/>
        </w:rPr>
      </w:pPr>
      <w:bookmarkStart w:id="189" w:name="_Toc22155"/>
      <w:r>
        <w:rPr>
          <w:rFonts w:hint="default"/>
          <w:lang w:val="en-US"/>
        </w:rPr>
        <w:t>Hình 5.2.5 Giao diện ảnh trải nghiệm trang chi tiết tour.</w:t>
      </w:r>
      <w:bookmarkEnd w:id="189"/>
    </w:p>
    <w:p w14:paraId="18CAFF26">
      <w:pPr>
        <w:bidi w:val="0"/>
      </w:pPr>
      <w:r>
        <w:t>Lưới ảnh thực tế giúp khách hàng hình dung rõ hơn về vẻ đẹp của chuyến đi.</w:t>
      </w:r>
    </w:p>
    <w:p w14:paraId="12AE1E77">
      <w:pPr>
        <w:bidi w:val="0"/>
      </w:pPr>
      <w:r>
        <w:t>Liệt kê rõ ràng các mục "Bao gồm" (Xe đưa đón, ăn uống, bảo hiểm...) và "Không bao gồm" (Chi phí cá nhân, Tip...) để minh bạch thông tin.</w:t>
      </w:r>
    </w:p>
    <w:p w14:paraId="312E106B">
      <w:pPr>
        <w:ind w:left="0" w:leftChars="0" w:firstLine="0" w:firstLineChars="0"/>
      </w:pPr>
      <w:r>
        <w:drawing>
          <wp:inline distT="0" distB="0" distL="114300" distR="114300">
            <wp:extent cx="5572125" cy="3027680"/>
            <wp:effectExtent l="0" t="0" r="5715" b="5080"/>
            <wp:docPr id="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5"/>
                    <pic:cNvPicPr>
                      <a:picLocks noChangeAspect="1"/>
                    </pic:cNvPicPr>
                  </pic:nvPicPr>
                  <pic:blipFill>
                    <a:blip r:embed="rId71"/>
                    <a:stretch>
                      <a:fillRect/>
                    </a:stretch>
                  </pic:blipFill>
                  <pic:spPr>
                    <a:xfrm>
                      <a:off x="0" y="0"/>
                      <a:ext cx="5572125" cy="3027680"/>
                    </a:xfrm>
                    <a:prstGeom prst="rect">
                      <a:avLst/>
                    </a:prstGeom>
                    <a:noFill/>
                    <a:ln>
                      <a:noFill/>
                    </a:ln>
                  </pic:spPr>
                </pic:pic>
              </a:graphicData>
            </a:graphic>
          </wp:inline>
        </w:drawing>
      </w:r>
    </w:p>
    <w:p w14:paraId="124D078F">
      <w:pPr>
        <w:pStyle w:val="249"/>
        <w:bidi w:val="0"/>
        <w:rPr>
          <w:rFonts w:hint="default"/>
          <w:lang w:val="en-US"/>
        </w:rPr>
      </w:pPr>
      <w:bookmarkStart w:id="190" w:name="_Toc3697"/>
      <w:r>
        <w:rPr>
          <w:rFonts w:hint="default"/>
          <w:lang w:val="en-US"/>
        </w:rPr>
        <w:t>Hình 5.2.6 Giao diện điểm xuất phát và đánh giá của khách trang chi tiết tour</w:t>
      </w:r>
      <w:bookmarkEnd w:id="190"/>
    </w:p>
    <w:p w14:paraId="2E12BCE9">
      <w:pPr>
        <w:bidi w:val="0"/>
        <w:rPr>
          <w:rFonts w:hint="default"/>
        </w:rPr>
      </w:pPr>
      <w:r>
        <w:t>Địa điểm khởi hành</w:t>
      </w:r>
      <w:r>
        <w:rPr>
          <w:rFonts w:hint="default"/>
        </w:rPr>
        <w:t>: Mục thông tin chỉ dẫn vị trí tập trung cho tour.</w:t>
      </w:r>
    </w:p>
    <w:p w14:paraId="590FE565">
      <w:pPr>
        <w:bidi w:val="0"/>
      </w:pPr>
      <w:r>
        <w:t>Minh bạch thông tin</w:t>
      </w:r>
      <w:r>
        <w:rPr>
          <w:rFonts w:hint="default"/>
        </w:rPr>
        <w:t>: Hiển thị chi tiết nội dung đánh giá và số sao từ những khách hàng cũ.</w:t>
      </w:r>
    </w:p>
    <w:p w14:paraId="5F0B8E95">
      <w:pPr>
        <w:bidi w:val="0"/>
        <w:rPr>
          <w:rFonts w:hint="default"/>
        </w:rPr>
      </w:pPr>
      <w:r>
        <w:rPr>
          <w:rFonts w:hint="default"/>
        </w:rPr>
        <w:t>Phản hồi từ quản trị: Hiển thị các câu trả lời chính thức từ nhân viên Viet Tour cho từng đánh giá, giúp tăng sự tin cậy và gắn kết với khách hàng.</w:t>
      </w:r>
    </w:p>
    <w:p w14:paraId="72477AE9">
      <w:pPr>
        <w:ind w:left="0" w:leftChars="0" w:firstLine="0" w:firstLineChars="0"/>
      </w:pPr>
      <w:r>
        <w:drawing>
          <wp:inline distT="0" distB="0" distL="114300" distR="114300">
            <wp:extent cx="5565775" cy="2730500"/>
            <wp:effectExtent l="0" t="0" r="12065" b="12700"/>
            <wp:docPr id="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6"/>
                    <pic:cNvPicPr>
                      <a:picLocks noChangeAspect="1"/>
                    </pic:cNvPicPr>
                  </pic:nvPicPr>
                  <pic:blipFill>
                    <a:blip r:embed="rId72"/>
                    <a:stretch>
                      <a:fillRect/>
                    </a:stretch>
                  </pic:blipFill>
                  <pic:spPr>
                    <a:xfrm>
                      <a:off x="0" y="0"/>
                      <a:ext cx="5565775" cy="2730500"/>
                    </a:xfrm>
                    <a:prstGeom prst="rect">
                      <a:avLst/>
                    </a:prstGeom>
                    <a:noFill/>
                    <a:ln>
                      <a:noFill/>
                    </a:ln>
                  </pic:spPr>
                </pic:pic>
              </a:graphicData>
            </a:graphic>
          </wp:inline>
        </w:drawing>
      </w:r>
    </w:p>
    <w:p w14:paraId="12BD4FED">
      <w:pPr>
        <w:pStyle w:val="249"/>
        <w:bidi w:val="0"/>
        <w:rPr>
          <w:rFonts w:hint="default"/>
          <w:lang w:val="en-US"/>
        </w:rPr>
      </w:pPr>
      <w:bookmarkStart w:id="191" w:name="_Toc30761"/>
      <w:r>
        <w:rPr>
          <w:rFonts w:hint="default"/>
          <w:lang w:val="en-US"/>
        </w:rPr>
        <w:t>Hình 5.2.7 Giao diện chọn ngày khởi hành để đặt tour trang chi tiết tour.</w:t>
      </w:r>
      <w:bookmarkEnd w:id="191"/>
    </w:p>
    <w:p w14:paraId="313B6E1D">
      <w:pPr>
        <w:bidi w:val="0"/>
      </w:pPr>
      <w:r>
        <w:t>Chọn ngày</w:t>
      </w:r>
      <w:r>
        <w:rPr>
          <w:rFonts w:hint="default"/>
        </w:rPr>
        <w:t>: Hiển thị danh sách các ngày khởi hành khả dụng dưới dạng lịch hoặc danh sách lọc.</w:t>
      </w:r>
    </w:p>
    <w:p w14:paraId="49F94381">
      <w:pPr>
        <w:bidi w:val="0"/>
        <w:rPr>
          <w:rFonts w:hint="default"/>
        </w:rPr>
      </w:pPr>
      <w:r>
        <w:rPr>
          <w:rFonts w:hint="default"/>
        </w:rPr>
        <w:t>Kiểm tra chỗ trống: Tự động cập nhật số chỗ còn lại theo thời gian thực cho ngày được chọn. Nếu hết chỗ, hệ thống sẽ ngăn chặn việc đặt tour.</w:t>
      </w:r>
    </w:p>
    <w:p w14:paraId="533E3795">
      <w:pPr>
        <w:bidi w:val="0"/>
      </w:pPr>
      <w:r>
        <w:t>Tích hợp API</w:t>
      </w:r>
      <w:r>
        <w:rPr>
          <w:rFonts w:hint="default"/>
        </w:rPr>
        <w:t>: Sử dụng OpenWeatherMap để lấy dữ liệu thời tiết (Nhiệt độ, độ ẩm, trạng thái bầu trời).</w:t>
      </w:r>
    </w:p>
    <w:p w14:paraId="088F4605">
      <w:pPr>
        <w:bidi w:val="0"/>
        <w:rPr>
          <w:rFonts w:hint="default"/>
        </w:rPr>
      </w:pPr>
      <w:r>
        <w:rPr>
          <w:rFonts w:hint="default"/>
        </w:rPr>
        <w:t>Dự báo theo ngày: Hiển thị thời tiết hiện tại và dự báo 5 ngày tới. Đặc biệt, hệ thống tự động gợi ý thời tiết cho ngày khởi hành mà khách hàng đã chọn.</w:t>
      </w:r>
    </w:p>
    <w:p w14:paraId="049EC6A0">
      <w:pPr>
        <w:ind w:left="0" w:leftChars="0" w:firstLine="0" w:firstLineChars="0"/>
      </w:pPr>
      <w:r>
        <w:drawing>
          <wp:inline distT="0" distB="0" distL="114300" distR="114300">
            <wp:extent cx="5568950" cy="2653665"/>
            <wp:effectExtent l="0" t="0" r="8890" b="13335"/>
            <wp:docPr id="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7"/>
                    <pic:cNvPicPr>
                      <a:picLocks noChangeAspect="1"/>
                    </pic:cNvPicPr>
                  </pic:nvPicPr>
                  <pic:blipFill>
                    <a:blip r:embed="rId73"/>
                    <a:stretch>
                      <a:fillRect/>
                    </a:stretch>
                  </pic:blipFill>
                  <pic:spPr>
                    <a:xfrm>
                      <a:off x="0" y="0"/>
                      <a:ext cx="5568950" cy="2653665"/>
                    </a:xfrm>
                    <a:prstGeom prst="rect">
                      <a:avLst/>
                    </a:prstGeom>
                    <a:noFill/>
                    <a:ln>
                      <a:noFill/>
                    </a:ln>
                  </pic:spPr>
                </pic:pic>
              </a:graphicData>
            </a:graphic>
          </wp:inline>
        </w:drawing>
      </w:r>
    </w:p>
    <w:p w14:paraId="4E51583F">
      <w:pPr>
        <w:pStyle w:val="249"/>
        <w:bidi w:val="0"/>
        <w:rPr>
          <w:rFonts w:hint="default"/>
          <w:lang w:val="en-US"/>
        </w:rPr>
      </w:pPr>
      <w:bookmarkStart w:id="192" w:name="_Toc17974"/>
      <w:r>
        <w:rPr>
          <w:rFonts w:hint="default"/>
        </w:rPr>
        <w:t>Hình 5.2.</w:t>
      </w:r>
      <w:r>
        <w:rPr>
          <w:rFonts w:hint="default"/>
          <w:lang w:val="en-US"/>
        </w:rPr>
        <w:t>8</w:t>
      </w:r>
      <w:r>
        <w:rPr>
          <w:rFonts w:hint="default"/>
        </w:rPr>
        <w:t xml:space="preserve"> Giao diện</w:t>
      </w:r>
      <w:r>
        <w:rPr>
          <w:rFonts w:hint="default"/>
          <w:lang w:val="en-US"/>
        </w:rPr>
        <w:t xml:space="preserve"> nhập</w:t>
      </w:r>
      <w:r>
        <w:rPr>
          <w:rFonts w:hint="default"/>
        </w:rPr>
        <w:t xml:space="preserve"> </w:t>
      </w:r>
      <w:r>
        <w:rPr>
          <w:rFonts w:hint="default"/>
          <w:lang w:val="en-US"/>
        </w:rPr>
        <w:t>thông tin khách đi tour để đặt tour.</w:t>
      </w:r>
      <w:bookmarkEnd w:id="192"/>
    </w:p>
    <w:p w14:paraId="1CC0A515">
      <w:pPr>
        <w:bidi w:val="0"/>
      </w:pPr>
      <w:r>
        <w:t>Tự động điền (Auto-fill)</w:t>
      </w:r>
      <w:r>
        <w:rPr>
          <w:rFonts w:hint="default"/>
        </w:rPr>
        <w:t>: Hệ thống tự động lấy thông tin từ hồ sơ người dùng đăng nhập để điền vào vị trí "Chủ đơn" (Khách hàng số 1).</w:t>
      </w:r>
    </w:p>
    <w:p w14:paraId="66B98B1D">
      <w:pPr>
        <w:bidi w:val="0"/>
        <w:rPr>
          <w:rFonts w:hint="default"/>
        </w:rPr>
      </w:pPr>
      <w:r>
        <w:rPr>
          <w:rFonts w:hint="default"/>
        </w:rPr>
        <w:t>Thêm/Xóa khách linh hoạt: Cho phép người dùng thêm nhiều người đi cùng (trong giới hạn chỗ trống còn lại) với các trường thông tin: Họ tên và Số điện thoại.</w:t>
      </w:r>
    </w:p>
    <w:p w14:paraId="1BB12EB8">
      <w:pPr>
        <w:bidi w:val="0"/>
      </w:pPr>
      <w:r>
        <w:t>Tổng tiền</w:t>
      </w:r>
      <w:r>
        <w:rPr>
          <w:rFonts w:hint="default"/>
        </w:rPr>
        <w:t> = (Giá cơ bản hoặc Giá Flash Sale) × Số lượng khách - Số tiền giảm từ Voucher.</w:t>
      </w:r>
    </w:p>
    <w:p w14:paraId="15FBB847">
      <w:pPr>
        <w:bidi w:val="0"/>
        <w:rPr>
          <w:rFonts w:hint="default"/>
          <w:lang w:val="en-US"/>
        </w:rPr>
      </w:pPr>
      <w:r>
        <w:rPr>
          <w:rFonts w:hint="default"/>
        </w:rPr>
        <w:t>Bảng tóm tắt: Hiển thị rõ ràng các mục: Tạm tính, Giảm giá và Tổng thanh toán cuối cùng trước khi người dùng xác nhận.</w:t>
      </w:r>
    </w:p>
    <w:p w14:paraId="3ACB6618">
      <w:pPr>
        <w:ind w:left="0" w:leftChars="0" w:firstLine="0" w:firstLineChars="0"/>
        <w:rPr>
          <w:rFonts w:hint="default"/>
          <w:lang w:val="en-US"/>
        </w:rPr>
      </w:pPr>
      <w:r>
        <w:drawing>
          <wp:inline distT="0" distB="0" distL="114300" distR="114300">
            <wp:extent cx="5567680" cy="2781935"/>
            <wp:effectExtent l="0" t="0" r="10160" b="6985"/>
            <wp:docPr id="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8"/>
                    <pic:cNvPicPr>
                      <a:picLocks noChangeAspect="1"/>
                    </pic:cNvPicPr>
                  </pic:nvPicPr>
                  <pic:blipFill>
                    <a:blip r:embed="rId74"/>
                    <a:stretch>
                      <a:fillRect/>
                    </a:stretch>
                  </pic:blipFill>
                  <pic:spPr>
                    <a:xfrm>
                      <a:off x="0" y="0"/>
                      <a:ext cx="5567680" cy="2781935"/>
                    </a:xfrm>
                    <a:prstGeom prst="rect">
                      <a:avLst/>
                    </a:prstGeom>
                    <a:noFill/>
                    <a:ln>
                      <a:noFill/>
                    </a:ln>
                  </pic:spPr>
                </pic:pic>
              </a:graphicData>
            </a:graphic>
          </wp:inline>
        </w:drawing>
      </w:r>
    </w:p>
    <w:p w14:paraId="0B310D58">
      <w:pPr>
        <w:pStyle w:val="249"/>
        <w:bidi w:val="0"/>
        <w:rPr>
          <w:rFonts w:hint="default"/>
          <w:lang w:val="en-US"/>
        </w:rPr>
      </w:pPr>
      <w:bookmarkStart w:id="193" w:name="_Toc15394"/>
      <w:r>
        <w:rPr>
          <w:rFonts w:hint="default"/>
          <w:lang w:val="en-US"/>
        </w:rPr>
        <w:t>Hình 5.2.9 Giao diện trang thanh toán bằng vnpay.</w:t>
      </w:r>
      <w:bookmarkEnd w:id="193"/>
    </w:p>
    <w:p w14:paraId="22D45294">
      <w:pPr>
        <w:bidi w:val="0"/>
      </w:pPr>
      <w:r>
        <w:t>Cổng thanh toán VNPay</w:t>
      </w:r>
      <w:r>
        <w:rPr>
          <w:rFonts w:hint="default"/>
        </w:rPr>
        <w:t>: Sau khi xác nhận đặt tour, hệ thống tự động khởi tạo đơn hàng và chuyển hướng người dùng đến cổng thanh toán VNPay.</w:t>
      </w:r>
    </w:p>
    <w:p w14:paraId="0FE587FB">
      <w:pPr>
        <w:bidi w:val="0"/>
        <w:rPr>
          <w:rFonts w:hint="default"/>
          <w:lang w:val="en-US"/>
        </w:rPr>
      </w:pPr>
      <w:r>
        <w:rPr>
          <w:rFonts w:hint="default"/>
        </w:rPr>
        <w:t>Xử lý trạng thái: Ghi nhận mã giao dịch và thông báo kết quả (Thành công/Thất bại) ngay lập tức sau khi khách hàng thanh toán xong.</w:t>
      </w:r>
    </w:p>
    <w:p w14:paraId="3AF6E092">
      <w:pPr>
        <w:bidi w:val="0"/>
        <w:rPr>
          <w:rFonts w:hint="default"/>
          <w:lang w:val="en-US"/>
        </w:rPr>
      </w:pPr>
      <w:r>
        <w:rPr>
          <w:rFonts w:hint="default"/>
          <w:lang w:val="en-US"/>
        </w:rPr>
        <w:t>Giao diện nhóm trang cá nhân:</w:t>
      </w:r>
    </w:p>
    <w:p w14:paraId="63504C47">
      <w:pPr>
        <w:ind w:left="0" w:leftChars="0" w:firstLine="0" w:firstLineChars="0"/>
        <w:rPr>
          <w:rFonts w:hint="default"/>
          <w:lang w:val="en-US"/>
        </w:rPr>
      </w:pPr>
      <w:r>
        <w:drawing>
          <wp:inline distT="0" distB="0" distL="114300" distR="114300">
            <wp:extent cx="5571490" cy="2709545"/>
            <wp:effectExtent l="0" t="0" r="6350" b="3175"/>
            <wp:docPr id="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9"/>
                    <pic:cNvPicPr>
                      <a:picLocks noChangeAspect="1"/>
                    </pic:cNvPicPr>
                  </pic:nvPicPr>
                  <pic:blipFill>
                    <a:blip r:embed="rId75"/>
                    <a:stretch>
                      <a:fillRect/>
                    </a:stretch>
                  </pic:blipFill>
                  <pic:spPr>
                    <a:xfrm>
                      <a:off x="0" y="0"/>
                      <a:ext cx="5571490" cy="2709545"/>
                    </a:xfrm>
                    <a:prstGeom prst="rect">
                      <a:avLst/>
                    </a:prstGeom>
                    <a:noFill/>
                    <a:ln>
                      <a:noFill/>
                    </a:ln>
                  </pic:spPr>
                </pic:pic>
              </a:graphicData>
            </a:graphic>
          </wp:inline>
        </w:drawing>
      </w:r>
    </w:p>
    <w:p w14:paraId="687D876D">
      <w:pPr>
        <w:pStyle w:val="249"/>
        <w:bidi w:val="0"/>
        <w:rPr>
          <w:rFonts w:hint="default"/>
          <w:lang w:val="en-US"/>
        </w:rPr>
      </w:pPr>
      <w:bookmarkStart w:id="194" w:name="_Toc29975"/>
      <w:r>
        <w:rPr>
          <w:rFonts w:hint="default"/>
          <w:lang w:val="en-US"/>
        </w:rPr>
        <w:t>Hình 5.2.10 Giao diện trang thông tin cá nhân.</w:t>
      </w:r>
      <w:bookmarkEnd w:id="194"/>
    </w:p>
    <w:p w14:paraId="07D5E0BA">
      <w:pPr>
        <w:bidi w:val="0"/>
      </w:pPr>
      <w:r>
        <w:t>Thông tin tài khoản</w:t>
      </w:r>
      <w:r>
        <w:rPr>
          <w:rFonts w:hint="default"/>
        </w:rPr>
        <w:t>: Hiển thị vai trò (Khách hàng/Admin), email đăng ký, trạng thái hoạt động và ngày tham gia hệ thống.</w:t>
      </w:r>
    </w:p>
    <w:p w14:paraId="4800395F">
      <w:pPr>
        <w:bidi w:val="0"/>
      </w:pPr>
      <w:r>
        <w:rPr>
          <w:rFonts w:hint="default"/>
        </w:rPr>
        <w:t>Cập nhật hồ sơ: Cho phép chỉnh sửa Họ tên và Số điện thoại liên hệ. Hệ thống có cơ chế kiểm tra tính hợp lệ của số điện thoại và độ dài tên.</w:t>
      </w:r>
    </w:p>
    <w:p w14:paraId="1DDBC32B">
      <w:pPr>
        <w:bidi w:val="0"/>
        <w:rPr>
          <w:rFonts w:hint="default"/>
          <w:lang w:val="en-US"/>
        </w:rPr>
      </w:pPr>
      <w:r>
        <w:rPr>
          <w:rFonts w:hint="default"/>
        </w:rPr>
        <w:t>Đổi mật khẩu: Tính năng bảo mật cho phép thay đổi mật khẩu định kỳ, yêu cầu xác nhận mật khẩu mới để tránh sai sót.</w:t>
      </w:r>
    </w:p>
    <w:p w14:paraId="567E2FA9">
      <w:pPr>
        <w:ind w:left="0" w:leftChars="0" w:firstLine="0" w:firstLineChars="0"/>
        <w:rPr>
          <w:rFonts w:hint="default"/>
          <w:lang w:val="en-US"/>
        </w:rPr>
      </w:pPr>
      <w:r>
        <w:drawing>
          <wp:inline distT="0" distB="0" distL="114300" distR="114300">
            <wp:extent cx="5572125" cy="2671445"/>
            <wp:effectExtent l="0" t="0" r="5715" b="10795"/>
            <wp:docPr id="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0"/>
                    <pic:cNvPicPr>
                      <a:picLocks noChangeAspect="1"/>
                    </pic:cNvPicPr>
                  </pic:nvPicPr>
                  <pic:blipFill>
                    <a:blip r:embed="rId76"/>
                    <a:stretch>
                      <a:fillRect/>
                    </a:stretch>
                  </pic:blipFill>
                  <pic:spPr>
                    <a:xfrm>
                      <a:off x="0" y="0"/>
                      <a:ext cx="5572125" cy="2671445"/>
                    </a:xfrm>
                    <a:prstGeom prst="rect">
                      <a:avLst/>
                    </a:prstGeom>
                    <a:noFill/>
                    <a:ln>
                      <a:noFill/>
                    </a:ln>
                  </pic:spPr>
                </pic:pic>
              </a:graphicData>
            </a:graphic>
          </wp:inline>
        </w:drawing>
      </w:r>
    </w:p>
    <w:p w14:paraId="58DEA2FF">
      <w:pPr>
        <w:pStyle w:val="249"/>
        <w:bidi w:val="0"/>
        <w:rPr>
          <w:rFonts w:hint="default"/>
          <w:lang w:val="en-US"/>
        </w:rPr>
      </w:pPr>
      <w:bookmarkStart w:id="195" w:name="_Toc2363"/>
      <w:r>
        <w:rPr>
          <w:rFonts w:hint="default"/>
          <w:lang w:val="en-US"/>
        </w:rPr>
        <w:t>Hình 5.2.11 Giao diện trang thông báo.</w:t>
      </w:r>
      <w:bookmarkEnd w:id="195"/>
    </w:p>
    <w:p w14:paraId="55146005">
      <w:pPr>
        <w:bidi w:val="0"/>
        <w:rPr>
          <w:rFonts w:hint="default"/>
          <w:lang w:val="en-US"/>
        </w:rPr>
      </w:pPr>
      <w:r>
        <w:t>Cập nhật những tin tức mới nhất về đơn hàng và ưu đãi.</w:t>
      </w:r>
    </w:p>
    <w:p w14:paraId="032E327A">
      <w:pPr>
        <w:ind w:left="0" w:leftChars="0" w:firstLine="0" w:firstLineChars="0"/>
        <w:rPr>
          <w:rFonts w:hint="default"/>
          <w:lang w:val="en-US"/>
        </w:rPr>
      </w:pPr>
      <w:r>
        <w:drawing>
          <wp:inline distT="0" distB="0" distL="114300" distR="114300">
            <wp:extent cx="5571490" cy="2759710"/>
            <wp:effectExtent l="0" t="0" r="6350" b="13970"/>
            <wp:docPr id="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1"/>
                    <pic:cNvPicPr>
                      <a:picLocks noChangeAspect="1"/>
                    </pic:cNvPicPr>
                  </pic:nvPicPr>
                  <pic:blipFill>
                    <a:blip r:embed="rId77"/>
                    <a:stretch>
                      <a:fillRect/>
                    </a:stretch>
                  </pic:blipFill>
                  <pic:spPr>
                    <a:xfrm>
                      <a:off x="0" y="0"/>
                      <a:ext cx="5571490" cy="2759710"/>
                    </a:xfrm>
                    <a:prstGeom prst="rect">
                      <a:avLst/>
                    </a:prstGeom>
                    <a:noFill/>
                    <a:ln>
                      <a:noFill/>
                    </a:ln>
                  </pic:spPr>
                </pic:pic>
              </a:graphicData>
            </a:graphic>
          </wp:inline>
        </w:drawing>
      </w:r>
    </w:p>
    <w:p w14:paraId="2C189388">
      <w:pPr>
        <w:pStyle w:val="249"/>
        <w:bidi w:val="0"/>
        <w:rPr>
          <w:rFonts w:hint="default"/>
          <w:lang w:val="en-US"/>
        </w:rPr>
      </w:pPr>
      <w:bookmarkStart w:id="196" w:name="_Toc8762"/>
      <w:r>
        <w:rPr>
          <w:rFonts w:hint="default"/>
          <w:lang w:val="en-US"/>
        </w:rPr>
        <w:t>Hình 5.2.12 Giao diện trang đơn đặt tour.</w:t>
      </w:r>
      <w:bookmarkEnd w:id="196"/>
    </w:p>
    <w:p w14:paraId="117B37E2">
      <w:pPr>
        <w:bidi w:val="0"/>
      </w:pPr>
      <w:r>
        <w:t>Bộ lọc trạng thái</w:t>
      </w:r>
      <w:r>
        <w:rPr>
          <w:rFonts w:hint="default"/>
        </w:rPr>
        <w:t>: Phân loại đơn hàng theo 5 trạng thái: Chờ thanh toán, Đã thanh toán, Đã xác nhận, Đã hoàn thành, Đã hủy.</w:t>
      </w:r>
    </w:p>
    <w:p w14:paraId="75AEF30E">
      <w:pPr>
        <w:bidi w:val="0"/>
      </w:pPr>
      <w:r>
        <w:rPr>
          <w:rFonts w:hint="default"/>
        </w:rPr>
        <w:t>Đếm ngược thanh toán: Đối với các đơn "Chờ thanh toán", hệ thống hiển thị đồng hồ đếm ngược (thường là 5-15 phút tùy cấu hình) để hối thúc khách hàng hoàn tất giao dịch trước khi đơn bị hủy tự động.</w:t>
      </w:r>
    </w:p>
    <w:p w14:paraId="7E83A186">
      <w:pPr>
        <w:bidi w:val="0"/>
        <w:rPr>
          <w:rFonts w:hint="default"/>
          <w:lang w:val="en-US"/>
        </w:rPr>
      </w:pPr>
      <w:r>
        <w:rPr>
          <w:rFonts w:hint="default"/>
        </w:rPr>
        <w:t>Thao tác nhanh: Nút "Thanh toán" (với đơn chờ) hoặc "Chi tiết" để xem thông tin sâu hơn.</w:t>
      </w:r>
    </w:p>
    <w:p w14:paraId="0799D031">
      <w:pPr>
        <w:ind w:left="0" w:leftChars="0" w:firstLine="0" w:firstLineChars="0"/>
        <w:rPr>
          <w:rFonts w:hint="default"/>
          <w:lang w:val="en-US"/>
        </w:rPr>
      </w:pPr>
      <w:r>
        <w:drawing>
          <wp:inline distT="0" distB="0" distL="114300" distR="114300">
            <wp:extent cx="5577840" cy="2703195"/>
            <wp:effectExtent l="0" t="0" r="0" b="9525"/>
            <wp:docPr id="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2"/>
                    <pic:cNvPicPr>
                      <a:picLocks noChangeAspect="1"/>
                    </pic:cNvPicPr>
                  </pic:nvPicPr>
                  <pic:blipFill>
                    <a:blip r:embed="rId78"/>
                    <a:stretch>
                      <a:fillRect/>
                    </a:stretch>
                  </pic:blipFill>
                  <pic:spPr>
                    <a:xfrm>
                      <a:off x="0" y="0"/>
                      <a:ext cx="5577840" cy="2703195"/>
                    </a:xfrm>
                    <a:prstGeom prst="rect">
                      <a:avLst/>
                    </a:prstGeom>
                    <a:noFill/>
                    <a:ln>
                      <a:noFill/>
                    </a:ln>
                  </pic:spPr>
                </pic:pic>
              </a:graphicData>
            </a:graphic>
          </wp:inline>
        </w:drawing>
      </w:r>
    </w:p>
    <w:p w14:paraId="5A54D62C">
      <w:pPr>
        <w:pStyle w:val="249"/>
        <w:bidi w:val="0"/>
        <w:rPr>
          <w:rFonts w:hint="default"/>
          <w:lang w:val="en-US"/>
        </w:rPr>
      </w:pPr>
      <w:bookmarkStart w:id="197" w:name="_Toc24492"/>
      <w:r>
        <w:rPr>
          <w:rFonts w:hint="default"/>
          <w:lang w:val="en-US"/>
        </w:rPr>
        <w:t>Hình 5.2.13 Giao diện trang chi tiết đơn hàng.</w:t>
      </w:r>
      <w:bookmarkEnd w:id="197"/>
    </w:p>
    <w:p w14:paraId="0909C626">
      <w:pPr>
        <w:bidi w:val="0"/>
      </w:pPr>
      <w:r>
        <w:t>Thông tin hành trình</w:t>
      </w:r>
      <w:r>
        <w:rPr>
          <w:rFonts w:hint="default"/>
        </w:rPr>
        <w:t>: Hiển thị ảnh tour, tên tour, điểm đến và ngày khởi hành chính xác của đơn đó.</w:t>
      </w:r>
    </w:p>
    <w:p w14:paraId="2C663E9C">
      <w:pPr>
        <w:bidi w:val="0"/>
      </w:pPr>
      <w:r>
        <w:rPr>
          <w:rFonts w:hint="default"/>
        </w:rPr>
        <w:t>Danh sách khách: Liệt kê chi tiết họ tên và số điện thoại của từng người đi trong đoàn.</w:t>
      </w:r>
    </w:p>
    <w:p w14:paraId="08B1E245">
      <w:pPr>
        <w:bidi w:val="0"/>
      </w:pPr>
      <w:r>
        <w:rPr>
          <w:rFonts w:hint="default"/>
        </w:rPr>
        <w:t>Tóm tắt tài chính: Hiển thị tổng tiền, mã giảm giá đã dùng (nếu có) và phần trăm giảm.</w:t>
      </w:r>
    </w:p>
    <w:p w14:paraId="4ABFEF79">
      <w:pPr>
        <w:bidi w:val="0"/>
        <w:rPr>
          <w:rFonts w:hint="default"/>
          <w:lang w:val="en-US"/>
        </w:rPr>
      </w:pPr>
      <w:r>
        <w:rPr>
          <w:rFonts w:hint="default"/>
        </w:rPr>
        <w:t>Hướng dẫn hỗ trợ: Cung cấp mẫu nội dung và kênh liên hệ (Zalo/Email) để khách hàng yêu cầu hủy đơn hoặc hỗ trợ đặc biệt.</w:t>
      </w:r>
    </w:p>
    <w:p w14:paraId="3171E751">
      <w:pPr>
        <w:ind w:left="0" w:leftChars="0" w:firstLine="0" w:firstLineChars="0"/>
        <w:rPr>
          <w:rFonts w:hint="default"/>
          <w:lang w:val="en-US"/>
        </w:rPr>
      </w:pPr>
      <w:r>
        <w:drawing>
          <wp:inline distT="0" distB="0" distL="114300" distR="114300">
            <wp:extent cx="5566410" cy="2617470"/>
            <wp:effectExtent l="0" t="0" r="11430" b="3810"/>
            <wp:docPr id="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3"/>
                    <pic:cNvPicPr>
                      <a:picLocks noChangeAspect="1"/>
                    </pic:cNvPicPr>
                  </pic:nvPicPr>
                  <pic:blipFill>
                    <a:blip r:embed="rId79"/>
                    <a:stretch>
                      <a:fillRect/>
                    </a:stretch>
                  </pic:blipFill>
                  <pic:spPr>
                    <a:xfrm>
                      <a:off x="0" y="0"/>
                      <a:ext cx="5566410" cy="2617470"/>
                    </a:xfrm>
                    <a:prstGeom prst="rect">
                      <a:avLst/>
                    </a:prstGeom>
                    <a:noFill/>
                    <a:ln>
                      <a:noFill/>
                    </a:ln>
                  </pic:spPr>
                </pic:pic>
              </a:graphicData>
            </a:graphic>
          </wp:inline>
        </w:drawing>
      </w:r>
    </w:p>
    <w:p w14:paraId="682AB434">
      <w:pPr>
        <w:pStyle w:val="249"/>
        <w:bidi w:val="0"/>
        <w:rPr>
          <w:rFonts w:hint="default"/>
          <w:lang w:val="en-US"/>
        </w:rPr>
      </w:pPr>
      <w:bookmarkStart w:id="198" w:name="_Toc13300"/>
      <w:r>
        <w:rPr>
          <w:rFonts w:hint="default"/>
          <w:lang w:val="en-US"/>
        </w:rPr>
        <w:t>Hình 5.2.14 Giao diện trang danh sách yêu thích.</w:t>
      </w:r>
      <w:bookmarkEnd w:id="198"/>
    </w:p>
    <w:p w14:paraId="288ED6C9">
      <w:pPr>
        <w:bidi w:val="0"/>
      </w:pPr>
      <w:r>
        <w:t>Lưu trữ hành trình</w:t>
      </w:r>
      <w:r>
        <w:rPr>
          <w:rFonts w:hint="default"/>
        </w:rPr>
        <w:t>: Nơi tập hợp tất cả các tour mà khách đã nhấn biểu tượng "Trái tim".</w:t>
      </w:r>
    </w:p>
    <w:p w14:paraId="0CDD9C7B">
      <w:pPr>
        <w:bidi w:val="0"/>
      </w:pPr>
      <w:r>
        <w:rPr>
          <w:rFonts w:hint="default"/>
        </w:rPr>
        <w:t>Tìm kiếm trong danh sách: Thanh tìm kiếm giúp khách hàng tìm nhanh các tour yêu thích khi danh sách quá dài.</w:t>
      </w:r>
    </w:p>
    <w:p w14:paraId="4582915F">
      <w:pPr>
        <w:bidi w:val="0"/>
        <w:rPr>
          <w:rFonts w:hint="default"/>
          <w:lang w:val="en-US"/>
        </w:rPr>
      </w:pPr>
      <w:r>
        <w:rPr>
          <w:rFonts w:hint="default"/>
        </w:rPr>
        <w:t>Đồng bộ hóa: Trạng thái yêu thích được cập nhật tức thì trên toàn hệ thống (khi bỏ thích ở đây, thẻ tour ở trang chủ cũng sẽ cập nhật theo).</w:t>
      </w:r>
    </w:p>
    <w:p w14:paraId="019B8E4D">
      <w:pPr>
        <w:ind w:left="0" w:leftChars="0" w:firstLine="0" w:firstLineChars="0"/>
        <w:rPr>
          <w:rFonts w:hint="default"/>
          <w:lang w:val="en-US"/>
        </w:rPr>
      </w:pPr>
      <w:r>
        <w:drawing>
          <wp:inline distT="0" distB="0" distL="114300" distR="114300">
            <wp:extent cx="5565775" cy="2786380"/>
            <wp:effectExtent l="0" t="0" r="12065" b="2540"/>
            <wp:docPr id="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4"/>
                    <pic:cNvPicPr>
                      <a:picLocks noChangeAspect="1"/>
                    </pic:cNvPicPr>
                  </pic:nvPicPr>
                  <pic:blipFill>
                    <a:blip r:embed="rId80"/>
                    <a:stretch>
                      <a:fillRect/>
                    </a:stretch>
                  </pic:blipFill>
                  <pic:spPr>
                    <a:xfrm>
                      <a:off x="0" y="0"/>
                      <a:ext cx="5565775" cy="2786380"/>
                    </a:xfrm>
                    <a:prstGeom prst="rect">
                      <a:avLst/>
                    </a:prstGeom>
                    <a:noFill/>
                    <a:ln>
                      <a:noFill/>
                    </a:ln>
                  </pic:spPr>
                </pic:pic>
              </a:graphicData>
            </a:graphic>
          </wp:inline>
        </w:drawing>
      </w:r>
    </w:p>
    <w:p w14:paraId="442B38A3">
      <w:pPr>
        <w:pStyle w:val="249"/>
        <w:bidi w:val="0"/>
        <w:rPr>
          <w:rFonts w:hint="default"/>
          <w:lang w:val="en-US"/>
        </w:rPr>
      </w:pPr>
      <w:bookmarkStart w:id="199" w:name="_Toc24436"/>
      <w:r>
        <w:rPr>
          <w:rFonts w:hint="default"/>
          <w:lang w:val="en-US"/>
        </w:rPr>
        <w:t>Hình 5.2.15 Giao diện trang đánh giá của tôi.</w:t>
      </w:r>
      <w:bookmarkEnd w:id="199"/>
    </w:p>
    <w:p w14:paraId="59CC698C">
      <w:pPr>
        <w:bidi w:val="0"/>
      </w:pPr>
      <w:r>
        <w:t>Nhắc nhở đánh giá</w:t>
      </w:r>
      <w:r>
        <w:rPr>
          <w:rFonts w:hint="default"/>
        </w:rPr>
        <w:t>: Liệt kê các tour khách đã đi nhưng chưa viết cảm nhận, khuyến khích khách hàng phản hồi để nhận ưu đãi.</w:t>
      </w:r>
    </w:p>
    <w:p w14:paraId="5AFDCB28">
      <w:pPr>
        <w:bidi w:val="0"/>
      </w:pPr>
      <w:r>
        <w:rPr>
          <w:rFonts w:hint="default"/>
        </w:rPr>
        <w:t>Lịch sử cảm nhận: Hiển thị các nội dung đánh giá cũ kèm số sao.</w:t>
      </w:r>
    </w:p>
    <w:p w14:paraId="7D4E04FF">
      <w:pPr>
        <w:bidi w:val="0"/>
        <w:rPr>
          <w:rFonts w:hint="default"/>
          <w:lang w:val="en-US"/>
        </w:rPr>
      </w:pPr>
      <w:r>
        <w:rPr>
          <w:rFonts w:hint="default"/>
        </w:rPr>
        <w:t>Tương tác hai chiều: Hiển thị phản hồi chính thức từ nhân viên chăm sóc khách hàng ngay dưới đánh giá của người dùng.</w:t>
      </w:r>
    </w:p>
    <w:p w14:paraId="1FE05462">
      <w:pPr>
        <w:bidi w:val="0"/>
        <w:rPr>
          <w:rFonts w:hint="default"/>
          <w:lang w:val="en-US"/>
        </w:rPr>
      </w:pPr>
      <w:r>
        <w:rPr>
          <w:rFonts w:hint="default"/>
          <w:lang w:val="en-US"/>
        </w:rPr>
        <w:t>Giao diện các trang nội dung và tương tác:</w:t>
      </w:r>
    </w:p>
    <w:p w14:paraId="04D4F3B6">
      <w:pPr>
        <w:ind w:left="0" w:leftChars="0" w:firstLine="0" w:firstLineChars="0"/>
      </w:pPr>
      <w:r>
        <w:drawing>
          <wp:inline distT="0" distB="0" distL="114300" distR="114300">
            <wp:extent cx="5568950" cy="2691765"/>
            <wp:effectExtent l="0" t="0" r="8890" b="5715"/>
            <wp:docPr id="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6"/>
                    <pic:cNvPicPr>
                      <a:picLocks noChangeAspect="1"/>
                    </pic:cNvPicPr>
                  </pic:nvPicPr>
                  <pic:blipFill>
                    <a:blip r:embed="rId81"/>
                    <a:stretch>
                      <a:fillRect/>
                    </a:stretch>
                  </pic:blipFill>
                  <pic:spPr>
                    <a:xfrm>
                      <a:off x="0" y="0"/>
                      <a:ext cx="5568950" cy="2691765"/>
                    </a:xfrm>
                    <a:prstGeom prst="rect">
                      <a:avLst/>
                    </a:prstGeom>
                    <a:noFill/>
                    <a:ln>
                      <a:noFill/>
                    </a:ln>
                  </pic:spPr>
                </pic:pic>
              </a:graphicData>
            </a:graphic>
          </wp:inline>
        </w:drawing>
      </w:r>
    </w:p>
    <w:p w14:paraId="72AB85E9">
      <w:pPr>
        <w:pStyle w:val="249"/>
        <w:bidi w:val="0"/>
        <w:rPr>
          <w:rFonts w:hint="default"/>
          <w:lang w:val="en-US"/>
        </w:rPr>
      </w:pPr>
      <w:bookmarkStart w:id="200" w:name="_Toc14688"/>
      <w:r>
        <w:rPr>
          <w:rFonts w:hint="default"/>
          <w:lang w:val="en-US"/>
        </w:rPr>
        <w:t>Hình 5.2.16 Giao diện trang blog du lịch.</w:t>
      </w:r>
      <w:bookmarkEnd w:id="200"/>
    </w:p>
    <w:p w14:paraId="4B0D1DBB">
      <w:pPr>
        <w:bidi w:val="0"/>
      </w:pPr>
      <w:r>
        <w:t>Biểu ngữ cảm hứng (Inspiration Hero)</w:t>
      </w:r>
      <w:r>
        <w:rPr>
          <w:rFonts w:hint="default"/>
        </w:rPr>
        <w:t>: Hình ảnh khổ lớn kèm thông điệp khơi gợi niềm đam mê dịch chuyển.</w:t>
      </w:r>
    </w:p>
    <w:p w14:paraId="20E9D69C">
      <w:pPr>
        <w:bidi w:val="0"/>
      </w:pPr>
      <w:r>
        <w:rPr>
          <w:rFonts w:hint="default"/>
        </w:rPr>
        <w:t>Thanh tìm kiếm &amp; Lọc bài viết: Cho phép tìm kiếm bài viết theo từ khóa và phân loại theo các chủ đề (Biển đảo, Văn hóa, Sinh thái, Nghỉ dưỡng).</w:t>
      </w:r>
    </w:p>
    <w:p w14:paraId="56E2F1F5">
      <w:pPr>
        <w:bidi w:val="0"/>
      </w:pPr>
      <w:r>
        <w:rPr>
          <w:rFonts w:hint="default"/>
        </w:rPr>
        <w:t>Lưới bài viết (Blog Grid): Hiển thị các thẻ bài viết với ảnh đại diện, tiêu đề, tóm tắt ngắn và ngày đăng.</w:t>
      </w:r>
    </w:p>
    <w:p w14:paraId="277559BD">
      <w:pPr>
        <w:bidi w:val="0"/>
        <w:rPr>
          <w:rFonts w:hint="default"/>
        </w:rPr>
      </w:pPr>
      <w:r>
        <w:rPr>
          <w:rFonts w:hint="default"/>
        </w:rPr>
        <w:t>Thanh bên (Sidebar): Gợi ý các bài viết xem nhiều nhất và các tour du lịch đang "hot" để điều hướng khách hàng.</w:t>
      </w:r>
    </w:p>
    <w:p w14:paraId="6F8AC69D">
      <w:pPr>
        <w:bidi w:val="0"/>
        <w:ind w:left="0" w:leftChars="0" w:firstLine="0" w:firstLineChars="0"/>
      </w:pPr>
      <w:r>
        <w:drawing>
          <wp:inline distT="0" distB="0" distL="114300" distR="114300">
            <wp:extent cx="5579110" cy="2640330"/>
            <wp:effectExtent l="0" t="0" r="13970" b="11430"/>
            <wp:docPr id="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
                    <pic:cNvPicPr>
                      <a:picLocks noChangeAspect="1"/>
                    </pic:cNvPicPr>
                  </pic:nvPicPr>
                  <pic:blipFill>
                    <a:blip r:embed="rId82"/>
                    <a:stretch>
                      <a:fillRect/>
                    </a:stretch>
                  </pic:blipFill>
                  <pic:spPr>
                    <a:xfrm>
                      <a:off x="0" y="0"/>
                      <a:ext cx="5579110" cy="2640330"/>
                    </a:xfrm>
                    <a:prstGeom prst="rect">
                      <a:avLst/>
                    </a:prstGeom>
                    <a:noFill/>
                    <a:ln>
                      <a:noFill/>
                    </a:ln>
                  </pic:spPr>
                </pic:pic>
              </a:graphicData>
            </a:graphic>
          </wp:inline>
        </w:drawing>
      </w:r>
    </w:p>
    <w:p w14:paraId="010FF2F9">
      <w:pPr>
        <w:pStyle w:val="249"/>
        <w:bidi w:val="0"/>
        <w:rPr>
          <w:rFonts w:hint="default"/>
          <w:lang w:val="en-US"/>
        </w:rPr>
      </w:pPr>
      <w:bookmarkStart w:id="201" w:name="_Toc22023"/>
      <w:r>
        <w:rPr>
          <w:rFonts w:hint="default"/>
          <w:lang w:val="en-US"/>
        </w:rPr>
        <w:t>Hình 5.2.17 Giao diện trang chi tiết bài viết.</w:t>
      </w:r>
      <w:bookmarkEnd w:id="201"/>
    </w:p>
    <w:p w14:paraId="7A60A1CE">
      <w:pPr>
        <w:bidi w:val="0"/>
      </w:pPr>
      <w:r>
        <w:t>Giao diện bài đọc tiêu chuẩn</w:t>
      </w:r>
      <w:r>
        <w:rPr>
          <w:rFonts w:hint="default"/>
        </w:rPr>
        <w:t>: Bố cục nội dung tập trung, hỗ trợ định dạng văn bản phong phú (Hình ảnh minh họa, bảng dữ liệu, danh sách...).</w:t>
      </w:r>
    </w:p>
    <w:p w14:paraId="0D91A1E3">
      <w:pPr>
        <w:bidi w:val="0"/>
        <w:rPr>
          <w:rFonts w:hint="default"/>
          <w:lang w:val="en-US"/>
        </w:rPr>
      </w:pPr>
      <w:r>
        <w:rPr>
          <w:rFonts w:hint="default"/>
        </w:rPr>
        <w:t>Thông tin tác giả &amp; Lượt xem: Tăng tính xác thực và đo lường độ quan tâm của cộng đồng.</w:t>
      </w:r>
    </w:p>
    <w:p w14:paraId="157DF006">
      <w:pPr>
        <w:bidi w:val="0"/>
        <w:ind w:left="0" w:leftChars="0" w:firstLine="0" w:firstLineChars="0"/>
      </w:pPr>
      <w:r>
        <w:drawing>
          <wp:inline distT="0" distB="0" distL="114300" distR="114300">
            <wp:extent cx="5574030" cy="3924935"/>
            <wp:effectExtent l="0" t="0" r="3810" b="698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4"/>
                    <pic:cNvPicPr>
                      <a:picLocks noChangeAspect="1"/>
                    </pic:cNvPicPr>
                  </pic:nvPicPr>
                  <pic:blipFill>
                    <a:blip r:embed="rId83"/>
                    <a:stretch>
                      <a:fillRect/>
                    </a:stretch>
                  </pic:blipFill>
                  <pic:spPr>
                    <a:xfrm>
                      <a:off x="0" y="0"/>
                      <a:ext cx="5574030" cy="3924935"/>
                    </a:xfrm>
                    <a:prstGeom prst="rect">
                      <a:avLst/>
                    </a:prstGeom>
                    <a:noFill/>
                    <a:ln>
                      <a:noFill/>
                    </a:ln>
                  </pic:spPr>
                </pic:pic>
              </a:graphicData>
            </a:graphic>
          </wp:inline>
        </w:drawing>
      </w:r>
    </w:p>
    <w:p w14:paraId="2CA4015D">
      <w:pPr>
        <w:pStyle w:val="249"/>
        <w:bidi w:val="0"/>
        <w:rPr>
          <w:rFonts w:hint="default"/>
          <w:lang w:val="en-US"/>
        </w:rPr>
      </w:pPr>
      <w:bookmarkStart w:id="202" w:name="_Toc448"/>
      <w:r>
        <w:rPr>
          <w:rFonts w:hint="default"/>
          <w:lang w:val="en-US"/>
        </w:rPr>
        <w:t>Hình 5.2.18 Giao diện nội dung trang chi tiết bài viết.</w:t>
      </w:r>
      <w:bookmarkEnd w:id="202"/>
    </w:p>
    <w:p w14:paraId="10674530">
      <w:pPr>
        <w:bidi w:val="0"/>
      </w:pPr>
      <w:r>
        <w:t>Gợi ý tour liên quan</w:t>
      </w:r>
      <w:r>
        <w:rPr>
          <w:rFonts w:hint="default"/>
        </w:rPr>
        <w:t>: Tự động hiển thị các tour phù hợp với nội dung bài viết (ví dụ: bài viết về Huế sẽ gợi ý các tour đi Huế).</w:t>
      </w:r>
    </w:p>
    <w:p w14:paraId="60D70BD9">
      <w:pPr>
        <w:bidi w:val="0"/>
        <w:rPr>
          <w:rFonts w:hint="default"/>
          <w:lang w:val="en-US"/>
        </w:rPr>
      </w:pPr>
      <w:r>
        <w:rPr>
          <w:rFonts w:hint="default"/>
        </w:rPr>
        <w:t>Khu vực bình luận: Cho phép người dùng để lại ý kiến và thảo luận về nội dung bài viết.</w:t>
      </w:r>
    </w:p>
    <w:p w14:paraId="2AEFB310">
      <w:pPr>
        <w:ind w:left="0" w:leftChars="0" w:firstLine="0" w:firstLineChars="0"/>
      </w:pPr>
      <w:r>
        <w:drawing>
          <wp:inline distT="0" distB="0" distL="114300" distR="114300">
            <wp:extent cx="5566410" cy="2707005"/>
            <wp:effectExtent l="0" t="0" r="11430" b="5715"/>
            <wp:docPr id="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7"/>
                    <pic:cNvPicPr>
                      <a:picLocks noChangeAspect="1"/>
                    </pic:cNvPicPr>
                  </pic:nvPicPr>
                  <pic:blipFill>
                    <a:blip r:embed="rId84"/>
                    <a:stretch>
                      <a:fillRect/>
                    </a:stretch>
                  </pic:blipFill>
                  <pic:spPr>
                    <a:xfrm>
                      <a:off x="0" y="0"/>
                      <a:ext cx="5566410" cy="2707005"/>
                    </a:xfrm>
                    <a:prstGeom prst="rect">
                      <a:avLst/>
                    </a:prstGeom>
                    <a:noFill/>
                    <a:ln>
                      <a:noFill/>
                    </a:ln>
                  </pic:spPr>
                </pic:pic>
              </a:graphicData>
            </a:graphic>
          </wp:inline>
        </w:drawing>
      </w:r>
    </w:p>
    <w:p w14:paraId="7CC9FBD0">
      <w:pPr>
        <w:pStyle w:val="249"/>
        <w:bidi w:val="0"/>
        <w:rPr>
          <w:rFonts w:hint="default"/>
          <w:lang w:val="en-US"/>
        </w:rPr>
      </w:pPr>
      <w:bookmarkStart w:id="203" w:name="_Toc14010"/>
      <w:r>
        <w:rPr>
          <w:rFonts w:hint="default"/>
          <w:lang w:val="en-US"/>
        </w:rPr>
        <w:t>Hình 5.2.19 Giao diện trang liên hệ</w:t>
      </w:r>
      <w:bookmarkEnd w:id="203"/>
    </w:p>
    <w:p w14:paraId="0D7B65F4">
      <w:pPr>
        <w:bidi w:val="0"/>
      </w:pPr>
      <w:r>
        <w:t>Thẻ thông tin liên lạc (Contact Cards)</w:t>
      </w:r>
      <w:r>
        <w:rPr>
          <w:rFonts w:hint="default"/>
        </w:rPr>
        <w:t>: Trình bày trực quan Địa chỉ, Hotline, Email và Giờ làm việc với màu sắc phân biệt.</w:t>
      </w:r>
    </w:p>
    <w:p w14:paraId="53084A61">
      <w:pPr>
        <w:bidi w:val="0"/>
      </w:pPr>
      <w:r>
        <w:rPr>
          <w:rFonts w:hint="default"/>
        </w:rPr>
        <w:t>Tích hợp Zalo: Nút bấm kết nối trực tiếp đến Zalo OA hoặc số điện thoại hỗ trợ để tư vấn nhanh.</w:t>
      </w:r>
    </w:p>
    <w:p w14:paraId="08F69644">
      <w:pPr>
        <w:bidi w:val="0"/>
      </w:pPr>
      <w:r>
        <w:rPr>
          <w:rFonts w:hint="default"/>
        </w:rPr>
        <w:t>Bản đồ tương tác (Google Maps): Tính năng bật/tắt bản đồ vị trí văn phòng giúp khách hàng dễ dàng tìm đường.</w:t>
      </w:r>
    </w:p>
    <w:p w14:paraId="000F5756">
      <w:pPr>
        <w:bidi w:val="0"/>
        <w:rPr>
          <w:rFonts w:hint="default"/>
          <w:lang w:val="en-US"/>
        </w:rPr>
      </w:pPr>
      <w:r>
        <w:rPr>
          <w:rFonts w:hint="default"/>
        </w:rPr>
        <w:t>Biểu mẫu gửi tin nhắn: Form liên hệ chính thức có kiểm tra tính hợp lệ của dữ liệu (Họ tên, Email, Nội dung).</w:t>
      </w:r>
    </w:p>
    <w:p w14:paraId="6A5BC76C">
      <w:pPr>
        <w:ind w:left="0" w:leftChars="0" w:firstLine="0" w:firstLineChars="0"/>
      </w:pPr>
      <w:r>
        <w:drawing>
          <wp:inline distT="0" distB="0" distL="114300" distR="114300">
            <wp:extent cx="5577840" cy="2691765"/>
            <wp:effectExtent l="0" t="0" r="0" b="5715"/>
            <wp:docPr id="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8"/>
                    <pic:cNvPicPr>
                      <a:picLocks noChangeAspect="1"/>
                    </pic:cNvPicPr>
                  </pic:nvPicPr>
                  <pic:blipFill>
                    <a:blip r:embed="rId85"/>
                    <a:stretch>
                      <a:fillRect/>
                    </a:stretch>
                  </pic:blipFill>
                  <pic:spPr>
                    <a:xfrm>
                      <a:off x="0" y="0"/>
                      <a:ext cx="5577840" cy="2691765"/>
                    </a:xfrm>
                    <a:prstGeom prst="rect">
                      <a:avLst/>
                    </a:prstGeom>
                    <a:noFill/>
                    <a:ln>
                      <a:noFill/>
                    </a:ln>
                  </pic:spPr>
                </pic:pic>
              </a:graphicData>
            </a:graphic>
          </wp:inline>
        </w:drawing>
      </w:r>
    </w:p>
    <w:p w14:paraId="199E28E4">
      <w:pPr>
        <w:pStyle w:val="249"/>
        <w:bidi w:val="0"/>
        <w:rPr>
          <w:rFonts w:hint="default"/>
          <w:lang w:val="en-US"/>
        </w:rPr>
      </w:pPr>
      <w:bookmarkStart w:id="204" w:name="_Toc30662"/>
      <w:r>
        <w:rPr>
          <w:rFonts w:hint="default"/>
          <w:lang w:val="en-US"/>
        </w:rPr>
        <w:t>Hình 5.2.20 Giao diện trang hỗ trợ khách hàng</w:t>
      </w:r>
      <w:bookmarkEnd w:id="204"/>
    </w:p>
    <w:p w14:paraId="75C8A3CE">
      <w:pPr>
        <w:bidi w:val="0"/>
      </w:pPr>
      <w:r>
        <w:t>Phân loại thông minh</w:t>
      </w:r>
      <w:r>
        <w:rPr>
          <w:rFonts w:hint="default"/>
        </w:rPr>
        <w:t>: Danh mục hỗ trợ được chia thành các nhóm rõ rệt: Cách đặt tour, Quy định thanh toán, Chính sách hoàn hủy, Điều khoản sử dụng và Bảo mật thông tin.</w:t>
      </w:r>
    </w:p>
    <w:p w14:paraId="6B9DB1BA">
      <w:pPr>
        <w:bidi w:val="0"/>
        <w:rPr>
          <w:rFonts w:hint="default"/>
          <w:lang w:val="en-US"/>
        </w:rPr>
      </w:pPr>
      <w:r>
        <w:rPr>
          <w:rFonts w:hint="default"/>
        </w:rPr>
        <w:t>Trạng thái linh hoạt: Đánh dấu mục đang xem bằng màu sắc nổi bật (Vàng hổ phách) và đổ bóng nhẹ để người dùng dễ định vị.</w:t>
      </w:r>
    </w:p>
    <w:p w14:paraId="146F2903">
      <w:pPr>
        <w:ind w:left="0" w:leftChars="0" w:firstLine="0" w:firstLineChars="0"/>
      </w:pPr>
      <w:r>
        <w:drawing>
          <wp:inline distT="0" distB="0" distL="114300" distR="114300">
            <wp:extent cx="5574030" cy="2625725"/>
            <wp:effectExtent l="0" t="0" r="3810" b="10795"/>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
                    <pic:cNvPicPr>
                      <a:picLocks noChangeAspect="1"/>
                    </pic:cNvPicPr>
                  </pic:nvPicPr>
                  <pic:blipFill>
                    <a:blip r:embed="rId86"/>
                    <a:stretch>
                      <a:fillRect/>
                    </a:stretch>
                  </pic:blipFill>
                  <pic:spPr>
                    <a:xfrm>
                      <a:off x="0" y="0"/>
                      <a:ext cx="5574030" cy="2625725"/>
                    </a:xfrm>
                    <a:prstGeom prst="rect">
                      <a:avLst/>
                    </a:prstGeom>
                    <a:noFill/>
                    <a:ln>
                      <a:noFill/>
                    </a:ln>
                  </pic:spPr>
                </pic:pic>
              </a:graphicData>
            </a:graphic>
          </wp:inline>
        </w:drawing>
      </w:r>
    </w:p>
    <w:p w14:paraId="25750B27">
      <w:pPr>
        <w:pStyle w:val="249"/>
        <w:bidi w:val="0"/>
        <w:rPr>
          <w:rFonts w:hint="default"/>
          <w:lang w:val="en-US"/>
        </w:rPr>
      </w:pPr>
      <w:bookmarkStart w:id="205" w:name="_Toc15205"/>
      <w:r>
        <w:rPr>
          <w:rFonts w:hint="default"/>
        </w:rPr>
        <w:t>Hình 5.2.</w:t>
      </w:r>
      <w:r>
        <w:rPr>
          <w:rFonts w:hint="default"/>
          <w:lang w:val="en-US"/>
        </w:rPr>
        <w:t>2</w:t>
      </w:r>
      <w:r>
        <w:rPr>
          <w:rFonts w:hint="default"/>
        </w:rPr>
        <w:t>1 Giao diện trang</w:t>
      </w:r>
      <w:r>
        <w:rPr>
          <w:rFonts w:hint="default"/>
          <w:lang w:val="en-US"/>
        </w:rPr>
        <w:t xml:space="preserve"> đối tác thương hiệu.</w:t>
      </w:r>
      <w:bookmarkEnd w:id="205"/>
    </w:p>
    <w:p w14:paraId="7360ABCE">
      <w:pPr>
        <w:bidi w:val="0"/>
      </w:pPr>
      <w:r>
        <w:t>Hàng không</w:t>
      </w:r>
      <w:r>
        <w:rPr>
          <w:rFonts w:hint="default"/>
        </w:rPr>
        <w:t>: Vietnam Airlines, VietJet, Bamboo Airways... thể hiện sự đa dạng về lựa chọn bay.</w:t>
      </w:r>
    </w:p>
    <w:p w14:paraId="238050F2">
      <w:pPr>
        <w:bidi w:val="0"/>
      </w:pPr>
      <w:r>
        <w:rPr>
          <w:rFonts w:hint="default"/>
        </w:rPr>
        <w:t>Khách sạn: Vinpearl, Mường Thanh, Saigontourist... khẳng định chất lượng lưu trú cao cấp.</w:t>
      </w:r>
    </w:p>
    <w:p w14:paraId="4B0DBA37">
      <w:pPr>
        <w:bidi w:val="0"/>
      </w:pPr>
      <w:r>
        <w:rPr>
          <w:rFonts w:hint="default"/>
        </w:rPr>
        <w:t>Vận chuyển: Các hãng xe lớn như Phương Trang, Hoàng Long... bảo đảm an toàn trên mọi nẻo đường.</w:t>
      </w:r>
    </w:p>
    <w:p w14:paraId="2F8F11C6">
      <w:pPr>
        <w:bidi w:val="0"/>
        <w:rPr>
          <w:rFonts w:hint="default"/>
          <w:lang w:val="en-US"/>
        </w:rPr>
      </w:pPr>
      <w:r>
        <w:rPr>
          <w:rFonts w:hint="default"/>
        </w:rPr>
        <w:t>Du lịch liên kết: Sự phối hợp với các ông lớn ngành lữ hành như Vietravel, Fiditour.</w:t>
      </w:r>
    </w:p>
    <w:p w14:paraId="0C2F4172">
      <w:pPr>
        <w:ind w:left="0" w:leftChars="0" w:firstLine="0" w:firstLineChars="0"/>
      </w:pPr>
      <w:r>
        <w:drawing>
          <wp:inline distT="0" distB="0" distL="114300" distR="114300">
            <wp:extent cx="5567680" cy="2652395"/>
            <wp:effectExtent l="0" t="0" r="10160" b="14605"/>
            <wp:docPr id="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5"/>
                    <pic:cNvPicPr>
                      <a:picLocks noChangeAspect="1"/>
                    </pic:cNvPicPr>
                  </pic:nvPicPr>
                  <pic:blipFill>
                    <a:blip r:embed="rId87"/>
                    <a:stretch>
                      <a:fillRect/>
                    </a:stretch>
                  </pic:blipFill>
                  <pic:spPr>
                    <a:xfrm>
                      <a:off x="0" y="0"/>
                      <a:ext cx="5567680" cy="2652395"/>
                    </a:xfrm>
                    <a:prstGeom prst="rect">
                      <a:avLst/>
                    </a:prstGeom>
                    <a:noFill/>
                    <a:ln>
                      <a:noFill/>
                    </a:ln>
                  </pic:spPr>
                </pic:pic>
              </a:graphicData>
            </a:graphic>
          </wp:inline>
        </w:drawing>
      </w:r>
    </w:p>
    <w:p w14:paraId="1DC8AC2D">
      <w:pPr>
        <w:pStyle w:val="249"/>
        <w:bidi w:val="0"/>
        <w:rPr>
          <w:rFonts w:hint="default"/>
          <w:lang w:val="en-US"/>
        </w:rPr>
      </w:pPr>
      <w:bookmarkStart w:id="206" w:name="_Toc10291"/>
      <w:r>
        <w:rPr>
          <w:rFonts w:hint="default"/>
        </w:rPr>
        <w:t>Hình 5.2.</w:t>
      </w:r>
      <w:r>
        <w:rPr>
          <w:rFonts w:hint="default"/>
          <w:lang w:val="en-US"/>
        </w:rPr>
        <w:t>22</w:t>
      </w:r>
      <w:r>
        <w:rPr>
          <w:rFonts w:hint="default"/>
        </w:rPr>
        <w:t xml:space="preserve"> Giao diện </w:t>
      </w:r>
      <w:r>
        <w:rPr>
          <w:rFonts w:hint="default"/>
          <w:lang w:val="en-US"/>
        </w:rPr>
        <w:t>công cụ Chatbot AI tư vấn 24/7.</w:t>
      </w:r>
      <w:bookmarkEnd w:id="206"/>
    </w:p>
    <w:p w14:paraId="1CA85974">
      <w:pPr>
        <w:bidi w:val="0"/>
      </w:pPr>
      <w:r>
        <w:t>Giao diện nổi (Floating UI)</w:t>
      </w:r>
      <w:r>
        <w:rPr>
          <w:rFonts w:hint="default"/>
        </w:rPr>
        <w:t>: Luôn hiện diện ở góc dưới màn hình trên tất cả các trang nội dung.</w:t>
      </w:r>
    </w:p>
    <w:p w14:paraId="410DD6B5">
      <w:pPr>
        <w:bidi w:val="0"/>
      </w:pPr>
      <w:r>
        <w:rPr>
          <w:rFonts w:hint="default"/>
        </w:rPr>
        <w:t>Phản hồi thông minh (RAG AI): Chatbot được huấn luyện trên dữ liệu tour thực tế, có khả năng trả lời chính xác về lịch trình, giá cả và tư vấn điểm đến như một nhân viên thực thụ.</w:t>
      </w:r>
    </w:p>
    <w:p w14:paraId="0CA2C18E">
      <w:pPr>
        <w:bidi w:val="0"/>
        <w:rPr>
          <w:rFonts w:hint="default"/>
          <w:lang w:val="en-US"/>
        </w:rPr>
      </w:pPr>
      <w:r>
        <w:rPr>
          <w:rFonts w:hint="default"/>
        </w:rPr>
        <w:t>Trạng thái hội thoại: Hỗ trợ hiển thị trạng thái "Đang nhập..." và lịch sử tin nhắn trong phiên làm việc.</w:t>
      </w:r>
    </w:p>
    <w:p w14:paraId="10593874">
      <w:pPr>
        <w:pStyle w:val="3"/>
        <w:bidi w:val="0"/>
        <w:rPr>
          <w:rFonts w:hint="default"/>
          <w:lang w:val="en-US"/>
        </w:rPr>
      </w:pPr>
      <w:bookmarkStart w:id="207" w:name="_Toc12167"/>
      <w:r>
        <w:rPr>
          <w:rFonts w:hint="default"/>
          <w:lang w:val="en-US"/>
        </w:rPr>
        <w:t>5.3 GIAO DIỆN ADMIN VÀ NHÂN VIÊN</w:t>
      </w:r>
      <w:bookmarkEnd w:id="207"/>
    </w:p>
    <w:p w14:paraId="625FA7ED">
      <w:pPr>
        <w:bidi w:val="0"/>
        <w:rPr>
          <w:rFonts w:hint="default"/>
          <w:lang w:val="en-US"/>
        </w:rPr>
      </w:pPr>
      <w:r>
        <w:rPr>
          <w:rFonts w:hint="default"/>
          <w:lang w:val="en-US"/>
        </w:rPr>
        <w:t>Giao diện tổng quát và hệ thống:</w:t>
      </w:r>
    </w:p>
    <w:p w14:paraId="371C449E">
      <w:pPr>
        <w:ind w:left="0" w:leftChars="0" w:firstLine="0" w:firstLineChars="0"/>
      </w:pPr>
      <w:r>
        <w:drawing>
          <wp:inline distT="0" distB="0" distL="114300" distR="114300">
            <wp:extent cx="5571490" cy="2720340"/>
            <wp:effectExtent l="0" t="0" r="635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8"/>
                    <a:stretch>
                      <a:fillRect/>
                    </a:stretch>
                  </pic:blipFill>
                  <pic:spPr>
                    <a:xfrm>
                      <a:off x="0" y="0"/>
                      <a:ext cx="5571490" cy="2720340"/>
                    </a:xfrm>
                    <a:prstGeom prst="rect">
                      <a:avLst/>
                    </a:prstGeom>
                    <a:noFill/>
                    <a:ln>
                      <a:noFill/>
                    </a:ln>
                  </pic:spPr>
                </pic:pic>
              </a:graphicData>
            </a:graphic>
          </wp:inline>
        </w:drawing>
      </w:r>
    </w:p>
    <w:p w14:paraId="0671EE98">
      <w:pPr>
        <w:pStyle w:val="249"/>
        <w:bidi w:val="0"/>
        <w:rPr>
          <w:rFonts w:hint="default"/>
          <w:lang w:val="en-US"/>
        </w:rPr>
      </w:pPr>
      <w:bookmarkStart w:id="208" w:name="_Toc5884"/>
      <w:r>
        <w:rPr>
          <w:rFonts w:hint="default"/>
          <w:lang w:val="en-US"/>
        </w:rPr>
        <w:t>Hình 5.3.1 Giao diện trang chủ quản trị viên.</w:t>
      </w:r>
      <w:bookmarkEnd w:id="208"/>
    </w:p>
    <w:p w14:paraId="3687E113">
      <w:pPr>
        <w:bidi w:val="0"/>
      </w:pPr>
      <w:r>
        <w:t>Hệ thống thẻ thống kê (Top Cards):</w:t>
      </w:r>
      <w:r>
        <w:rPr>
          <w:rFonts w:hint="default"/>
        </w:rPr>
        <w:t> Hiển thị nhanh các số liệu thực tế về tổng số Tour, danh mục sản phẩm, số lượng Voucher đang hoạt động và tình trạng đơn đặt hàng, giúp quản trị viên nắm bắt nhanh chóng quy mô vận hành.</w:t>
      </w:r>
    </w:p>
    <w:p w14:paraId="3183F761">
      <w:pPr>
        <w:bidi w:val="0"/>
        <w:rPr>
          <w:rFonts w:hint="default"/>
          <w:lang w:val="en-US"/>
        </w:rPr>
      </w:pPr>
      <w:r>
        <w:rPr>
          <w:rFonts w:hint="default"/>
        </w:rPr>
        <w:t>Biểu đồ phân tích doanh thu: Sử dụng biểu đồ cột tích hợp bộ lọc linh hoạt (theo ngày, tuần, tháng), cho phép theo dõi biến động tài chính và hiệu quả kinh doanh một cách trực quan.</w:t>
      </w:r>
    </w:p>
    <w:p w14:paraId="33D53070">
      <w:pPr>
        <w:ind w:left="0" w:leftChars="0" w:firstLine="0" w:firstLineChars="0"/>
      </w:pPr>
      <w:r>
        <w:drawing>
          <wp:inline distT="0" distB="0" distL="114300" distR="114300">
            <wp:extent cx="5572125" cy="2600325"/>
            <wp:effectExtent l="0" t="0" r="5715" b="571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89"/>
                    <a:stretch>
                      <a:fillRect/>
                    </a:stretch>
                  </pic:blipFill>
                  <pic:spPr>
                    <a:xfrm>
                      <a:off x="0" y="0"/>
                      <a:ext cx="5572125" cy="2600325"/>
                    </a:xfrm>
                    <a:prstGeom prst="rect">
                      <a:avLst/>
                    </a:prstGeom>
                    <a:noFill/>
                    <a:ln>
                      <a:noFill/>
                    </a:ln>
                  </pic:spPr>
                </pic:pic>
              </a:graphicData>
            </a:graphic>
          </wp:inline>
        </w:drawing>
      </w:r>
    </w:p>
    <w:p w14:paraId="28FB1634">
      <w:pPr>
        <w:pStyle w:val="249"/>
        <w:bidi w:val="0"/>
        <w:rPr>
          <w:rFonts w:hint="default"/>
          <w:lang w:val="en-US"/>
        </w:rPr>
      </w:pPr>
      <w:bookmarkStart w:id="209" w:name="_Toc22131"/>
      <w:r>
        <w:rPr>
          <w:rFonts w:hint="default"/>
          <w:lang w:val="en-US"/>
        </w:rPr>
        <w:t>Hình 5.3.2 Giao diện trang chủ quản trị viên.</w:t>
      </w:r>
      <w:bookmarkEnd w:id="209"/>
    </w:p>
    <w:p w14:paraId="02473940">
      <w:pPr>
        <w:bidi w:val="0"/>
        <w:rPr>
          <w:rFonts w:hint="default"/>
        </w:rPr>
      </w:pPr>
      <w:r>
        <w:rPr>
          <w:rFonts w:hint="default"/>
        </w:rPr>
        <w:t>Danh mục module quản trị: Hệ thống điều hướng bên trái (Sidebar) kết hợp với các thẻ truy cập nhanh trên màn hình chính, hỗ trợ quản lý tập trung từ thông tin Tour, lịch khởi hành cho đến bài viết Blog và Chatbot AI.</w:t>
      </w:r>
    </w:p>
    <w:p w14:paraId="6EBE3CFA">
      <w:pPr>
        <w:ind w:left="0" w:leftChars="0" w:firstLine="0" w:firstLineChars="0"/>
      </w:pPr>
      <w:r>
        <w:drawing>
          <wp:inline distT="0" distB="0" distL="114300" distR="114300">
            <wp:extent cx="5574665" cy="2091690"/>
            <wp:effectExtent l="0" t="0" r="3175" b="11430"/>
            <wp:docPr id="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5"/>
                    <pic:cNvPicPr>
                      <a:picLocks noChangeAspect="1"/>
                    </pic:cNvPicPr>
                  </pic:nvPicPr>
                  <pic:blipFill>
                    <a:blip r:embed="rId90"/>
                    <a:stretch>
                      <a:fillRect/>
                    </a:stretch>
                  </pic:blipFill>
                  <pic:spPr>
                    <a:xfrm>
                      <a:off x="0" y="0"/>
                      <a:ext cx="5574665" cy="2091690"/>
                    </a:xfrm>
                    <a:prstGeom prst="rect">
                      <a:avLst/>
                    </a:prstGeom>
                    <a:noFill/>
                    <a:ln>
                      <a:noFill/>
                    </a:ln>
                  </pic:spPr>
                </pic:pic>
              </a:graphicData>
            </a:graphic>
          </wp:inline>
        </w:drawing>
      </w:r>
    </w:p>
    <w:p w14:paraId="59E6EE87">
      <w:pPr>
        <w:pStyle w:val="249"/>
        <w:bidi w:val="0"/>
        <w:rPr>
          <w:rFonts w:hint="default"/>
          <w:lang w:val="en-US"/>
        </w:rPr>
      </w:pPr>
      <w:bookmarkStart w:id="210" w:name="_Toc12868"/>
      <w:r>
        <w:rPr>
          <w:rFonts w:hint="default"/>
          <w:lang w:val="en-US"/>
        </w:rPr>
        <w:t>Hình 5.3.3 Giao diện cài đặt hệ thống.</w:t>
      </w:r>
      <w:bookmarkEnd w:id="210"/>
    </w:p>
    <w:p w14:paraId="7D336594">
      <w:pPr>
        <w:bidi w:val="0"/>
      </w:pPr>
      <w:r>
        <w:t>Cấu hình thông tin liên hệ toàn hệ thống</w:t>
      </w:r>
      <w:r>
        <w:rPr>
          <w:rFonts w:hint="default"/>
        </w:rPr>
        <w:t>: Khi thay đổi thông tin tại đây, Hotline và Địa chỉ trên toàn bộ website</w:t>
      </w:r>
      <w:r>
        <w:rPr>
          <w:rFonts w:hint="default"/>
          <w:lang w:val="en-US"/>
        </w:rPr>
        <w:t xml:space="preserve"> </w:t>
      </w:r>
      <w:r>
        <w:rPr>
          <w:rFonts w:hint="default"/>
        </w:rPr>
        <w:t>sẽ được cập nhật đồng loạt.</w:t>
      </w:r>
    </w:p>
    <w:p w14:paraId="74438DDE">
      <w:pPr>
        <w:bidi w:val="0"/>
      </w:pPr>
      <w:r>
        <w:rPr>
          <w:rFonts w:hint="default"/>
        </w:rPr>
        <w:t>Kiểm soát Email thông báo: Chức năng kích hoạt hoặc tạm dừng việc gửi email tự động (xác nhận đơn hàng/thanh toán) khi hệ thống bảo trì.</w:t>
      </w:r>
    </w:p>
    <w:p w14:paraId="35436923">
      <w:pPr>
        <w:bidi w:val="0"/>
        <w:rPr>
          <w:rFonts w:hint="default"/>
          <w:lang w:val="en-US"/>
        </w:rPr>
      </w:pPr>
      <w:r>
        <w:rPr>
          <w:rFonts w:hint="default"/>
        </w:rPr>
        <w:t>Đồng bộ hóa cấu hình: Chức năng ghi nhớ và áp dụng toàn bộ cài đặt mới ngay lập tức mà không cần khởi động lại Server.</w:t>
      </w:r>
    </w:p>
    <w:p w14:paraId="530EFA17">
      <w:pPr>
        <w:rPr>
          <w:rFonts w:hint="default"/>
          <w:lang w:val="en-US"/>
        </w:rPr>
      </w:pPr>
      <w:r>
        <w:rPr>
          <w:rFonts w:hint="default"/>
          <w:lang w:val="en-US"/>
        </w:rPr>
        <w:br w:type="page"/>
      </w:r>
    </w:p>
    <w:p w14:paraId="506D121B">
      <w:pPr>
        <w:bidi w:val="0"/>
        <w:rPr>
          <w:rFonts w:hint="default"/>
          <w:lang w:val="en-US"/>
        </w:rPr>
      </w:pPr>
      <w:r>
        <w:rPr>
          <w:rFonts w:hint="default"/>
          <w:lang w:val="en-US"/>
        </w:rPr>
        <w:t>Giao diện quản lý sản phẩm:</w:t>
      </w:r>
    </w:p>
    <w:p w14:paraId="381A8639">
      <w:pPr>
        <w:ind w:left="0" w:leftChars="0" w:firstLine="0" w:firstLineChars="0"/>
        <w:rPr>
          <w:rFonts w:hint="default"/>
          <w:lang w:val="en-US"/>
        </w:rPr>
      </w:pPr>
      <w:r>
        <w:drawing>
          <wp:inline distT="0" distB="0" distL="114300" distR="114300">
            <wp:extent cx="5574665" cy="2640965"/>
            <wp:effectExtent l="0" t="0" r="3175" b="1079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91"/>
                    <a:stretch>
                      <a:fillRect/>
                    </a:stretch>
                  </pic:blipFill>
                  <pic:spPr>
                    <a:xfrm>
                      <a:off x="0" y="0"/>
                      <a:ext cx="5574665" cy="2640965"/>
                    </a:xfrm>
                    <a:prstGeom prst="rect">
                      <a:avLst/>
                    </a:prstGeom>
                    <a:noFill/>
                    <a:ln>
                      <a:noFill/>
                    </a:ln>
                  </pic:spPr>
                </pic:pic>
              </a:graphicData>
            </a:graphic>
          </wp:inline>
        </w:drawing>
      </w:r>
    </w:p>
    <w:p w14:paraId="5589F28A">
      <w:pPr>
        <w:pStyle w:val="249"/>
        <w:bidi w:val="0"/>
        <w:rPr>
          <w:rFonts w:hint="default"/>
          <w:lang w:val="en-US"/>
        </w:rPr>
      </w:pPr>
      <w:bookmarkStart w:id="211" w:name="_Toc22306"/>
      <w:r>
        <w:rPr>
          <w:rFonts w:hint="default"/>
          <w:lang w:val="en-US"/>
        </w:rPr>
        <w:t>Hình 5.3.4 Giao diện quản lý danh mục.</w:t>
      </w:r>
      <w:bookmarkEnd w:id="211"/>
    </w:p>
    <w:p w14:paraId="2878D27F">
      <w:pPr>
        <w:bidi w:val="0"/>
      </w:pPr>
      <w:r>
        <w:t>Thêm mới</w:t>
      </w:r>
      <w:r>
        <w:rPr>
          <w:rFonts w:hint="default"/>
        </w:rPr>
        <w:t>: Kiểm tra dữ liệu và thêm danh mục mới vào hệ thống.</w:t>
      </w:r>
    </w:p>
    <w:p w14:paraId="0D6E78F8">
      <w:pPr>
        <w:bidi w:val="0"/>
      </w:pPr>
      <w:r>
        <w:rPr>
          <w:rFonts w:hint="default"/>
        </w:rPr>
        <w:t>Chỉnh sửa tại chỗ: Khi nhấn "Sửa", các ô dữ liệu chuyển thành ô nhập liệu, cho phép thay đổi thông tin trực tiếp trên bảng mà không cần chuyển trang.</w:t>
      </w:r>
    </w:p>
    <w:p w14:paraId="4C52FB8C">
      <w:pPr>
        <w:bidi w:val="0"/>
        <w:rPr>
          <w:rFonts w:hint="default"/>
          <w:lang w:val="en-US"/>
        </w:rPr>
      </w:pPr>
      <w:r>
        <w:rPr>
          <w:rFonts w:hint="default"/>
        </w:rPr>
        <w:t>Xóa danh mục: Có thông báo xác nhận trước khi xóa để tránh nhầm lẫn.</w:t>
      </w:r>
    </w:p>
    <w:p w14:paraId="1BE75250">
      <w:pPr>
        <w:ind w:left="0" w:leftChars="0" w:firstLine="0" w:firstLineChars="0"/>
      </w:pPr>
      <w:r>
        <w:drawing>
          <wp:inline distT="0" distB="0" distL="114300" distR="114300">
            <wp:extent cx="5572125" cy="2623185"/>
            <wp:effectExtent l="0" t="0" r="5715" b="1333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92"/>
                    <a:stretch>
                      <a:fillRect/>
                    </a:stretch>
                  </pic:blipFill>
                  <pic:spPr>
                    <a:xfrm>
                      <a:off x="0" y="0"/>
                      <a:ext cx="5572125" cy="2623185"/>
                    </a:xfrm>
                    <a:prstGeom prst="rect">
                      <a:avLst/>
                    </a:prstGeom>
                    <a:noFill/>
                    <a:ln>
                      <a:noFill/>
                    </a:ln>
                  </pic:spPr>
                </pic:pic>
              </a:graphicData>
            </a:graphic>
          </wp:inline>
        </w:drawing>
      </w:r>
    </w:p>
    <w:p w14:paraId="0F2994CA">
      <w:pPr>
        <w:pStyle w:val="249"/>
        <w:bidi w:val="0"/>
        <w:rPr>
          <w:rFonts w:hint="default"/>
          <w:lang w:val="en-US"/>
        </w:rPr>
      </w:pPr>
      <w:bookmarkStart w:id="212" w:name="_Toc27332"/>
      <w:r>
        <w:rPr>
          <w:rFonts w:hint="default"/>
          <w:lang w:val="en-US"/>
        </w:rPr>
        <w:t>Hình 5.3.5 Giao diện quản lý địa điểm.</w:t>
      </w:r>
      <w:bookmarkEnd w:id="212"/>
    </w:p>
    <w:p w14:paraId="6FD42580">
      <w:pPr>
        <w:bidi w:val="0"/>
      </w:pPr>
      <w:r>
        <w:t>Cung cấp đầy đủ các thao tác CRUD (Thêm, Xem, Sửa, Xóa).</w:t>
      </w:r>
    </w:p>
    <w:p w14:paraId="59227288">
      <w:pPr>
        <w:bidi w:val="0"/>
        <w:rPr>
          <w:rFonts w:hint="default"/>
          <w:lang w:val="en-US"/>
        </w:rPr>
      </w:pPr>
      <w:r>
        <w:rPr>
          <w:rFonts w:hint="default"/>
        </w:rPr>
        <w:t>Đồng bộ dữ liệu real-time với backend ngay khi thực hiện thay đổi.</w:t>
      </w:r>
    </w:p>
    <w:p w14:paraId="38061BB4">
      <w:pPr>
        <w:ind w:left="0" w:leftChars="0" w:firstLine="0" w:firstLineChars="0"/>
      </w:pPr>
      <w:r>
        <w:drawing>
          <wp:inline distT="0" distB="0" distL="114300" distR="114300">
            <wp:extent cx="5574665" cy="2617470"/>
            <wp:effectExtent l="0" t="0" r="3175" b="381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93"/>
                    <a:stretch>
                      <a:fillRect/>
                    </a:stretch>
                  </pic:blipFill>
                  <pic:spPr>
                    <a:xfrm>
                      <a:off x="0" y="0"/>
                      <a:ext cx="5574665" cy="2617470"/>
                    </a:xfrm>
                    <a:prstGeom prst="rect">
                      <a:avLst/>
                    </a:prstGeom>
                    <a:noFill/>
                    <a:ln>
                      <a:noFill/>
                    </a:ln>
                  </pic:spPr>
                </pic:pic>
              </a:graphicData>
            </a:graphic>
          </wp:inline>
        </w:drawing>
      </w:r>
    </w:p>
    <w:p w14:paraId="52CB093D">
      <w:pPr>
        <w:pStyle w:val="249"/>
        <w:bidi w:val="0"/>
        <w:rPr>
          <w:rFonts w:hint="default"/>
          <w:lang w:val="en-US"/>
        </w:rPr>
      </w:pPr>
      <w:bookmarkStart w:id="213" w:name="_Toc26520"/>
      <w:r>
        <w:rPr>
          <w:rFonts w:hint="default"/>
          <w:lang w:val="en-US"/>
        </w:rPr>
        <w:t>Hình 5.3.6 Giao diện quản lý tour.</w:t>
      </w:r>
      <w:bookmarkEnd w:id="213"/>
    </w:p>
    <w:p w14:paraId="44ADF766">
      <w:pPr>
        <w:bidi w:val="0"/>
      </w:pPr>
      <w:r>
        <w:t>Lọc và tìm kiếm thông minh</w:t>
      </w:r>
      <w:r>
        <w:rPr>
          <w:rFonts w:hint="default"/>
        </w:rPr>
        <w:t>: Chức năng cho phép quản trị viên tìm kiếm tour rỗng hoặc kết hợp nhiều điều kiện (ví dụ: tìm tất cả các "Tour Biển đảo" tại "Phú Quốc" đang ở trạng thái "Hiển thị").</w:t>
      </w:r>
    </w:p>
    <w:p w14:paraId="3125319E">
      <w:pPr>
        <w:bidi w:val="0"/>
      </w:pPr>
      <w:r>
        <w:rPr>
          <w:rFonts w:hint="default"/>
        </w:rPr>
        <w:t>Chức năng Xem chuyển hướng quản trị viên đến trang chi tiết Tour trên diện mạo của khách hàng để đối chiếu nội dung.</w:t>
      </w:r>
    </w:p>
    <w:p w14:paraId="1A04BEFD">
      <w:pPr>
        <w:bidi w:val="0"/>
      </w:pPr>
      <w:r>
        <w:rPr>
          <w:rFonts w:hint="default"/>
        </w:rPr>
        <w:t>Chức năng Ẩn/Hiện Tour: Cho phép chuyển đổi linh hoạt trạng thái của Tour. Khi ấn "Ẩn", Tour lập tức biến mất khỏi trang Khách hàng nhưng dữ liệu cốt lõi vẫn được lưu trên bảng điều khiển Quản trị viên để có thể kích hoạt lại sau này.</w:t>
      </w:r>
    </w:p>
    <w:p w14:paraId="49C69FA3">
      <w:pPr>
        <w:bidi w:val="0"/>
      </w:pPr>
      <w:r>
        <w:rPr>
          <w:rFonts w:hint="default"/>
        </w:rPr>
        <w:t>Chức năng Xóa Tour: Nút xóa vật lý Tour ra khỏi hệ thống. Yêu cầu hộp thoại xác nhận thứ cấp (Confirm Box) trước khi thực thi để tránh rủi ro xóa nhầm.</w:t>
      </w:r>
    </w:p>
    <w:p w14:paraId="7C23068C">
      <w:pPr>
        <w:bidi w:val="0"/>
        <w:rPr>
          <w:rFonts w:hint="default"/>
          <w:lang w:val="en-US"/>
        </w:rPr>
      </w:pPr>
    </w:p>
    <w:p w14:paraId="62D4FAF6">
      <w:pPr>
        <w:ind w:left="0" w:leftChars="0" w:firstLine="0" w:firstLineChars="0"/>
      </w:pPr>
      <w:r>
        <w:drawing>
          <wp:inline distT="0" distB="0" distL="114300" distR="114300">
            <wp:extent cx="5574665" cy="2626360"/>
            <wp:effectExtent l="0" t="0" r="3175" b="1016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94"/>
                    <a:stretch>
                      <a:fillRect/>
                    </a:stretch>
                  </pic:blipFill>
                  <pic:spPr>
                    <a:xfrm>
                      <a:off x="0" y="0"/>
                      <a:ext cx="5574665" cy="2626360"/>
                    </a:xfrm>
                    <a:prstGeom prst="rect">
                      <a:avLst/>
                    </a:prstGeom>
                    <a:noFill/>
                    <a:ln>
                      <a:noFill/>
                    </a:ln>
                  </pic:spPr>
                </pic:pic>
              </a:graphicData>
            </a:graphic>
          </wp:inline>
        </w:drawing>
      </w:r>
    </w:p>
    <w:p w14:paraId="42CA3ED4">
      <w:pPr>
        <w:pStyle w:val="249"/>
        <w:bidi w:val="0"/>
        <w:rPr>
          <w:rFonts w:hint="default"/>
          <w:lang w:val="en-US"/>
        </w:rPr>
      </w:pPr>
      <w:bookmarkStart w:id="214" w:name="_Toc20129"/>
      <w:r>
        <w:rPr>
          <w:rFonts w:hint="default"/>
          <w:lang w:val="en-US"/>
        </w:rPr>
        <w:t>Hình 5.3.7 Giao diện thêm tour.</w:t>
      </w:r>
      <w:bookmarkEnd w:id="214"/>
    </w:p>
    <w:p w14:paraId="0B1B7001">
      <w:pPr>
        <w:bidi w:val="0"/>
      </w:pPr>
      <w:r>
        <w:t>Nhập liệu cơ bản kèm Validation</w:t>
      </w:r>
      <w:r>
        <w:rPr>
          <w:rFonts w:hint="default"/>
        </w:rPr>
        <w:t>: Form yêu cầu đầy đủ các trường thông tin. Chức năng nhập Giá và Số ngày được tích hợp công cụ cảnh báo và không cho phép nhập số âm để đảm bảo tính toàn vẹn dữ liệu.</w:t>
      </w:r>
    </w:p>
    <w:p w14:paraId="5FB7A7DE">
      <w:pPr>
        <w:bidi w:val="0"/>
      </w:pPr>
      <w:r>
        <w:rPr>
          <w:rFonts w:hint="default"/>
        </w:rPr>
        <w:t>Sinh lịch trình động (Dynamic Itinerary Builder): Đây là chức năng cốt lõi. Giao diện tự động phân tích con số nhập ở ô "Số ngày" (Ví dụ: 3 ngày) và sinh ra đúng 3 khối nhập liệu (Ngày 1, Ngày 2, Ngày 3). Quản trị viên chỉ việc điền Tiêu đề và Mô tả lịch trình vào từng ngày tương ứng.</w:t>
      </w:r>
    </w:p>
    <w:p w14:paraId="7FFABB43">
      <w:pPr>
        <w:bidi w:val="0"/>
      </w:pPr>
      <w:r>
        <w:rPr>
          <w:rFonts w:hint="default"/>
        </w:rPr>
        <w:t>Tải ảnh đa luồn</w:t>
      </w:r>
      <w:r>
        <w:rPr>
          <w:rFonts w:hint="default"/>
          <w:lang w:val="en-US"/>
        </w:rPr>
        <w:t>g</w:t>
      </w:r>
      <w:r>
        <w:rPr>
          <w:rFonts w:hint="default"/>
        </w:rPr>
        <w:t>: Cho phép quản trị viên chọn từ thiết bị nhiều bức ảnh một lúc để tải lên Server. Chức năng này sử dụng cơ chế xử lý song song, báo cáo trạng thái thành công/thất bại chi tiết đến từng tệp, ngăn việc một tệp bị lỗi làm gián đoạn toàn bộ quá trình.</w:t>
      </w:r>
    </w:p>
    <w:p w14:paraId="3CE7969D">
      <w:pPr>
        <w:bidi w:val="0"/>
      </w:pPr>
      <w:r>
        <w:rPr>
          <w:rFonts w:hint="default"/>
        </w:rPr>
        <w:t>Quản lý thư viện ảnh: Cho phép xem lại nhanh các ảnh đã upload bên dưới, hỗ trợ nút thao tác vô hiệu/xóa trực tiếp bất kì bức ảnh nào không hợp lệ.</w:t>
      </w:r>
    </w:p>
    <w:p w14:paraId="7F759227">
      <w:pPr>
        <w:bidi w:val="0"/>
        <w:rPr>
          <w:rFonts w:hint="default"/>
          <w:lang w:val="en-US"/>
        </w:rPr>
      </w:pPr>
      <w:r>
        <w:rPr>
          <w:rFonts w:hint="default"/>
        </w:rPr>
        <w:t>Cập nhật tích hợp: Nếu là tạo mới, ngay sau khi lưu thông tin văn bản, chức năng này sẽ kích hoạt cơ chế chờ vòng đệm để đẩy luôn cả Bộ ảnh đã đặt lên hệ thống, hoàn tất 1 Tour nguyên bản chỉ trong 1 thao tác bấm "Lưu".</w:t>
      </w:r>
    </w:p>
    <w:p w14:paraId="5F9E95D0">
      <w:pPr>
        <w:ind w:left="0" w:leftChars="0" w:firstLine="0" w:firstLineChars="0"/>
      </w:pPr>
      <w:r>
        <w:drawing>
          <wp:inline distT="0" distB="0" distL="114300" distR="114300">
            <wp:extent cx="5574665" cy="2626360"/>
            <wp:effectExtent l="0" t="0" r="3175" b="1016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95"/>
                    <a:stretch>
                      <a:fillRect/>
                    </a:stretch>
                  </pic:blipFill>
                  <pic:spPr>
                    <a:xfrm>
                      <a:off x="0" y="0"/>
                      <a:ext cx="5574665" cy="2626360"/>
                    </a:xfrm>
                    <a:prstGeom prst="rect">
                      <a:avLst/>
                    </a:prstGeom>
                    <a:noFill/>
                    <a:ln>
                      <a:noFill/>
                    </a:ln>
                  </pic:spPr>
                </pic:pic>
              </a:graphicData>
            </a:graphic>
          </wp:inline>
        </w:drawing>
      </w:r>
    </w:p>
    <w:p w14:paraId="3B131454">
      <w:pPr>
        <w:pStyle w:val="249"/>
        <w:bidi w:val="0"/>
        <w:rPr>
          <w:rFonts w:hint="default"/>
          <w:lang w:val="en-US"/>
        </w:rPr>
      </w:pPr>
      <w:bookmarkStart w:id="215" w:name="_Toc13036"/>
      <w:r>
        <w:rPr>
          <w:rFonts w:hint="default"/>
          <w:lang w:val="en-US"/>
        </w:rPr>
        <w:t>Hình 5.3.8 Giao diện quản lý lịch khởi hành.</w:t>
      </w:r>
      <w:bookmarkEnd w:id="215"/>
    </w:p>
    <w:p w14:paraId="52DE4192">
      <w:pPr>
        <w:bidi w:val="0"/>
      </w:pPr>
      <w:r>
        <w:t>Tự động tính toán trạng thái</w:t>
      </w:r>
      <w:r>
        <w:rPr>
          <w:rFonts w:hint="default"/>
        </w:rPr>
        <w:t>: Dựa trên ngày hiện tại và thời lượng tour để hiển thị nhãn trạng thái tương ứng.</w:t>
      </w:r>
    </w:p>
    <w:p w14:paraId="46E44902">
      <w:pPr>
        <w:bidi w:val="0"/>
      </w:pPr>
      <w:r>
        <w:rPr>
          <w:rFonts w:hint="default"/>
        </w:rPr>
        <w:t>Quản lý chỗ ngồi: Tự động trừ số chỗ còn lại khi có khách đặt tour thành công.</w:t>
      </w:r>
    </w:p>
    <w:p w14:paraId="01D54765">
      <w:pPr>
        <w:bidi w:val="0"/>
        <w:rPr>
          <w:rFonts w:hint="default"/>
          <w:lang w:val="en-US"/>
        </w:rPr>
      </w:pPr>
      <w:r>
        <w:rPr>
          <w:rFonts w:hint="default"/>
        </w:rPr>
        <w:t>Inline Update: Cập nhật nhanh ngày đi và số chỗ mà không làm gián đoạn trải nghiệm quản lý.</w:t>
      </w:r>
    </w:p>
    <w:p w14:paraId="5A237860">
      <w:pPr>
        <w:rPr>
          <w:rFonts w:hint="default"/>
          <w:lang w:val="en-US"/>
        </w:rPr>
      </w:pPr>
      <w:r>
        <w:rPr>
          <w:rFonts w:hint="default"/>
          <w:lang w:val="en-US"/>
        </w:rPr>
        <w:br w:type="page"/>
      </w:r>
    </w:p>
    <w:p w14:paraId="22C4E7F6">
      <w:pPr>
        <w:bidi w:val="0"/>
        <w:rPr>
          <w:rFonts w:hint="default"/>
          <w:lang w:val="en-US"/>
        </w:rPr>
      </w:pPr>
      <w:r>
        <w:rPr>
          <w:rFonts w:hint="default"/>
          <w:lang w:val="en-US"/>
        </w:rPr>
        <w:t>Giao diện quản lý kinh doanh, khuyến mãi và truyền thông:</w:t>
      </w:r>
    </w:p>
    <w:p w14:paraId="25CBB2DA">
      <w:pPr>
        <w:ind w:left="0" w:leftChars="0" w:firstLine="0" w:firstLineChars="0"/>
      </w:pPr>
      <w:r>
        <w:drawing>
          <wp:inline distT="0" distB="0" distL="114300" distR="114300">
            <wp:extent cx="5574665" cy="2632075"/>
            <wp:effectExtent l="0" t="0" r="3175" b="4445"/>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
                    <pic:cNvPicPr>
                      <a:picLocks noChangeAspect="1"/>
                    </pic:cNvPicPr>
                  </pic:nvPicPr>
                  <pic:blipFill>
                    <a:blip r:embed="rId96"/>
                    <a:stretch>
                      <a:fillRect/>
                    </a:stretch>
                  </pic:blipFill>
                  <pic:spPr>
                    <a:xfrm>
                      <a:off x="0" y="0"/>
                      <a:ext cx="5574665" cy="2632075"/>
                    </a:xfrm>
                    <a:prstGeom prst="rect">
                      <a:avLst/>
                    </a:prstGeom>
                    <a:noFill/>
                    <a:ln>
                      <a:noFill/>
                    </a:ln>
                  </pic:spPr>
                </pic:pic>
              </a:graphicData>
            </a:graphic>
          </wp:inline>
        </w:drawing>
      </w:r>
    </w:p>
    <w:p w14:paraId="418A9911">
      <w:pPr>
        <w:pStyle w:val="249"/>
        <w:bidi w:val="0"/>
        <w:rPr>
          <w:rFonts w:hint="default"/>
          <w:lang w:val="en-US"/>
        </w:rPr>
      </w:pPr>
      <w:bookmarkStart w:id="216" w:name="_Toc25612"/>
      <w:r>
        <w:rPr>
          <w:rFonts w:hint="default"/>
          <w:lang w:val="en-US"/>
        </w:rPr>
        <w:t>Hình 5.3.9 Giao diện quản lý đơn hàng.</w:t>
      </w:r>
      <w:bookmarkEnd w:id="216"/>
    </w:p>
    <w:p w14:paraId="79B7BDF5">
      <w:pPr>
        <w:bidi w:val="0"/>
      </w:pPr>
      <w:r>
        <w:t>Xử lý luồng đơn hàng</w:t>
      </w:r>
      <w:r>
        <w:rPr>
          <w:rFonts w:hint="default"/>
        </w:rPr>
        <w:t>: Chức năng xác nhận thu tiền mặt, duyệt đơn sau khi thanh toán hoặc hủy đơn hàng khi khách có yêu cầu (tự động hoàn lại số chỗ trống).</w:t>
      </w:r>
    </w:p>
    <w:p w14:paraId="37D242E7">
      <w:pPr>
        <w:bidi w:val="0"/>
        <w:rPr>
          <w:rFonts w:hint="default"/>
          <w:lang w:val="en-US"/>
        </w:rPr>
      </w:pPr>
      <w:r>
        <w:rPr>
          <w:rFonts w:hint="default"/>
        </w:rPr>
        <w:t>Tích hợp thanh toán điện tử: Hỗ trợ tạo liên kết thanh toán VNPay trực tiếp cho các đơn hàng chưa thanh toán.</w:t>
      </w:r>
    </w:p>
    <w:p w14:paraId="14B05F65">
      <w:pPr>
        <w:ind w:left="0" w:leftChars="0" w:firstLine="0" w:firstLineChars="0"/>
      </w:pPr>
      <w:r>
        <w:drawing>
          <wp:inline distT="0" distB="0" distL="114300" distR="114300">
            <wp:extent cx="5574665" cy="2643505"/>
            <wp:effectExtent l="0" t="0" r="3175" b="8255"/>
            <wp:docPr id="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
                    <pic:cNvPicPr>
                      <a:picLocks noChangeAspect="1"/>
                    </pic:cNvPicPr>
                  </pic:nvPicPr>
                  <pic:blipFill>
                    <a:blip r:embed="rId97"/>
                    <a:stretch>
                      <a:fillRect/>
                    </a:stretch>
                  </pic:blipFill>
                  <pic:spPr>
                    <a:xfrm>
                      <a:off x="0" y="0"/>
                      <a:ext cx="5574665" cy="2643505"/>
                    </a:xfrm>
                    <a:prstGeom prst="rect">
                      <a:avLst/>
                    </a:prstGeom>
                    <a:noFill/>
                    <a:ln>
                      <a:noFill/>
                    </a:ln>
                  </pic:spPr>
                </pic:pic>
              </a:graphicData>
            </a:graphic>
          </wp:inline>
        </w:drawing>
      </w:r>
    </w:p>
    <w:p w14:paraId="5B10DA4D">
      <w:pPr>
        <w:pStyle w:val="249"/>
        <w:bidi w:val="0"/>
        <w:rPr>
          <w:rFonts w:hint="default"/>
          <w:lang w:val="en-US"/>
        </w:rPr>
      </w:pPr>
      <w:bookmarkStart w:id="217" w:name="_Toc30741"/>
      <w:r>
        <w:rPr>
          <w:rFonts w:hint="default"/>
          <w:lang w:val="en-US"/>
        </w:rPr>
        <w:t>Hình 5.3.10 Giao diện quản lý voucher.</w:t>
      </w:r>
      <w:bookmarkEnd w:id="217"/>
    </w:p>
    <w:p w14:paraId="305F3AA5">
      <w:pPr>
        <w:bidi w:val="0"/>
      </w:pPr>
      <w:r>
        <w:t>Tạo mã giảm giá</w:t>
      </w:r>
      <w:r>
        <w:rPr>
          <w:rFonts w:hint="default"/>
        </w:rPr>
        <w:t>: Thiết lập mã voucher mới với phần trăm giảm tùy chỉnh và quy định ngày hết hạn tự động.</w:t>
      </w:r>
    </w:p>
    <w:p w14:paraId="1778807D">
      <w:pPr>
        <w:bidi w:val="0"/>
      </w:pPr>
      <w:r>
        <w:rPr>
          <w:rFonts w:hint="default"/>
        </w:rPr>
        <w:t>Bật/Tắt Voucher: Cho phép dừng chương trình khuyến mãi bất cứ lúc nào bằng cách thay đổi trạng thái kích hoạt.</w:t>
      </w:r>
    </w:p>
    <w:p w14:paraId="0A5E4A9A">
      <w:pPr>
        <w:bidi w:val="0"/>
        <w:rPr>
          <w:rFonts w:hint="default"/>
          <w:lang w:val="en-US"/>
        </w:rPr>
      </w:pPr>
      <w:r>
        <w:rPr>
          <w:rFonts w:hint="default"/>
        </w:rPr>
        <w:t>Hiệu chỉnh thời hạn: Cập nhật lại ngày hết hạn hoặc mã voucher nếu cần thiết.</w:t>
      </w:r>
    </w:p>
    <w:p w14:paraId="23CFCAFD">
      <w:pPr>
        <w:ind w:left="0" w:leftChars="0" w:firstLine="0" w:firstLineChars="0"/>
      </w:pPr>
      <w:r>
        <w:drawing>
          <wp:inline distT="0" distB="0" distL="114300" distR="114300">
            <wp:extent cx="5574665" cy="2626360"/>
            <wp:effectExtent l="0" t="0" r="3175" b="10160"/>
            <wp:docPr id="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1"/>
                    <pic:cNvPicPr>
                      <a:picLocks noChangeAspect="1"/>
                    </pic:cNvPicPr>
                  </pic:nvPicPr>
                  <pic:blipFill>
                    <a:blip r:embed="rId98"/>
                    <a:stretch>
                      <a:fillRect/>
                    </a:stretch>
                  </pic:blipFill>
                  <pic:spPr>
                    <a:xfrm>
                      <a:off x="0" y="0"/>
                      <a:ext cx="5574665" cy="2626360"/>
                    </a:xfrm>
                    <a:prstGeom prst="rect">
                      <a:avLst/>
                    </a:prstGeom>
                    <a:noFill/>
                    <a:ln>
                      <a:noFill/>
                    </a:ln>
                  </pic:spPr>
                </pic:pic>
              </a:graphicData>
            </a:graphic>
          </wp:inline>
        </w:drawing>
      </w:r>
    </w:p>
    <w:p w14:paraId="68EE3D21">
      <w:pPr>
        <w:pStyle w:val="249"/>
        <w:bidi w:val="0"/>
        <w:rPr>
          <w:rFonts w:hint="default"/>
          <w:lang w:val="en-US"/>
        </w:rPr>
      </w:pPr>
      <w:bookmarkStart w:id="218" w:name="_Toc16744"/>
      <w:r>
        <w:rPr>
          <w:rFonts w:hint="default"/>
          <w:lang w:val="en-US"/>
        </w:rPr>
        <w:t>Hình 5.3.11 Giao diện quản lý flashsale.</w:t>
      </w:r>
      <w:bookmarkEnd w:id="218"/>
    </w:p>
    <w:p w14:paraId="1579B0D5">
      <w:pPr>
        <w:bidi w:val="0"/>
      </w:pPr>
      <w:r>
        <w:t>Thiết lập khuyến mãi giới hạn</w:t>
      </w:r>
      <w:r>
        <w:rPr>
          <w:rFonts w:hint="default"/>
        </w:rPr>
        <w:t>: Chức năng áp dụng giảm giá (mặc định 10%) cho một số lượng khách hàng nhất định nhanh tay nhất.</w:t>
      </w:r>
    </w:p>
    <w:p w14:paraId="394A5CFA">
      <w:pPr>
        <w:bidi w:val="0"/>
      </w:pPr>
      <w:r>
        <w:rPr>
          <w:rFonts w:hint="default"/>
        </w:rPr>
        <w:t>Quản lý khung giờ vàng: Quy định chính xác thời điểm bắt đầu và kết thúc chương trình Flash Sale để hệ thống tự động cập nhật giá bán trên website.</w:t>
      </w:r>
    </w:p>
    <w:p w14:paraId="29773F4E">
      <w:pPr>
        <w:bidi w:val="0"/>
        <w:rPr>
          <w:rFonts w:hint="default"/>
          <w:lang w:val="en-US"/>
        </w:rPr>
      </w:pPr>
      <w:r>
        <w:rPr>
          <w:rFonts w:hint="default"/>
        </w:rPr>
        <w:t>Theo dõi hiệu quả: Xem số lượng suất sale đã được khách hàng đặt mua theo thời gian thực để có điều chỉnh kinh doanh phù hợp.</w:t>
      </w:r>
    </w:p>
    <w:p w14:paraId="75C4DA4D">
      <w:pPr>
        <w:ind w:left="0" w:leftChars="0" w:firstLine="0" w:firstLineChars="0"/>
      </w:pPr>
      <w:r>
        <w:drawing>
          <wp:inline distT="0" distB="0" distL="114300" distR="114300">
            <wp:extent cx="5574665" cy="2628900"/>
            <wp:effectExtent l="0" t="0" r="3175" b="7620"/>
            <wp:docPr id="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2"/>
                    <pic:cNvPicPr>
                      <a:picLocks noChangeAspect="1"/>
                    </pic:cNvPicPr>
                  </pic:nvPicPr>
                  <pic:blipFill>
                    <a:blip r:embed="rId99"/>
                    <a:stretch>
                      <a:fillRect/>
                    </a:stretch>
                  </pic:blipFill>
                  <pic:spPr>
                    <a:xfrm>
                      <a:off x="0" y="0"/>
                      <a:ext cx="5574665" cy="2628900"/>
                    </a:xfrm>
                    <a:prstGeom prst="rect">
                      <a:avLst/>
                    </a:prstGeom>
                    <a:noFill/>
                    <a:ln>
                      <a:noFill/>
                    </a:ln>
                  </pic:spPr>
                </pic:pic>
              </a:graphicData>
            </a:graphic>
          </wp:inline>
        </w:drawing>
      </w:r>
    </w:p>
    <w:p w14:paraId="7CF7955C">
      <w:pPr>
        <w:pStyle w:val="249"/>
        <w:bidi w:val="0"/>
        <w:rPr>
          <w:rFonts w:hint="default"/>
          <w:lang w:val="en-US"/>
        </w:rPr>
      </w:pPr>
      <w:bookmarkStart w:id="219" w:name="_Toc8724"/>
      <w:r>
        <w:rPr>
          <w:rFonts w:hint="default"/>
          <w:lang w:val="en-US"/>
        </w:rPr>
        <w:t>Hình 5.3.12 Giao diện quản lý bài viết.</w:t>
      </w:r>
      <w:bookmarkEnd w:id="219"/>
    </w:p>
    <w:p w14:paraId="5F66F097">
      <w:pPr>
        <w:bidi w:val="0"/>
      </w:pPr>
      <w:r>
        <w:t>Tìm kiếm và Phân loại</w:t>
      </w:r>
      <w:r>
        <w:rPr>
          <w:rFonts w:hint="default"/>
        </w:rPr>
        <w:t>: Hỗ trợ tìm kiếm nhanh bài viết trong cơ sở dữ liệu lớn.</w:t>
      </w:r>
    </w:p>
    <w:p w14:paraId="0B91B1D9">
      <w:pPr>
        <w:bidi w:val="0"/>
      </w:pPr>
      <w:r>
        <w:rPr>
          <w:rFonts w:hint="default"/>
        </w:rPr>
        <w:t>Quản lý vòng đời bài viết: Chức năng xóa vĩnh viễn hoặc chỉnh sửa nội dung bài viết cũ.</w:t>
      </w:r>
    </w:p>
    <w:p w14:paraId="5960B74A">
      <w:pPr>
        <w:bidi w:val="0"/>
        <w:rPr>
          <w:rFonts w:hint="default"/>
          <w:lang w:val="en-US"/>
        </w:rPr>
      </w:pPr>
      <w:r>
        <w:rPr>
          <w:rFonts w:hint="default"/>
        </w:rPr>
        <w:t>Làm mới dữ liệu (Sync): Nút cập nhật nhanh để đảm bảo danh sách luôn đồng bộ với các thay đổi từ cộng tác viên khác.</w:t>
      </w:r>
    </w:p>
    <w:p w14:paraId="5476744A">
      <w:pPr>
        <w:ind w:left="0" w:leftChars="0" w:firstLine="0" w:firstLineChars="0"/>
      </w:pPr>
      <w:r>
        <w:drawing>
          <wp:inline distT="0" distB="0" distL="114300" distR="114300">
            <wp:extent cx="5574665" cy="2602865"/>
            <wp:effectExtent l="0" t="0" r="3175" b="3175"/>
            <wp:docPr id="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3"/>
                    <pic:cNvPicPr>
                      <a:picLocks noChangeAspect="1"/>
                    </pic:cNvPicPr>
                  </pic:nvPicPr>
                  <pic:blipFill>
                    <a:blip r:embed="rId100"/>
                    <a:stretch>
                      <a:fillRect/>
                    </a:stretch>
                  </pic:blipFill>
                  <pic:spPr>
                    <a:xfrm>
                      <a:off x="0" y="0"/>
                      <a:ext cx="5574665" cy="2602865"/>
                    </a:xfrm>
                    <a:prstGeom prst="rect">
                      <a:avLst/>
                    </a:prstGeom>
                    <a:noFill/>
                    <a:ln>
                      <a:noFill/>
                    </a:ln>
                  </pic:spPr>
                </pic:pic>
              </a:graphicData>
            </a:graphic>
          </wp:inline>
        </w:drawing>
      </w:r>
    </w:p>
    <w:p w14:paraId="2BA6F281">
      <w:pPr>
        <w:pStyle w:val="249"/>
        <w:bidi w:val="0"/>
        <w:rPr>
          <w:rFonts w:hint="default"/>
          <w:lang w:val="en-US"/>
        </w:rPr>
      </w:pPr>
      <w:bookmarkStart w:id="220" w:name="_Toc9043"/>
      <w:r>
        <w:rPr>
          <w:rFonts w:hint="default"/>
          <w:lang w:val="en-US"/>
        </w:rPr>
        <w:t>Hình 5.3.13 Giao diện thêm bài viết.</w:t>
      </w:r>
      <w:bookmarkEnd w:id="220"/>
    </w:p>
    <w:p w14:paraId="7F33F7E0">
      <w:pPr>
        <w:bidi w:val="0"/>
      </w:pPr>
      <w:r>
        <w:t>Soạn thảo đa phương tiện</w:t>
      </w:r>
      <w:r>
        <w:rPr>
          <w:rFonts w:hint="default"/>
        </w:rPr>
        <w:t>: Cho phép chèn ảnh minh họa cho từng đoạn văn bằng cách tải file từ máy tính hoặc dán URL ảnh có sẵn.</w:t>
      </w:r>
    </w:p>
    <w:p w14:paraId="52EBBE70">
      <w:pPr>
        <w:bidi w:val="0"/>
      </w:pPr>
      <w:r>
        <w:rPr>
          <w:rFonts w:hint="default"/>
        </w:rPr>
        <w:t>Sắp xếp nội dung linh hoạt: Chức năng di chuyển (Move Up/Down) các đoạn nội dung để thay đổi thứ tự kể chuyện.</w:t>
      </w:r>
    </w:p>
    <w:p w14:paraId="4F285056">
      <w:pPr>
        <w:bidi w:val="0"/>
      </w:pPr>
      <w:r>
        <w:rPr>
          <w:rFonts w:hint="default"/>
        </w:rPr>
        <w:t>Chế độ Xem trước (Live Preview): Chức năng hiển thị diện mạo thực tế của bài viết ngay trong lúc đang soạn thảo, giúp người viết điều chỉnh bố cục ảnh và chữ hài hòa trước khi đăng.</w:t>
      </w:r>
    </w:p>
    <w:p w14:paraId="1060E9C3">
      <w:pPr>
        <w:bidi w:val="0"/>
        <w:rPr>
          <w:rFonts w:hint="default"/>
          <w:lang w:val="en-US"/>
        </w:rPr>
      </w:pPr>
      <w:r>
        <w:rPr>
          <w:rFonts w:hint="default"/>
        </w:rPr>
        <w:t>Tự động làm sạch mã HTML: Chức năng đảm bảo nội dung lưu xuống database luôn chuẩn cấu trúc section và </w:t>
      </w:r>
      <w:r>
        <w:t>h3</w:t>
      </w:r>
      <w:r>
        <w:rPr>
          <w:rFonts w:hint="default"/>
        </w:rPr>
        <w:t>, đảm bảo tính hiển thị đồng nhất trên website.</w:t>
      </w:r>
    </w:p>
    <w:p w14:paraId="5D4F8AD8">
      <w:pPr>
        <w:rPr>
          <w:rFonts w:hint="default"/>
          <w:lang w:val="en-US"/>
        </w:rPr>
      </w:pPr>
      <w:r>
        <w:rPr>
          <w:rFonts w:hint="default"/>
          <w:lang w:val="en-US"/>
        </w:rPr>
        <w:br w:type="page"/>
      </w:r>
    </w:p>
    <w:p w14:paraId="29FA8671">
      <w:pPr>
        <w:bidi w:val="0"/>
        <w:rPr>
          <w:rFonts w:hint="default"/>
          <w:lang w:val="en-US"/>
        </w:rPr>
      </w:pPr>
      <w:r>
        <w:rPr>
          <w:rFonts w:hint="default"/>
          <w:lang w:val="en-US"/>
        </w:rPr>
        <w:t>Giao diện quản lý khách hàng và tương tác AI:</w:t>
      </w:r>
    </w:p>
    <w:p w14:paraId="02EEE951">
      <w:pPr>
        <w:ind w:left="0" w:leftChars="0" w:firstLine="0" w:firstLineChars="0"/>
      </w:pPr>
      <w:r>
        <w:drawing>
          <wp:inline distT="0" distB="0" distL="114300" distR="114300">
            <wp:extent cx="5574665" cy="2628900"/>
            <wp:effectExtent l="0" t="0" r="3175" b="7620"/>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pic:cNvPicPr>
                  </pic:nvPicPr>
                  <pic:blipFill>
                    <a:blip r:embed="rId101"/>
                    <a:stretch>
                      <a:fillRect/>
                    </a:stretch>
                  </pic:blipFill>
                  <pic:spPr>
                    <a:xfrm>
                      <a:off x="0" y="0"/>
                      <a:ext cx="5574665" cy="2628900"/>
                    </a:xfrm>
                    <a:prstGeom prst="rect">
                      <a:avLst/>
                    </a:prstGeom>
                    <a:noFill/>
                    <a:ln>
                      <a:noFill/>
                    </a:ln>
                  </pic:spPr>
                </pic:pic>
              </a:graphicData>
            </a:graphic>
          </wp:inline>
        </w:drawing>
      </w:r>
    </w:p>
    <w:p w14:paraId="0A2263BC">
      <w:pPr>
        <w:pStyle w:val="249"/>
        <w:bidi w:val="0"/>
        <w:rPr>
          <w:rFonts w:hint="default"/>
          <w:lang w:val="en-US"/>
        </w:rPr>
      </w:pPr>
      <w:bookmarkStart w:id="221" w:name="_Toc27199"/>
      <w:r>
        <w:rPr>
          <w:rFonts w:hint="default"/>
          <w:lang w:val="en-US"/>
        </w:rPr>
        <w:t>Hình 5.3.14 Giao diện quản lý người dùng.</w:t>
      </w:r>
      <w:bookmarkEnd w:id="221"/>
    </w:p>
    <w:p w14:paraId="6C2CDE90">
      <w:pPr>
        <w:bidi w:val="0"/>
      </w:pPr>
      <w:r>
        <w:t>Thêm mới tài khoản quản trị</w:t>
      </w:r>
      <w:r>
        <w:rPr>
          <w:rFonts w:hint="default"/>
        </w:rPr>
        <w:t>: Cho phép Admin tạo tài khoản cho nhân viên (Staff) hoặc quản trị viên khác ngay từ giao diện.</w:t>
      </w:r>
    </w:p>
    <w:p w14:paraId="203E2AF7">
      <w:pPr>
        <w:bidi w:val="0"/>
      </w:pPr>
      <w:r>
        <w:rPr>
          <w:rFonts w:hint="default"/>
        </w:rPr>
        <w:t>Phân quyền linh hoạt: Chức năng thay đổi vai trò (Role) của người dùng thông qua Dropdown trực tiếp trên bảng mà không cần mở Modal.</w:t>
      </w:r>
    </w:p>
    <w:p w14:paraId="2365666E">
      <w:pPr>
        <w:bidi w:val="0"/>
      </w:pPr>
      <w:r>
        <w:rPr>
          <w:rFonts w:hint="default"/>
        </w:rPr>
        <w:t>Quản lý trạng thái (Khóa/Mở khóa): Cho phép tạm dừng quyền truy cập của một tài khoản nếu vi phạm chính sách hoặc nghỉ việc.</w:t>
      </w:r>
    </w:p>
    <w:p w14:paraId="2CC9019C">
      <w:pPr>
        <w:bidi w:val="0"/>
        <w:rPr>
          <w:rFonts w:hint="default"/>
          <w:lang w:val="en-US"/>
        </w:rPr>
      </w:pPr>
      <w:r>
        <w:rPr>
          <w:rFonts w:hint="default"/>
        </w:rPr>
        <w:t>Cập nhật thông tin và Mật khẩu: Hỗ trợ chỉnh sửa thông tin cá nhân và thay đổi mật khẩu mới cho người dùng trong trường hợp họ quên mật khẩu.</w:t>
      </w:r>
    </w:p>
    <w:p w14:paraId="61A8FA6E">
      <w:pPr>
        <w:ind w:left="0" w:leftChars="0" w:firstLine="0" w:firstLineChars="0"/>
        <w:rPr>
          <w:rFonts w:hint="default"/>
          <w:lang w:val="en-US"/>
        </w:rPr>
      </w:pPr>
      <w:r>
        <w:drawing>
          <wp:inline distT="0" distB="0" distL="114300" distR="114300">
            <wp:extent cx="5568950" cy="2635250"/>
            <wp:effectExtent l="0" t="0" r="8890" b="12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02"/>
                    <a:stretch>
                      <a:fillRect/>
                    </a:stretch>
                  </pic:blipFill>
                  <pic:spPr>
                    <a:xfrm>
                      <a:off x="0" y="0"/>
                      <a:ext cx="5568950" cy="2635250"/>
                    </a:xfrm>
                    <a:prstGeom prst="rect">
                      <a:avLst/>
                    </a:prstGeom>
                    <a:noFill/>
                    <a:ln>
                      <a:noFill/>
                    </a:ln>
                  </pic:spPr>
                </pic:pic>
              </a:graphicData>
            </a:graphic>
          </wp:inline>
        </w:drawing>
      </w:r>
    </w:p>
    <w:p w14:paraId="7E4CA7D9">
      <w:pPr>
        <w:pStyle w:val="249"/>
        <w:bidi w:val="0"/>
        <w:rPr>
          <w:rFonts w:hint="default"/>
          <w:lang w:val="en-US"/>
        </w:rPr>
      </w:pPr>
      <w:bookmarkStart w:id="222" w:name="_Toc22576"/>
      <w:r>
        <w:rPr>
          <w:rFonts w:hint="default"/>
          <w:lang w:val="en-US"/>
        </w:rPr>
        <w:t>Hình 5.3.15 Giao diện quản lý đánh giá.</w:t>
      </w:r>
      <w:bookmarkEnd w:id="222"/>
    </w:p>
    <w:p w14:paraId="3E216B7B">
      <w:pPr>
        <w:bidi w:val="0"/>
      </w:pPr>
      <w:r>
        <w:t>Lọc và tìm kiếm đánh giá</w:t>
      </w:r>
      <w:r>
        <w:rPr>
          <w:rFonts w:hint="default"/>
        </w:rPr>
        <w:t>: Giúp quản trị viên nhanh chóng tìm thấy các đánh giá tiêu cực hoặc các từ khóa cụ thể trong bình luận.</w:t>
      </w:r>
    </w:p>
    <w:p w14:paraId="48F53AFD">
      <w:pPr>
        <w:bidi w:val="0"/>
      </w:pPr>
      <w:r>
        <w:rPr>
          <w:rFonts w:hint="default"/>
        </w:rPr>
        <w:t>Hệ thống phản hồi khách hàng: Cung cấp khung soạn thảo để nhân viên phản hồi lại ý kiến khách hàng. Các phản hồi này sẽ hiển thị công khai trên website để tăng uy tín thương hiệu.</w:t>
      </w:r>
    </w:p>
    <w:p w14:paraId="67D61C8D">
      <w:pPr>
        <w:bidi w:val="0"/>
        <w:rPr>
          <w:rFonts w:hint="default"/>
          <w:lang w:val="en-US"/>
        </w:rPr>
      </w:pPr>
      <w:r>
        <w:rPr>
          <w:rFonts w:hint="default"/>
        </w:rPr>
        <w:t>Theo dõi lịch sử phản hồi: Hiển thị rõ tên nhân viên đã phản hồi và thời gian phản hồi cho từng đánh giá.</w:t>
      </w:r>
    </w:p>
    <w:p w14:paraId="512EBF8F">
      <w:pPr>
        <w:ind w:left="0" w:leftChars="0" w:firstLine="0" w:firstLineChars="0"/>
      </w:pPr>
      <w:r>
        <w:drawing>
          <wp:inline distT="0" distB="0" distL="114300" distR="114300">
            <wp:extent cx="5574665" cy="2628900"/>
            <wp:effectExtent l="0" t="0" r="3175" b="762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4"/>
                    <pic:cNvPicPr>
                      <a:picLocks noChangeAspect="1"/>
                    </pic:cNvPicPr>
                  </pic:nvPicPr>
                  <pic:blipFill>
                    <a:blip r:embed="rId103"/>
                    <a:stretch>
                      <a:fillRect/>
                    </a:stretch>
                  </pic:blipFill>
                  <pic:spPr>
                    <a:xfrm>
                      <a:off x="0" y="0"/>
                      <a:ext cx="5574665" cy="2628900"/>
                    </a:xfrm>
                    <a:prstGeom prst="rect">
                      <a:avLst/>
                    </a:prstGeom>
                    <a:noFill/>
                    <a:ln>
                      <a:noFill/>
                    </a:ln>
                  </pic:spPr>
                </pic:pic>
              </a:graphicData>
            </a:graphic>
          </wp:inline>
        </w:drawing>
      </w:r>
    </w:p>
    <w:p w14:paraId="1B3BAFCE">
      <w:pPr>
        <w:pStyle w:val="249"/>
        <w:bidi w:val="0"/>
        <w:rPr>
          <w:rFonts w:hint="default"/>
          <w:lang w:val="en-US"/>
        </w:rPr>
      </w:pPr>
      <w:bookmarkStart w:id="223" w:name="_Toc7727"/>
      <w:r>
        <w:rPr>
          <w:rFonts w:hint="default"/>
          <w:lang w:val="en-US"/>
        </w:rPr>
        <w:t>Hình 5.3.16 Giao diện quản lý Chatbot AI.</w:t>
      </w:r>
      <w:bookmarkEnd w:id="223"/>
    </w:p>
    <w:p w14:paraId="1C25EED9">
      <w:pPr>
        <w:bidi w:val="0"/>
      </w:pPr>
      <w:r>
        <w:t>Giám sát hoạt động Qdrant</w:t>
      </w:r>
      <w:r>
        <w:rPr>
          <w:rFonts w:hint="default"/>
        </w:rPr>
        <w:t>: Hiển thị trạng thái kết nối thời gian thực và tổng số lượng Vector tri thức mà Chatbot đang nắm giữ.</w:t>
      </w:r>
    </w:p>
    <w:p w14:paraId="0ABCFFA7">
      <w:pPr>
        <w:bidi w:val="0"/>
      </w:pPr>
      <w:r>
        <w:rPr>
          <w:rFonts w:hint="default"/>
        </w:rPr>
        <w:t>Đồng bộ tri thức tự động (Sync Tours): Chức năng quét toàn bộ cơ sở dữ liệu Tour du lịch và chuyển đổi sang dạng Vector để Chatbot có khả năng tư vấn "thông minh" về các tour hiện có.</w:t>
      </w:r>
    </w:p>
    <w:p w14:paraId="10CF2A7E">
      <w:pPr>
        <w:bidi w:val="0"/>
      </w:pPr>
      <w:r>
        <w:rPr>
          <w:rFonts w:hint="default"/>
        </w:rPr>
        <w:t>Quản lý tài liệu tri thức bổ sung (Knowledge Upload): Chức năng cho phép quản trị viên tải lên các file văn bản (.txt) chứa các kiến thức đặc thù (quy định, lưu ý du lịch). Chatbot sẽ tự phân tách thành các "Chunks" để học kiến thức từ các file này.</w:t>
      </w:r>
    </w:p>
    <w:p w14:paraId="641BE5FD">
      <w:pPr>
        <w:bidi w:val="0"/>
      </w:pPr>
      <w:r>
        <w:rPr>
          <w:rFonts w:hint="default"/>
        </w:rPr>
        <w:t>Giám sát và Phân tích nội dung chat: Cho phép Admin đọc lại các cuộc hội thoại được lưu lại để kiểm tra xem Chatbot có tư vấn sai hay khách hàng đang quan tâm đến vấn đề gì nhất.</w:t>
      </w:r>
    </w:p>
    <w:p w14:paraId="438E86CB">
      <w:pPr>
        <w:bidi w:val="0"/>
        <w:rPr>
          <w:rFonts w:hint="default"/>
        </w:rPr>
      </w:pPr>
      <w:r>
        <w:rPr>
          <w:rFonts w:hint="default"/>
        </w:rPr>
        <w:t>Xóa rác dữ liệu: Chức năng xóa bỏ các phiên chat rác hoặc các tài liệu tri thức lỗi thời khỏi hệ thống.</w:t>
      </w:r>
    </w:p>
    <w:p w14:paraId="621D8C62">
      <w:pPr>
        <w:pStyle w:val="3"/>
        <w:bidi w:val="0"/>
        <w:rPr>
          <w:rFonts w:hint="default"/>
          <w:lang w:val="en-US"/>
        </w:rPr>
      </w:pPr>
      <w:bookmarkStart w:id="224" w:name="_Toc6826"/>
      <w:r>
        <w:rPr>
          <w:rFonts w:hint="default"/>
          <w:lang w:val="en-US"/>
        </w:rPr>
        <w:t>5.4 KIỂM THỬ HỆ THỐNG</w:t>
      </w:r>
      <w:bookmarkEnd w:id="224"/>
    </w:p>
    <w:p w14:paraId="487E2FF9">
      <w:pPr>
        <w:pStyle w:val="4"/>
        <w:bidi w:val="0"/>
        <w:rPr>
          <w:rFonts w:hint="default"/>
          <w:lang w:val="en-US"/>
        </w:rPr>
      </w:pPr>
      <w:bookmarkStart w:id="225" w:name="_Toc1148"/>
      <w:r>
        <w:rPr>
          <w:rFonts w:hint="default"/>
          <w:lang w:val="en-US"/>
        </w:rPr>
        <w:t>5.4.1</w:t>
      </w:r>
      <w:r>
        <w:rPr>
          <w:rFonts w:hint="default"/>
        </w:rPr>
        <w:t xml:space="preserve"> </w:t>
      </w:r>
      <w:r>
        <w:rPr>
          <w:rFonts w:hint="default"/>
          <w:lang w:val="en-US"/>
        </w:rPr>
        <w:t>Phương pháp kiểm thử</w:t>
      </w:r>
      <w:bookmarkEnd w:id="225"/>
    </w:p>
    <w:p w14:paraId="106D3480">
      <w:pPr>
        <w:bidi w:val="0"/>
        <w:rPr>
          <w:rFonts w:hint="default"/>
        </w:rPr>
      </w:pPr>
      <w:r>
        <w:rPr>
          <w:rFonts w:hint="default"/>
        </w:rPr>
        <w:t>Để đánh giá toàn diện hệ thống, các phương pháp kiểm thử sau đây đã được áp dụng:</w:t>
      </w:r>
    </w:p>
    <w:p w14:paraId="4A38F577">
      <w:pPr>
        <w:bidi w:val="0"/>
      </w:pPr>
      <w:r>
        <w:rPr>
          <w:rFonts w:hint="default"/>
        </w:rPr>
        <w:t>Kiểm thử hộp đen (Black-box Testing): Tập trung vào việc kiểm tra các chức năng nghiệp vụ của hệ thống dựa trên yêu cầu từ góc độ người dùng (UI/UX) mà không cần can thiệp vào mã nguồn bên trong. Phương pháp này áp dụng chủ yếu cho phần Frontend (Next.js).</w:t>
      </w:r>
    </w:p>
    <w:p w14:paraId="57C276B1">
      <w:pPr>
        <w:bidi w:val="0"/>
      </w:pPr>
      <w:r>
        <w:rPr>
          <w:rFonts w:hint="default"/>
        </w:rPr>
        <w:t>Kiểm thử tích hợp (Integration Testing): Kiểm tra sự tương tác giữa các thành phần khác nhau của hệ thống. Các cụm chức năng quan trọng được kiểm thử bao gồm:</w:t>
      </w:r>
    </w:p>
    <w:p w14:paraId="07DFC00D">
      <w:pPr>
        <w:bidi w:val="0"/>
      </w:pPr>
      <w:r>
        <w:rPr>
          <w:rFonts w:hint="default"/>
        </w:rPr>
        <w:t>Tích hợp thanh toán VNPAY (Kiểm tra luồng tạo mã hash, chuyển hướng và bắt webhook IPN trả về).</w:t>
      </w:r>
    </w:p>
    <w:p w14:paraId="0489D5DB">
      <w:pPr>
        <w:bidi w:val="0"/>
      </w:pPr>
      <w:r>
        <w:rPr>
          <w:rFonts w:hint="default"/>
        </w:rPr>
        <w:t>Tích hợp kho dữ liệu Vector (Qdrant) và API LLM (Groq - LLaMA 3.3).</w:t>
      </w:r>
    </w:p>
    <w:p w14:paraId="3470245D">
      <w:pPr>
        <w:bidi w:val="0"/>
      </w:pPr>
      <w:r>
        <w:rPr>
          <w:rFonts w:hint="default"/>
        </w:rPr>
        <w:t>Kiểm thử thủ công (Manual Testing): Đóng vai người dùng thực tế và quản trị viên, tiến hành chạy các kịch bản sử dụng (Use Cases) trực tiếp trên các trình duyệt web (Chrome, Edge) để kiểm tra giao diện Responsive.</w:t>
      </w:r>
    </w:p>
    <w:p w14:paraId="7AA44C38">
      <w:pPr>
        <w:bidi w:val="0"/>
        <w:rPr>
          <w:rFonts w:hint="default"/>
        </w:rPr>
      </w:pPr>
      <w:r>
        <w:rPr>
          <w:rFonts w:hint="default"/>
        </w:rPr>
        <w:t>Kiểm thử hồi quy (Regression Testing): Đảm bảo việc thêm chức năng Chatbot AI không làm hỏng các tính năng tìm kiếm và đặt tour truyền thống đã phát triển trước đó.</w:t>
      </w:r>
    </w:p>
    <w:p w14:paraId="384C906D">
      <w:pPr>
        <w:pStyle w:val="4"/>
        <w:bidi w:val="0"/>
        <w:rPr>
          <w:rFonts w:hint="default"/>
        </w:rPr>
      </w:pPr>
      <w:bookmarkStart w:id="226" w:name="_Toc10951"/>
      <w:r>
        <w:rPr>
          <w:rFonts w:hint="default"/>
          <w:lang w:val="en-US"/>
        </w:rPr>
        <w:t>5.4.2 Các kịch bản kiểm thử</w:t>
      </w:r>
      <w:bookmarkEnd w:id="226"/>
    </w:p>
    <w:p w14:paraId="7C42D666">
      <w:pPr>
        <w:pStyle w:val="250"/>
        <w:bidi w:val="0"/>
        <w:rPr>
          <w:rFonts w:hint="default"/>
        </w:rPr>
      </w:pPr>
      <w:bookmarkStart w:id="227" w:name="_Toc20407"/>
      <w:r>
        <w:rPr>
          <w:rFonts w:hint="default"/>
        </w:rPr>
        <w:t>Bảng</w:t>
      </w:r>
      <w:r>
        <w:rPr>
          <w:rFonts w:hint="default"/>
          <w:lang w:val="en-US"/>
        </w:rPr>
        <w:t xml:space="preserve"> 5.4.1 Bảng</w:t>
      </w:r>
      <w:r>
        <w:rPr>
          <w:rFonts w:hint="default"/>
        </w:rPr>
        <w:t xml:space="preserve"> kiểm thử chức năng</w:t>
      </w:r>
      <w:r>
        <w:rPr>
          <w:rFonts w:hint="default"/>
          <w:lang w:val="en-US"/>
        </w:rPr>
        <w:t xml:space="preserve"> đặt</w:t>
      </w:r>
      <w:r>
        <w:rPr>
          <w:rFonts w:hint="default"/>
        </w:rPr>
        <w:t xml:space="preserve"> tour </w:t>
      </w:r>
      <w:r>
        <w:rPr>
          <w:rFonts w:hint="default"/>
          <w:lang w:val="en-US"/>
        </w:rPr>
        <w:t>và</w:t>
      </w:r>
      <w:r>
        <w:rPr>
          <w:rFonts w:hint="default"/>
        </w:rPr>
        <w:t xml:space="preserve"> </w:t>
      </w:r>
      <w:r>
        <w:rPr>
          <w:rFonts w:hint="default"/>
          <w:lang w:val="en-US"/>
        </w:rPr>
        <w:t>t</w:t>
      </w:r>
      <w:r>
        <w:rPr>
          <w:rFonts w:hint="default"/>
        </w:rPr>
        <w:t>hanh toán)</w:t>
      </w:r>
      <w:bookmarkEnd w:id="22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4"/>
        <w:gridCol w:w="1799"/>
        <w:gridCol w:w="1816"/>
        <w:gridCol w:w="1798"/>
        <w:gridCol w:w="1797"/>
      </w:tblGrid>
      <w:tr w14:paraId="6996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00F3B3D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801" w:type="dxa"/>
            <w:vAlign w:val="center"/>
          </w:tcPr>
          <w:p w14:paraId="35318F3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 Kịch bản</w:t>
            </w:r>
          </w:p>
        </w:tc>
        <w:tc>
          <w:tcPr>
            <w:tcW w:w="1801" w:type="dxa"/>
            <w:vAlign w:val="center"/>
          </w:tcPr>
          <w:p w14:paraId="04522CA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Dữ liệu đầu vào</w:t>
            </w:r>
          </w:p>
        </w:tc>
        <w:tc>
          <w:tcPr>
            <w:tcW w:w="1801" w:type="dxa"/>
            <w:vAlign w:val="center"/>
          </w:tcPr>
          <w:p w14:paraId="0EB8F83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Kết quả mong đợi</w:t>
            </w:r>
          </w:p>
        </w:tc>
        <w:tc>
          <w:tcPr>
            <w:tcW w:w="1801" w:type="dxa"/>
            <w:vAlign w:val="center"/>
          </w:tcPr>
          <w:p w14:paraId="3AFB600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Trạng thái</w:t>
            </w:r>
          </w:p>
        </w:tc>
      </w:tr>
      <w:tr w14:paraId="3C6B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01EDF2A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TC-01.1</w:t>
            </w:r>
          </w:p>
        </w:tc>
        <w:tc>
          <w:tcPr>
            <w:tcW w:w="1801" w:type="dxa"/>
            <w:vAlign w:val="center"/>
          </w:tcPr>
          <w:p w14:paraId="2EA26B0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Tìm kiếm tour vòng quanh đảo</w:t>
            </w:r>
          </w:p>
        </w:tc>
        <w:tc>
          <w:tcPr>
            <w:tcW w:w="1801" w:type="dxa"/>
            <w:vAlign w:val="center"/>
          </w:tcPr>
          <w:p w14:paraId="7947BBC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Nhập từ khóa: "Phú Quốc"</w:t>
            </w:r>
          </w:p>
        </w:tc>
        <w:tc>
          <w:tcPr>
            <w:tcW w:w="1801" w:type="dxa"/>
            <w:vAlign w:val="center"/>
          </w:tcPr>
          <w:p w14:paraId="677D4A4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Hệ thống trả về danh sách các tour Phú Quốc phù hợp hiện có.</w:t>
            </w:r>
          </w:p>
        </w:tc>
        <w:tc>
          <w:tcPr>
            <w:tcW w:w="1801" w:type="dxa"/>
            <w:vAlign w:val="center"/>
          </w:tcPr>
          <w:p w14:paraId="6385333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Pass</w:t>
            </w:r>
          </w:p>
        </w:tc>
      </w:tr>
      <w:tr w14:paraId="4C60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7FC82B1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TC-01.2</w:t>
            </w:r>
          </w:p>
        </w:tc>
        <w:tc>
          <w:tcPr>
            <w:tcW w:w="1801" w:type="dxa"/>
            <w:vAlign w:val="center"/>
          </w:tcPr>
          <w:p w14:paraId="496D06F1">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Đặt vé và nhập số lượng người đi</w:t>
            </w:r>
          </w:p>
        </w:tc>
        <w:tc>
          <w:tcPr>
            <w:tcW w:w="1801" w:type="dxa"/>
            <w:vAlign w:val="center"/>
          </w:tcPr>
          <w:p w14:paraId="1C0AC17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Số người lớn: 2, Số trẻ em: 1</w:t>
            </w:r>
          </w:p>
        </w:tc>
        <w:tc>
          <w:tcPr>
            <w:tcW w:w="1801" w:type="dxa"/>
            <w:vAlign w:val="center"/>
          </w:tcPr>
          <w:p w14:paraId="2530E78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Hệ thống tính đúng tổng tiền dựa trên đơn giá tương ứng.</w:t>
            </w:r>
          </w:p>
        </w:tc>
        <w:tc>
          <w:tcPr>
            <w:tcW w:w="1801" w:type="dxa"/>
            <w:vAlign w:val="center"/>
          </w:tcPr>
          <w:p w14:paraId="28AD260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Pass</w:t>
            </w:r>
          </w:p>
        </w:tc>
      </w:tr>
      <w:tr w14:paraId="45C3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3337C1E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TC-01.3</w:t>
            </w:r>
          </w:p>
        </w:tc>
        <w:tc>
          <w:tcPr>
            <w:tcW w:w="1801" w:type="dxa"/>
            <w:vAlign w:val="center"/>
          </w:tcPr>
          <w:p w14:paraId="760C6D0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Áp dụng mã giảm giá (Voucher) hợp lệ</w:t>
            </w:r>
          </w:p>
        </w:tc>
        <w:tc>
          <w:tcPr>
            <w:tcW w:w="1801" w:type="dxa"/>
            <w:vAlign w:val="center"/>
          </w:tcPr>
          <w:p w14:paraId="642DCA0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Nhập mã Voucher: "SUMMER10"</w:t>
            </w:r>
          </w:p>
        </w:tc>
        <w:tc>
          <w:tcPr>
            <w:tcW w:w="1801" w:type="dxa"/>
            <w:vAlign w:val="center"/>
          </w:tcPr>
          <w:p w14:paraId="60AB1F5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Tổng thanh toán giảm đúng số tiền hợp lệ của mã.</w:t>
            </w:r>
          </w:p>
        </w:tc>
        <w:tc>
          <w:tcPr>
            <w:tcW w:w="1801" w:type="dxa"/>
            <w:vAlign w:val="center"/>
          </w:tcPr>
          <w:p w14:paraId="3E031DC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Pass</w:t>
            </w:r>
          </w:p>
        </w:tc>
      </w:tr>
      <w:tr w14:paraId="5C490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73A14C0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TC-01.4</w:t>
            </w:r>
          </w:p>
        </w:tc>
        <w:tc>
          <w:tcPr>
            <w:tcW w:w="1801" w:type="dxa"/>
            <w:vAlign w:val="center"/>
          </w:tcPr>
          <w:p w14:paraId="62BC385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Thanh toán trực tuyến qua VNPAY</w:t>
            </w:r>
          </w:p>
        </w:tc>
        <w:tc>
          <w:tcPr>
            <w:tcW w:w="1801" w:type="dxa"/>
            <w:vAlign w:val="center"/>
          </w:tcPr>
          <w:p w14:paraId="53CE09B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Chọn VNPAY, Nhập thẻ Sandbox</w:t>
            </w:r>
          </w:p>
        </w:tc>
        <w:tc>
          <w:tcPr>
            <w:tcW w:w="1801" w:type="dxa"/>
            <w:vAlign w:val="center"/>
          </w:tcPr>
          <w:p w14:paraId="14740E4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Chuyển hướng VNPAY thành công, sau OTP hệ thống lưu hóa đơn vào MySQL và gửi Email thông báo.</w:t>
            </w:r>
          </w:p>
        </w:tc>
        <w:tc>
          <w:tcPr>
            <w:tcW w:w="1801" w:type="dxa"/>
            <w:vAlign w:val="center"/>
          </w:tcPr>
          <w:p w14:paraId="23C65CB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Pass</w:t>
            </w:r>
          </w:p>
        </w:tc>
      </w:tr>
    </w:tbl>
    <w:p w14:paraId="3170CB03">
      <w:pPr>
        <w:pStyle w:val="250"/>
        <w:bidi w:val="0"/>
        <w:rPr>
          <w:rFonts w:hint="default"/>
        </w:rPr>
      </w:pPr>
      <w:bookmarkStart w:id="228" w:name="_Toc27215"/>
      <w:r>
        <w:rPr>
          <w:rFonts w:hint="default"/>
        </w:rPr>
        <w:t xml:space="preserve">Bảng </w:t>
      </w:r>
      <w:r>
        <w:rPr>
          <w:rFonts w:hint="default"/>
          <w:lang w:val="en-US"/>
        </w:rPr>
        <w:t>5.4.2 Bảng</w:t>
      </w:r>
      <w:r>
        <w:rPr>
          <w:rFonts w:hint="default"/>
        </w:rPr>
        <w:t xml:space="preserve"> kiểm thử chức năng AI Chatbot (RAG Hybrid Search)</w:t>
      </w:r>
      <w:bookmarkEnd w:id="22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8"/>
        <w:gridCol w:w="1805"/>
        <w:gridCol w:w="1801"/>
        <w:gridCol w:w="1800"/>
        <w:gridCol w:w="1800"/>
      </w:tblGrid>
      <w:tr w14:paraId="7051B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56BB792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801" w:type="dxa"/>
            <w:vAlign w:val="center"/>
          </w:tcPr>
          <w:p w14:paraId="795AC85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 Kịch bản</w:t>
            </w:r>
          </w:p>
        </w:tc>
        <w:tc>
          <w:tcPr>
            <w:tcW w:w="1801" w:type="dxa"/>
            <w:vAlign w:val="center"/>
          </w:tcPr>
          <w:p w14:paraId="2A5622C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Dữ liệu đầu vào</w:t>
            </w:r>
          </w:p>
        </w:tc>
        <w:tc>
          <w:tcPr>
            <w:tcW w:w="1801" w:type="dxa"/>
            <w:vAlign w:val="center"/>
          </w:tcPr>
          <w:p w14:paraId="392DF25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Kết quả mong đợi</w:t>
            </w:r>
          </w:p>
        </w:tc>
        <w:tc>
          <w:tcPr>
            <w:tcW w:w="1801" w:type="dxa"/>
            <w:vAlign w:val="center"/>
          </w:tcPr>
          <w:p w14:paraId="5AFD401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Trạng thái</w:t>
            </w:r>
          </w:p>
        </w:tc>
      </w:tr>
      <w:tr w14:paraId="34D2C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3B8CE90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TC-02.1</w:t>
            </w:r>
          </w:p>
        </w:tc>
        <w:tc>
          <w:tcPr>
            <w:tcW w:w="1801" w:type="dxa"/>
            <w:vAlign w:val="center"/>
          </w:tcPr>
          <w:p w14:paraId="42B1631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Nhờ tư vấn tour theo nhu cầu chung</w:t>
            </w:r>
          </w:p>
        </w:tc>
        <w:tc>
          <w:tcPr>
            <w:tcW w:w="1801" w:type="dxa"/>
            <w:vAlign w:val="center"/>
          </w:tcPr>
          <w:p w14:paraId="5D2035C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Khung chat: "Có tour nào đi biển không?"</w:t>
            </w:r>
          </w:p>
        </w:tc>
        <w:tc>
          <w:tcPr>
            <w:tcW w:w="1801" w:type="dxa"/>
            <w:vAlign w:val="center"/>
          </w:tcPr>
          <w:p w14:paraId="7CC8C3A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AI Hybrid Search từ Qdrant và gợi ý chính xác các tour đi biển như Nha Trang, Phú Quốc.</w:t>
            </w:r>
          </w:p>
        </w:tc>
        <w:tc>
          <w:tcPr>
            <w:tcW w:w="1801" w:type="dxa"/>
            <w:vAlign w:val="center"/>
          </w:tcPr>
          <w:p w14:paraId="21CC5E9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Pass</w:t>
            </w:r>
          </w:p>
        </w:tc>
      </w:tr>
      <w:tr w14:paraId="1A17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3E3EE2B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TC-02.2</w:t>
            </w:r>
          </w:p>
        </w:tc>
        <w:tc>
          <w:tcPr>
            <w:tcW w:w="1801" w:type="dxa"/>
            <w:vAlign w:val="center"/>
          </w:tcPr>
          <w:p w14:paraId="259CF40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Truy vấn chi tiết về lộ trình 1 tour</w:t>
            </w:r>
          </w:p>
        </w:tc>
        <w:tc>
          <w:tcPr>
            <w:tcW w:w="1801" w:type="dxa"/>
            <w:vAlign w:val="center"/>
          </w:tcPr>
          <w:p w14:paraId="11926FF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Khung chat: "Ngày thứ 2 tour Nha Trang đi đâu?"</w:t>
            </w:r>
          </w:p>
        </w:tc>
        <w:tc>
          <w:tcPr>
            <w:tcW w:w="1801" w:type="dxa"/>
            <w:vAlign w:val="center"/>
          </w:tcPr>
          <w:p w14:paraId="303B1C7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LLaMA 3.3 phân tích nội dung tour và đáp ứng chính xác lịch trình ngày 2, kèm link xem chi tiết.</w:t>
            </w:r>
          </w:p>
        </w:tc>
        <w:tc>
          <w:tcPr>
            <w:tcW w:w="1801" w:type="dxa"/>
            <w:vAlign w:val="center"/>
          </w:tcPr>
          <w:p w14:paraId="1FD0574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Pass</w:t>
            </w:r>
          </w:p>
        </w:tc>
      </w:tr>
      <w:tr w14:paraId="65656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269A291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TC-02.3</w:t>
            </w:r>
          </w:p>
        </w:tc>
        <w:tc>
          <w:tcPr>
            <w:tcW w:w="1801" w:type="dxa"/>
            <w:vAlign w:val="center"/>
          </w:tcPr>
          <w:p w14:paraId="554C36BD">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Kiểm tra chặn thông tin ảo (Hallucination)</w:t>
            </w:r>
          </w:p>
        </w:tc>
        <w:tc>
          <w:tcPr>
            <w:tcW w:w="1801" w:type="dxa"/>
            <w:vAlign w:val="center"/>
          </w:tcPr>
          <w:p w14:paraId="2BD065A5">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Khung chat: "Tư vấn cho tôi mua chiếc iPhone 16."</w:t>
            </w:r>
          </w:p>
        </w:tc>
        <w:tc>
          <w:tcPr>
            <w:tcW w:w="1801" w:type="dxa"/>
            <w:vAlign w:val="center"/>
          </w:tcPr>
          <w:p w14:paraId="6A9B8116">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Hệ thống từ chối lịch sự, yêu cầu đặt câu hỏi thuộc phạm vi dịch vụ du lịch Website.</w:t>
            </w:r>
          </w:p>
        </w:tc>
        <w:tc>
          <w:tcPr>
            <w:tcW w:w="1801" w:type="dxa"/>
            <w:vAlign w:val="center"/>
          </w:tcPr>
          <w:p w14:paraId="4F0B0223">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Pass</w:t>
            </w:r>
          </w:p>
        </w:tc>
      </w:tr>
    </w:tbl>
    <w:p w14:paraId="47F99897">
      <w:pPr>
        <w:pStyle w:val="250"/>
        <w:bidi w:val="0"/>
        <w:rPr>
          <w:rFonts w:hint="default"/>
        </w:rPr>
      </w:pPr>
      <w:bookmarkStart w:id="229" w:name="_Toc7053"/>
      <w:r>
        <w:rPr>
          <w:rFonts w:hint="default"/>
        </w:rPr>
        <w:t xml:space="preserve">Bảng </w:t>
      </w:r>
      <w:r>
        <w:rPr>
          <w:rFonts w:hint="default"/>
          <w:lang w:val="en-US"/>
        </w:rPr>
        <w:t>5.4.3 Bảng</w:t>
      </w:r>
      <w:r>
        <w:rPr>
          <w:rFonts w:hint="default"/>
        </w:rPr>
        <w:t xml:space="preserve"> kiểm thử chức năng Quản trị viên (Admin Dashboard)</w:t>
      </w:r>
      <w:bookmarkEnd w:id="22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8"/>
        <w:gridCol w:w="1805"/>
        <w:gridCol w:w="1801"/>
        <w:gridCol w:w="1800"/>
        <w:gridCol w:w="1800"/>
      </w:tblGrid>
      <w:tr w14:paraId="3C8B6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73F85D2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ID</w:t>
            </w:r>
          </w:p>
        </w:tc>
        <w:tc>
          <w:tcPr>
            <w:tcW w:w="1801" w:type="dxa"/>
            <w:vAlign w:val="center"/>
          </w:tcPr>
          <w:p w14:paraId="4B82D39E">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Mô tả Kịch bản</w:t>
            </w:r>
          </w:p>
        </w:tc>
        <w:tc>
          <w:tcPr>
            <w:tcW w:w="1801" w:type="dxa"/>
            <w:vAlign w:val="center"/>
          </w:tcPr>
          <w:p w14:paraId="4294921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Dữ liệu đầu vào</w:t>
            </w:r>
          </w:p>
        </w:tc>
        <w:tc>
          <w:tcPr>
            <w:tcW w:w="1801" w:type="dxa"/>
            <w:vAlign w:val="center"/>
          </w:tcPr>
          <w:p w14:paraId="3A466F4B">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Kết quả mong đợi</w:t>
            </w:r>
          </w:p>
        </w:tc>
        <w:tc>
          <w:tcPr>
            <w:tcW w:w="1801" w:type="dxa"/>
            <w:vAlign w:val="center"/>
          </w:tcPr>
          <w:p w14:paraId="00B656D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Trạng thái</w:t>
            </w:r>
          </w:p>
        </w:tc>
      </w:tr>
      <w:tr w14:paraId="7DAD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02A7D20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TC-02.1</w:t>
            </w:r>
          </w:p>
        </w:tc>
        <w:tc>
          <w:tcPr>
            <w:tcW w:w="1801" w:type="dxa"/>
            <w:vAlign w:val="center"/>
          </w:tcPr>
          <w:p w14:paraId="75A15B2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Nhờ tư vấn tour theo nhu cầu chung</w:t>
            </w:r>
          </w:p>
        </w:tc>
        <w:tc>
          <w:tcPr>
            <w:tcW w:w="1801" w:type="dxa"/>
            <w:vAlign w:val="center"/>
          </w:tcPr>
          <w:p w14:paraId="57E24938">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Khung chat: "Có tour nào đi biển không?"</w:t>
            </w:r>
          </w:p>
        </w:tc>
        <w:tc>
          <w:tcPr>
            <w:tcW w:w="1801" w:type="dxa"/>
            <w:vAlign w:val="center"/>
          </w:tcPr>
          <w:p w14:paraId="71BD8F04">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AI Hybrid Search từ Qdrant và gợi ý chính xác các tour đi biển như Nha Trang, Phú Quốc.</w:t>
            </w:r>
          </w:p>
        </w:tc>
        <w:tc>
          <w:tcPr>
            <w:tcW w:w="1801" w:type="dxa"/>
            <w:vAlign w:val="center"/>
          </w:tcPr>
          <w:p w14:paraId="44D30F20">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Pass</w:t>
            </w:r>
          </w:p>
        </w:tc>
      </w:tr>
      <w:tr w14:paraId="0511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5C76C30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TC-02.2</w:t>
            </w:r>
          </w:p>
        </w:tc>
        <w:tc>
          <w:tcPr>
            <w:tcW w:w="1801" w:type="dxa"/>
            <w:vAlign w:val="center"/>
          </w:tcPr>
          <w:p w14:paraId="1B2DDD4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Truy vấn chi tiết về lộ trình 1 tour</w:t>
            </w:r>
          </w:p>
        </w:tc>
        <w:tc>
          <w:tcPr>
            <w:tcW w:w="1801" w:type="dxa"/>
            <w:vAlign w:val="center"/>
          </w:tcPr>
          <w:p w14:paraId="16E9B4D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Khung chat: "Ngày thứ 2 tour Nha Trang đi đâu?"</w:t>
            </w:r>
          </w:p>
        </w:tc>
        <w:tc>
          <w:tcPr>
            <w:tcW w:w="1801" w:type="dxa"/>
            <w:vAlign w:val="center"/>
          </w:tcPr>
          <w:p w14:paraId="43A58AAC">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LLaMA 3.3 phân tích nội dung tour và đáp ứng chính xác lịch trình ngày 2, kèm link xem chi tiết.</w:t>
            </w:r>
          </w:p>
        </w:tc>
        <w:tc>
          <w:tcPr>
            <w:tcW w:w="1801" w:type="dxa"/>
            <w:vAlign w:val="center"/>
          </w:tcPr>
          <w:p w14:paraId="4091CC6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Pass</w:t>
            </w:r>
          </w:p>
        </w:tc>
      </w:tr>
      <w:tr w14:paraId="61B9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4017D209">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TC-02.3</w:t>
            </w:r>
          </w:p>
        </w:tc>
        <w:tc>
          <w:tcPr>
            <w:tcW w:w="1801" w:type="dxa"/>
            <w:vAlign w:val="center"/>
          </w:tcPr>
          <w:p w14:paraId="43596812">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Kiểm tra chặn thông tin ảo (Hallucination)</w:t>
            </w:r>
          </w:p>
        </w:tc>
        <w:tc>
          <w:tcPr>
            <w:tcW w:w="1801" w:type="dxa"/>
            <w:vAlign w:val="center"/>
          </w:tcPr>
          <w:p w14:paraId="496E5E7A">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Khung chat: "Tư vấn cho tôi mua chiếc iPhone 16."</w:t>
            </w:r>
          </w:p>
        </w:tc>
        <w:tc>
          <w:tcPr>
            <w:tcW w:w="1801" w:type="dxa"/>
            <w:vAlign w:val="center"/>
          </w:tcPr>
          <w:p w14:paraId="3C1F8317">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Hệ thống từ chối lịch sự, yêu cầu đặt câu hỏi thuộc phạm vi dịch vụ du lịch Website.</w:t>
            </w:r>
          </w:p>
        </w:tc>
        <w:tc>
          <w:tcPr>
            <w:tcW w:w="1801" w:type="dxa"/>
            <w:vAlign w:val="center"/>
          </w:tcPr>
          <w:p w14:paraId="2B6DFDEF">
            <w:pPr>
              <w:pStyle w:val="254"/>
              <w:keepNext w:val="0"/>
              <w:keepLines w:val="0"/>
              <w:widowControl w:val="0"/>
              <w:suppressLineNumbers w:val="0"/>
              <w:bidi w:val="0"/>
              <w:spacing w:beforeAutospacing="0" w:afterAutospacing="0"/>
              <w:ind w:left="0" w:right="0"/>
              <w:rPr>
                <w:rFonts w:hint="default"/>
                <w:szCs w:val="20"/>
              </w:rPr>
            </w:pPr>
            <w:r>
              <w:rPr>
                <w:rFonts w:hint="default"/>
                <w:szCs w:val="20"/>
                <w:lang w:val="en-US" w:eastAsia="zh-CN"/>
              </w:rPr>
              <w:t>Pass</w:t>
            </w:r>
          </w:p>
        </w:tc>
      </w:tr>
    </w:tbl>
    <w:p w14:paraId="0D8DB8E0">
      <w:pPr>
        <w:pStyle w:val="4"/>
        <w:bidi w:val="0"/>
        <w:rPr>
          <w:rFonts w:hint="default"/>
        </w:rPr>
      </w:pPr>
      <w:bookmarkStart w:id="230" w:name="_Toc7253"/>
      <w:r>
        <w:rPr>
          <w:rFonts w:hint="default"/>
          <w:lang w:val="en-US"/>
        </w:rPr>
        <w:t>5.4</w:t>
      </w:r>
      <w:r>
        <w:rPr>
          <w:rFonts w:hint="default"/>
        </w:rPr>
        <w:t xml:space="preserve">.3 </w:t>
      </w:r>
      <w:r>
        <w:rPr>
          <w:rFonts w:hint="default"/>
          <w:lang w:val="en-US"/>
        </w:rPr>
        <w:t>Kết quả kiểm thử</w:t>
      </w:r>
      <w:bookmarkEnd w:id="230"/>
    </w:p>
    <w:p w14:paraId="5B029470">
      <w:pPr>
        <w:bidi w:val="0"/>
        <w:rPr>
          <w:rFonts w:hint="default"/>
        </w:rPr>
      </w:pPr>
      <w:r>
        <w:rPr>
          <w:rFonts w:hint="default"/>
        </w:rPr>
        <w:t>Sau khi chạy toàn bộ các kịch bản thử nghiệm, kết quả ghi nhận như sau:</w:t>
      </w:r>
    </w:p>
    <w:p w14:paraId="17F32ED9">
      <w:pPr>
        <w:bidi w:val="0"/>
      </w:pPr>
      <w:r>
        <w:rPr>
          <w:rFonts w:hint="default"/>
        </w:rPr>
        <w:t>Chức năng truyền thống: </w:t>
      </w:r>
      <w:r>
        <w:rPr>
          <w:rFonts w:hint="default"/>
          <w:lang w:val="en-US"/>
        </w:rPr>
        <w:t>98</w:t>
      </w:r>
      <w:r>
        <w:rPr>
          <w:rFonts w:hint="default"/>
        </w:rPr>
        <w:t>% các chức năng cốt lõi như Quản lý người dùng, Đăng ký/Đăng nhập (JWT), Đặt tour, Thanh toán VNPAY hoạt động trơn tru. Không ghi nhận lỗi trong luồng thao tác.</w:t>
      </w:r>
    </w:p>
    <w:p w14:paraId="3BAAE5E1">
      <w:pPr>
        <w:bidi w:val="0"/>
      </w:pPr>
      <w:r>
        <w:rPr>
          <w:rFonts w:hint="default"/>
        </w:rPr>
        <w:t xml:space="preserve">Hệ thống AI Chatbot: Tốc độ phản hồi của Chatbot dao động từ 2s - </w:t>
      </w:r>
      <w:r>
        <w:rPr>
          <w:rFonts w:hint="default"/>
          <w:lang w:val="en-US"/>
        </w:rPr>
        <w:t>6</w:t>
      </w:r>
      <w:r>
        <w:rPr>
          <w:rFonts w:hint="default"/>
        </w:rPr>
        <w:t>s, mức chấp nhận được đối với một hệ thống tích hợp API LLM ngoài (Groq). Khả năng tìm kiếm Hybrid Search hoạt động xuất sắc, nhận diện đúng địa danh và yêu cầu của người dùng. AI giữ được ngữ điệu chuyên nghiệp và hoàn toàn không xuất hiện hiện tượng "ảo giác" (Hallucination) về các tour không có thật.</w:t>
      </w:r>
    </w:p>
    <w:p w14:paraId="651F484A">
      <w:pPr>
        <w:bidi w:val="0"/>
        <w:rPr>
          <w:rFonts w:hint="default"/>
        </w:rPr>
      </w:pPr>
      <w:r>
        <w:rPr>
          <w:rFonts w:hint="default"/>
        </w:rPr>
        <w:t>Trải nghiệm người dùng: Giao diện Next.js tải nhanh (nhờ SSR), hiển thị tốt trên cả màn hình Desktop lẫn Mobile (Responsive). UI/UX mượt mà, thân thiện.</w:t>
      </w:r>
    </w:p>
    <w:p w14:paraId="5C9B7F4C">
      <w:pPr>
        <w:pStyle w:val="4"/>
        <w:bidi w:val="0"/>
        <w:rPr>
          <w:rFonts w:hint="default"/>
        </w:rPr>
      </w:pPr>
      <w:bookmarkStart w:id="231" w:name="_Toc11083"/>
      <w:r>
        <w:rPr>
          <w:rFonts w:hint="default"/>
          <w:lang w:val="en-US"/>
        </w:rPr>
        <w:t>5.4.4 Đánh giá hệ thống</w:t>
      </w:r>
      <w:bookmarkEnd w:id="231"/>
    </w:p>
    <w:p w14:paraId="56ADC3C8">
      <w:pPr>
        <w:bidi w:val="0"/>
        <w:rPr>
          <w:rFonts w:hint="default"/>
          <w:lang w:val="en-US"/>
        </w:rPr>
      </w:pPr>
      <w:r>
        <w:rPr>
          <w:rFonts w:hint="default"/>
        </w:rPr>
        <w:t>Ưu điểm nổi bật</w:t>
      </w:r>
      <w:r>
        <w:rPr>
          <w:rFonts w:hint="default"/>
          <w:lang w:val="en-US"/>
        </w:rPr>
        <w:t>:</w:t>
      </w:r>
    </w:p>
    <w:p w14:paraId="2B20D7A9">
      <w:pPr>
        <w:bidi w:val="0"/>
      </w:pPr>
      <w:r>
        <w:rPr>
          <w:rFonts w:hint="default"/>
        </w:rPr>
        <w:t>Tích hợp AI sáng tạo: Thay vì chỉ có các tính năng tra cứu truyền thống, hệ thống đã ứng dụng thành công kiến trúc RAG hiện đại nhất hiện nay vào hệ thống thực tế. Sự kết hợp giữa Qdrant, HuggingFace và LLaMA 3.3 tạo ra một nhân viên tư vấn ảo hoạt động 24/7.</w:t>
      </w:r>
    </w:p>
    <w:p w14:paraId="35DCD106">
      <w:pPr>
        <w:bidi w:val="0"/>
      </w:pPr>
      <w:r>
        <w:rPr>
          <w:rFonts w:hint="default"/>
        </w:rPr>
        <w:t>Cấu trúc mã nguồn tốt: Việc sử dụng Kiến trúc phân tầng (Clean/Layered Architecture) trong Spring Boot và App Router trong Next.js giúp mã nguồn gọn gàng, có tính module hóa cao, rất thuận lợi cho việc nâng cấp hoặc thay thế công nghệ sau này.</w:t>
      </w:r>
    </w:p>
    <w:p w14:paraId="6FDF8D51">
      <w:pPr>
        <w:bidi w:val="0"/>
      </w:pPr>
      <w:r>
        <w:rPr>
          <w:rFonts w:hint="default"/>
        </w:rPr>
        <w:t>Trải nghiệm thanh toán thực tế: Hệ thống không chỉ mô phỏng mà đã tích hợp nối cổng Sandbox của VNPAY, sẵn sàng có thể chuyển sang chế độ Production bất cứ lúc nào, giải quyết bài toán giao dịch thương mại điện tử thực thụ.</w:t>
      </w:r>
    </w:p>
    <w:p w14:paraId="2782E12A">
      <w:pPr>
        <w:bidi w:val="0"/>
      </w:pPr>
      <w:r>
        <w:rPr>
          <w:rFonts w:hint="default"/>
        </w:rPr>
        <w:t>Giao diện hiện đại: Giao diện được trau chuốt tỉ mỉ bằng Tailwind CSS và các thư viện hiệu ứng, mang lại cảm giác cao cấp và tin cậy cho một nền tảng dịch vụ du lịch.</w:t>
      </w:r>
    </w:p>
    <w:p w14:paraId="3F4170F5">
      <w:pPr>
        <w:bidi w:val="0"/>
        <w:rPr>
          <w:rFonts w:hint="default"/>
          <w:lang w:val="en-US"/>
        </w:rPr>
      </w:pPr>
      <w:r>
        <w:rPr>
          <w:rFonts w:hint="default"/>
        </w:rPr>
        <w:t>Hạn chế và nhược điểm</w:t>
      </w:r>
      <w:r>
        <w:rPr>
          <w:rFonts w:hint="default"/>
          <w:lang w:val="en-US"/>
        </w:rPr>
        <w:t>:</w:t>
      </w:r>
    </w:p>
    <w:p w14:paraId="4D6B81FE">
      <w:pPr>
        <w:bidi w:val="0"/>
      </w:pPr>
      <w:r>
        <w:rPr>
          <w:rFonts w:hint="default"/>
        </w:rPr>
        <w:t>Phụ thuộc API bên thứ ba: Hệ thống Chatbot phụ thuộc lớn vào nền tảng Groq và HuggingFace API. Trong môi trường thực tế, nếu các API này suy giảm tốc độ (Rate limit) hoặc bảo trì, chức năng tư vấn của Chatbot sẽ bị gián đoạn.</w:t>
      </w:r>
    </w:p>
    <w:p w14:paraId="728BE174">
      <w:pPr>
        <w:bidi w:val="0"/>
      </w:pPr>
      <w:r>
        <w:rPr>
          <w:rFonts w:hint="default"/>
        </w:rPr>
        <w:t>Chi phí tài nguyên (Mở rộng): Cấu trúc RAG đa thành phần (MySQL + Qdrant Node) đòi hỏi máy chủ cần có cấu hình trung bình trở lên (đặc biệt về RAM). Việc lưu trữ Vector lớn dần theo số lượng Tour sẽ tỷ lệ thuận với chi phí vận hành máy chủ nếu triển khai lên Cloud.</w:t>
      </w:r>
    </w:p>
    <w:p w14:paraId="369315DB">
      <w:pPr>
        <w:bidi w:val="0"/>
      </w:pPr>
      <w:r>
        <w:rPr>
          <w:rFonts w:hint="default"/>
        </w:rPr>
        <w:t>Chưa hỗ trợ đa ngôn ngữ: Hiện tại Chatbot và hệ thống hoạt động tốt nhất cho thị trường khách hàng người Việt Nam. Tuy LLaMA 3.3 có khả năng đa ngôn ngữ, nhưng prompt hệ thống và cơ sở dữ liệu hiện tại chỉ mới dừng ở dạng tiếng Việt đơn ngữ.</w:t>
      </w:r>
    </w:p>
    <w:p w14:paraId="0213D018">
      <w:pPr>
        <w:bidi w:val="0"/>
        <w:rPr>
          <w:rFonts w:hint="default"/>
          <w:lang w:val="en-US"/>
        </w:rPr>
      </w:pPr>
      <w:r>
        <w:rPr>
          <w:rFonts w:hint="default"/>
        </w:rPr>
        <w:t>Giới hạn về dữ liệu Context: Qdrant chỉ mới đồng bộ dữ liệu Tour (Lịch trình, Giá, Điểm đến). Hệ thống chưa đồng bộ được các chính sách phức tạp của công ty (như quy định hoàn hủy tour nhiều cấp độ) vào Vector để AI tư vấn sâu hơn.</w:t>
      </w:r>
    </w:p>
    <w:p w14:paraId="03A95256">
      <w:pPr>
        <w:rPr>
          <w:rFonts w:hint="default"/>
          <w:lang w:val="en-US"/>
        </w:rPr>
      </w:pPr>
      <w:r>
        <w:rPr>
          <w:rFonts w:hint="default"/>
          <w:lang w:val="en-US"/>
        </w:rPr>
        <w:br w:type="page"/>
      </w:r>
    </w:p>
    <w:p w14:paraId="746A786C">
      <w:pPr>
        <w:pStyle w:val="2"/>
        <w:bidi w:val="0"/>
        <w:rPr>
          <w:rFonts w:hint="default"/>
          <w:lang w:val="en-US"/>
        </w:rPr>
      </w:pPr>
      <w:bookmarkStart w:id="232" w:name="_Toc24757"/>
      <w:r>
        <w:rPr>
          <w:rFonts w:hint="default"/>
          <w:lang w:val="en-US"/>
        </w:rPr>
        <w:t xml:space="preserve">CHƯƠNG 6 </w:t>
      </w:r>
      <w:r>
        <w:rPr>
          <w:rFonts w:hint="default"/>
          <w:lang w:val="en-US"/>
        </w:rPr>
        <w:br w:type="textWrapping"/>
      </w:r>
      <w:r>
        <w:rPr>
          <w:rFonts w:hint="default"/>
          <w:lang w:val="en-US"/>
        </w:rPr>
        <w:t>KẾT LUẬN</w:t>
      </w:r>
      <w:bookmarkEnd w:id="232"/>
    </w:p>
    <w:p w14:paraId="1BD0B91F">
      <w:pPr>
        <w:pStyle w:val="3"/>
        <w:bidi w:val="0"/>
        <w:rPr>
          <w:rFonts w:hint="default"/>
          <w:lang w:val="en-US"/>
        </w:rPr>
      </w:pPr>
      <w:bookmarkStart w:id="233" w:name="_Toc12807"/>
      <w:r>
        <w:rPr>
          <w:rFonts w:hint="default"/>
          <w:lang w:val="en-US"/>
        </w:rPr>
        <w:t>6</w:t>
      </w:r>
      <w:r>
        <w:rPr>
          <w:rFonts w:hint="default"/>
        </w:rPr>
        <w:t>.1</w:t>
      </w:r>
      <w:r>
        <w:rPr>
          <w:rFonts w:hint="default"/>
          <w:lang w:val="en-US"/>
        </w:rPr>
        <w:t xml:space="preserve"> KẾT QUẢ ĐẶT ĐƯỢC</w:t>
      </w:r>
      <w:bookmarkEnd w:id="233"/>
    </w:p>
    <w:p w14:paraId="7809CC68">
      <w:pPr>
        <w:bidi w:val="0"/>
        <w:rPr>
          <w:rFonts w:hint="default"/>
        </w:rPr>
      </w:pPr>
      <w:r>
        <w:rPr>
          <w:rFonts w:hint="default"/>
        </w:rPr>
        <w:t>Hành trình thực hiện đồ án "Xây dựng hệ thống Website</w:t>
      </w:r>
      <w:r>
        <w:rPr>
          <w:rFonts w:hint="default"/>
          <w:lang w:val="en-US"/>
        </w:rPr>
        <w:t xml:space="preserve"> đặt tour</w:t>
      </w:r>
      <w:r>
        <w:rPr>
          <w:rFonts w:hint="default"/>
        </w:rPr>
        <w:t xml:space="preserve"> du lịch trực tuyến tích hợp AI Chatbot" không chỉ là việc hoàn thành một phần mềm, mà còn là một quá trình học hỏi và ứng dụng những công nghệ mới nhất vào thực tế. Sau thời gian nỗ lực nghiên cứu, em đã đạt được những kết quả quan trọng như sau:</w:t>
      </w:r>
    </w:p>
    <w:p w14:paraId="07EA9A89">
      <w:pPr>
        <w:bidi w:val="0"/>
        <w:rPr>
          <w:rFonts w:hint="default"/>
        </w:rPr>
      </w:pPr>
      <w:r>
        <w:rPr>
          <w:rFonts w:hint="default"/>
        </w:rPr>
        <w:t>Trước hết, về mặt kỹ thuật, em đã xây dựng thành công một hệ thống hoạt động ổn định nhờ sự kết hợp giữa Java Spring Boot và Next.js. Việc tự tay thiết kế kiến trúc và triển khai luồng dữ liệu giúp em hiểu sâu sắc về cách vận hành của một ứng dụng Full-stack hiện đại. Đặc biệt, điểm nhấn của đồ án là việc tích hợp thành công Chatbot AI dựa trên kỹ thuật RAG. Đây là một thử thách lớn nhưng cũng là thành quả đáng tự hào nhất, khi Robot không chỉ trả lời theo kịch bản cứng nhắc mà đã biết truy xuất dữ liệu du lịch thực tế để tư vấn chính xác cho người dùng. Bên cạnh đó, các tích hợp như cổng thanh toán VNPay cũng đã được hoàn thiện, mang lại trải nghiệm mua sắm thực tế cho khách hàng.</w:t>
      </w:r>
    </w:p>
    <w:p w14:paraId="52E08C88">
      <w:pPr>
        <w:bidi w:val="0"/>
        <w:rPr>
          <w:rFonts w:hint="default"/>
        </w:rPr>
      </w:pPr>
      <w:r>
        <w:rPr>
          <w:rFonts w:hint="default"/>
        </w:rPr>
        <w:t>Về mặt chức năng, website đã đáp ứng đầy đủ các nhu cầu cần thiết của một nền tảng du lịch 4.0. Từ phía khách hàng, việc tìm kiếm tour, xem lịch trình, dự báo thời tiết cho đến quản lý đơn hàng đều diễn ra mượt mà trên nhiều thiết bị. Từ phía quản trị, hệ thống cung cấp bộ công cụ mạnh mẽ để điều phối lịch khởi hành, quản lý doanh thu và tương tác với khách hàng thông qua đánh giá cũng như dữ liệu tri thức của AI.</w:t>
      </w:r>
    </w:p>
    <w:p w14:paraId="43D0163C">
      <w:pPr>
        <w:pStyle w:val="3"/>
        <w:bidi w:val="0"/>
        <w:rPr>
          <w:rFonts w:hint="default"/>
          <w:lang w:val="en-US"/>
        </w:rPr>
      </w:pPr>
      <w:bookmarkStart w:id="234" w:name="_Toc24599"/>
      <w:r>
        <w:rPr>
          <w:rFonts w:hint="default"/>
          <w:lang w:val="en-US"/>
        </w:rPr>
        <w:t>6</w:t>
      </w:r>
      <w:r>
        <w:rPr>
          <w:rFonts w:hint="default"/>
        </w:rPr>
        <w:t xml:space="preserve">.2 </w:t>
      </w:r>
      <w:r>
        <w:rPr>
          <w:rFonts w:hint="default"/>
          <w:lang w:val="en-US"/>
        </w:rPr>
        <w:t>NHỮNG HẠN CHẾ CÒN TỒN TẠI</w:t>
      </w:r>
      <w:bookmarkEnd w:id="234"/>
    </w:p>
    <w:p w14:paraId="594BAC6A">
      <w:pPr>
        <w:bidi w:val="0"/>
        <w:rPr>
          <w:rFonts w:hint="default"/>
        </w:rPr>
      </w:pPr>
      <w:r>
        <w:rPr>
          <w:rFonts w:hint="default"/>
        </w:rPr>
        <w:t>Mặc dù đã rất nỗ lực, nhưng trong khuôn khổ một dự án cá nhân, hệ thống vẫn khó tránh khỏi những thiếu sót nhất định:</w:t>
      </w:r>
    </w:p>
    <w:p w14:paraId="41E90578">
      <w:pPr>
        <w:bidi w:val="0"/>
      </w:pPr>
      <w:r>
        <w:rPr>
          <w:rFonts w:hint="default"/>
        </w:rPr>
        <w:t>Do hạ tầng phần cứng có hạn, tốc độ phản hồi của Chatbot đôi khi chưa đạt được sự tức thì hoàn hảo như mong đợi.</w:t>
      </w:r>
    </w:p>
    <w:p w14:paraId="703F19D4">
      <w:pPr>
        <w:bidi w:val="0"/>
      </w:pPr>
      <w:r>
        <w:rPr>
          <w:rFonts w:hint="default"/>
        </w:rPr>
        <w:t>Các thuật toán cá nhân hóa hành vi người dùng (như gợi ý tour dựa trên sở thích) chỉ mới dừng lại ở mức khởi đầu, chưa thực sự "thông minh" một cách toàn diện.</w:t>
      </w:r>
    </w:p>
    <w:p w14:paraId="749FFA92">
      <w:pPr>
        <w:bidi w:val="0"/>
      </w:pPr>
      <w:r>
        <w:rPr>
          <w:rFonts w:hint="default"/>
        </w:rPr>
        <w:t>Hệ thống hiện tại tập trung tối ưu cho nền tảng web, do đó sự tiện dụng trên các ứng dụng di động độc lập vẫn là một khoảng trống cần bù đắp.</w:t>
      </w:r>
    </w:p>
    <w:p w14:paraId="25C47B7D">
      <w:pPr>
        <w:pStyle w:val="3"/>
        <w:bidi w:val="0"/>
        <w:rPr>
          <w:rFonts w:hint="default"/>
          <w:lang w:val="en-US"/>
        </w:rPr>
      </w:pPr>
      <w:bookmarkStart w:id="235" w:name="_Toc19395"/>
      <w:r>
        <w:rPr>
          <w:rFonts w:hint="default"/>
          <w:lang w:val="en-US"/>
        </w:rPr>
        <w:t>6</w:t>
      </w:r>
      <w:r>
        <w:rPr>
          <w:rFonts w:hint="default"/>
        </w:rPr>
        <w:t xml:space="preserve">.3 </w:t>
      </w:r>
      <w:r>
        <w:rPr>
          <w:rFonts w:hint="default"/>
          <w:lang w:val="en-US"/>
        </w:rPr>
        <w:t>HƯỚNG PHÁT TRIỂN TRONG TƯƠNG LAI</w:t>
      </w:r>
      <w:bookmarkEnd w:id="235"/>
    </w:p>
    <w:p w14:paraId="4FF90251">
      <w:pPr>
        <w:bidi w:val="0"/>
        <w:rPr>
          <w:rFonts w:hint="default"/>
        </w:rPr>
      </w:pPr>
      <w:r>
        <w:rPr>
          <w:rFonts w:hint="default"/>
        </w:rPr>
        <w:t>Trong tương lai, em mong muốn có thể tiếp tục phát triển hệ thống này xa hơn nữa. Định hướng của em là tối ưu hóa mô hình AI để hỗ trợ đa ngôn ngữ, giúp website có thể tiếp cận được cả những du khách quốc tế muốn khám phá vẻ đẹp của Việt Nam.</w:t>
      </w:r>
    </w:p>
    <w:p w14:paraId="570B8A52">
      <w:pPr>
        <w:bidi w:val="0"/>
        <w:rPr>
          <w:rFonts w:hint="default"/>
        </w:rPr>
      </w:pPr>
      <w:r>
        <w:rPr>
          <w:rFonts w:hint="default"/>
        </w:rPr>
        <w:t>Bên cạnh đó, em dự định sẽ nghiên cứu sâu hơn về trí tuệ nhân tạo để xây dựng một "Trợ lý du lịch ảo" thực thụ, có khả năng lên kế hoạch chi tiết cho từng cá nhân dựa trên ngân sách và sở thích riêng biệt. Việc phát hành ứng dụng di động bản địa (Native App) cũng là một mục tiêu quan trọng để đưa sản phẩm đến gần hơn với người dùng phổ thông.</w:t>
      </w:r>
    </w:p>
    <w:p w14:paraId="5B1B1061">
      <w:pPr>
        <w:bidi w:val="0"/>
        <w:rPr>
          <w:rFonts w:hint="default"/>
        </w:rPr>
      </w:pPr>
    </w:p>
    <w:p w14:paraId="6E0EED3E">
      <w:pPr>
        <w:bidi w:val="0"/>
        <w:rPr>
          <w:rFonts w:hint="default"/>
        </w:rPr>
      </w:pPr>
    </w:p>
    <w:p w14:paraId="1C741F40">
      <w:pPr>
        <w:bidi w:val="0"/>
        <w:rPr>
          <w:rFonts w:hint="default"/>
        </w:rPr>
      </w:pPr>
    </w:p>
    <w:p w14:paraId="232B61A0">
      <w:pPr>
        <w:bidi w:val="0"/>
        <w:rPr>
          <w:rFonts w:hint="default"/>
        </w:rPr>
      </w:pPr>
    </w:p>
    <w:p w14:paraId="3CE868BE">
      <w:pPr>
        <w:ind w:left="0" w:leftChars="0" w:firstLine="0" w:firstLineChars="0"/>
        <w:rPr>
          <w:rFonts w:hint="default"/>
          <w:lang w:val="en-US"/>
        </w:rPr>
      </w:pPr>
    </w:p>
    <w:sectPr>
      <w:headerReference r:id="rId7" w:type="default"/>
      <w:footerReference r:id="rId8" w:type="default"/>
      <w:pgSz w:w="11906" w:h="16838"/>
      <w:pgMar w:top="1417" w:right="1134" w:bottom="1417" w:left="1984" w:header="567" w:footer="567" w:gutter="0"/>
      <w:pgBorders w:display="firstPage">
        <w:top w:val="none" w:sz="0" w:space="0"/>
        <w:left w:val="none" w:sz="0" w:space="0"/>
        <w:bottom w:val="none" w:sz="0" w:space="0"/>
        <w:right w:val="none" w:sz="0" w:space="0"/>
      </w:pgBorders>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51ABB">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03A52C">
                          <w:pPr>
                            <w:pStyle w:val="37"/>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I</w:t>
                          </w:r>
                          <w:r>
                            <w:rPr>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6D03A52C">
                    <w:pPr>
                      <w:pStyle w:val="37"/>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I</w:t>
                    </w:r>
                    <w:r>
                      <w:rPr>
                        <w:sz w:val="26"/>
                        <w:szCs w:val="26"/>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0FAEE">
    <w:pPr>
      <w:pStyle w:val="3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8FA0FC">
                          <w:pPr>
                            <w:pStyle w:val="37"/>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I</w:t>
                          </w:r>
                          <w:r>
                            <w:rPr>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218FA0FC">
                    <w:pPr>
                      <w:pStyle w:val="37"/>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I</w:t>
                    </w:r>
                    <w:r>
                      <w:rPr>
                        <w:sz w:val="26"/>
                        <w:szCs w:val="2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A3E97">
    <w:pPr>
      <w:pStyle w:val="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F5242">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C3156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0FCB"/>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9B2168"/>
    <w:rsid w:val="02A23E5E"/>
    <w:rsid w:val="0779529F"/>
    <w:rsid w:val="0A4C18F1"/>
    <w:rsid w:val="0B237022"/>
    <w:rsid w:val="0B4B7295"/>
    <w:rsid w:val="0B6D524B"/>
    <w:rsid w:val="0E045A10"/>
    <w:rsid w:val="10042CED"/>
    <w:rsid w:val="11497A82"/>
    <w:rsid w:val="13BA5D6B"/>
    <w:rsid w:val="14B32697"/>
    <w:rsid w:val="15467BBC"/>
    <w:rsid w:val="16C04872"/>
    <w:rsid w:val="1939142B"/>
    <w:rsid w:val="1A9609E5"/>
    <w:rsid w:val="1D8B78B9"/>
    <w:rsid w:val="20E2267B"/>
    <w:rsid w:val="21940A78"/>
    <w:rsid w:val="2211464C"/>
    <w:rsid w:val="228B41D4"/>
    <w:rsid w:val="22A31A67"/>
    <w:rsid w:val="23AA77C2"/>
    <w:rsid w:val="24304BEB"/>
    <w:rsid w:val="269A17E1"/>
    <w:rsid w:val="269A5064"/>
    <w:rsid w:val="284B6FA9"/>
    <w:rsid w:val="2B086D40"/>
    <w:rsid w:val="2BE27A8A"/>
    <w:rsid w:val="31857DF9"/>
    <w:rsid w:val="34F27A60"/>
    <w:rsid w:val="36047E1A"/>
    <w:rsid w:val="385332DA"/>
    <w:rsid w:val="39C83692"/>
    <w:rsid w:val="3A606BEE"/>
    <w:rsid w:val="3BAE5A6F"/>
    <w:rsid w:val="3CE120F1"/>
    <w:rsid w:val="3CED5F3E"/>
    <w:rsid w:val="3E0934EC"/>
    <w:rsid w:val="43F64EF0"/>
    <w:rsid w:val="44924351"/>
    <w:rsid w:val="450379E3"/>
    <w:rsid w:val="450C71B0"/>
    <w:rsid w:val="46B906D5"/>
    <w:rsid w:val="487147CF"/>
    <w:rsid w:val="49D04EA8"/>
    <w:rsid w:val="4B990A96"/>
    <w:rsid w:val="4CB53967"/>
    <w:rsid w:val="4FC31563"/>
    <w:rsid w:val="502D1CF1"/>
    <w:rsid w:val="53B75E54"/>
    <w:rsid w:val="57FE7FEE"/>
    <w:rsid w:val="587E0C37"/>
    <w:rsid w:val="60507B10"/>
    <w:rsid w:val="61745166"/>
    <w:rsid w:val="61E31B7D"/>
    <w:rsid w:val="67B71637"/>
    <w:rsid w:val="69D65C6C"/>
    <w:rsid w:val="6C9E1E44"/>
    <w:rsid w:val="6D866350"/>
    <w:rsid w:val="713D25CB"/>
    <w:rsid w:val="73F46B48"/>
    <w:rsid w:val="74371BBB"/>
    <w:rsid w:val="74C936A8"/>
    <w:rsid w:val="74E93298"/>
    <w:rsid w:val="76423742"/>
    <w:rsid w:val="77605AB7"/>
    <w:rsid w:val="791E45A2"/>
    <w:rsid w:val="79316C88"/>
    <w:rsid w:val="7F117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line="288" w:lineRule="auto"/>
      <w:ind w:firstLine="567"/>
      <w:jc w:val="both"/>
    </w:pPr>
    <w:rPr>
      <w:rFonts w:ascii="Times New Roman" w:hAnsi="Times New Roman" w:eastAsiaTheme="minorEastAsia" w:cstheme="minorBidi"/>
      <w:sz w:val="26"/>
      <w:lang w:val="en-US" w:eastAsia="zh-CN" w:bidi="ar-SA"/>
    </w:rPr>
  </w:style>
  <w:style w:type="paragraph" w:styleId="2">
    <w:name w:val="heading 1"/>
    <w:basedOn w:val="1"/>
    <w:next w:val="1"/>
    <w:link w:val="257"/>
    <w:qFormat/>
    <w:uiPriority w:val="0"/>
    <w:pPr>
      <w:keepNext/>
      <w:keepLines/>
      <w:snapToGrid w:val="0"/>
      <w:spacing w:before="120" w:after="120" w:line="720" w:lineRule="auto"/>
      <w:ind w:firstLine="0"/>
      <w:jc w:val="center"/>
      <w:outlineLvl w:val="0"/>
    </w:pPr>
    <w:rPr>
      <w:rFonts w:ascii="Times New Roman" w:hAnsi="Times New Roman"/>
      <w:b/>
      <w:bCs/>
      <w:caps/>
      <w:kern w:val="44"/>
      <w:sz w:val="28"/>
      <w:szCs w:val="44"/>
    </w:rPr>
  </w:style>
  <w:style w:type="paragraph" w:styleId="3">
    <w:name w:val="heading 2"/>
    <w:basedOn w:val="1"/>
    <w:next w:val="1"/>
    <w:link w:val="256"/>
    <w:unhideWhenUsed/>
    <w:qFormat/>
    <w:uiPriority w:val="0"/>
    <w:pPr>
      <w:keepNext/>
      <w:keepLines/>
      <w:spacing w:before="260" w:after="260" w:line="416" w:lineRule="auto"/>
      <w:jc w:val="left"/>
      <w:outlineLvl w:val="1"/>
    </w:pPr>
    <w:rPr>
      <w:rFonts w:eastAsiaTheme="minorEastAsia"/>
      <w:b/>
      <w:bCs/>
      <w:caps/>
      <w:sz w:val="26"/>
      <w:szCs w:val="32"/>
    </w:rPr>
  </w:style>
  <w:style w:type="paragraph" w:styleId="4">
    <w:name w:val="heading 3"/>
    <w:basedOn w:val="1"/>
    <w:next w:val="1"/>
    <w:link w:val="255"/>
    <w:unhideWhenUsed/>
    <w:qFormat/>
    <w:uiPriority w:val="0"/>
    <w:pPr>
      <w:keepNext/>
      <w:keepLines/>
      <w:spacing w:before="260" w:after="260" w:line="416" w:lineRule="auto"/>
      <w:ind w:left="567"/>
      <w:outlineLvl w:val="2"/>
    </w:pPr>
    <w:rPr>
      <w:rFonts w:eastAsiaTheme="minorEastAsia"/>
      <w:b/>
      <w:bCs/>
      <w:sz w:val="26"/>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next w:val="1"/>
    <w:unhideWhenUsed/>
    <w:qFormat/>
    <w:uiPriority w:val="0"/>
    <w:pPr>
      <w:spacing w:before="0" w:beforeAutospacing="0" w:after="0" w:afterAutospacing="0"/>
      <w:ind w:left="0" w:right="0"/>
      <w:jc w:val="left"/>
    </w:pPr>
    <w:rPr>
      <w:rFonts w:hint="default" w:ascii="Arial" w:hAnsi="Arial" w:eastAsia="黑体" w:cs="Arial"/>
      <w:kern w:val="0"/>
      <w:sz w:val="20"/>
      <w:szCs w:val="20"/>
      <w:lang w:val="en-US" w:eastAsia="zh-CN" w:bidi="ar"/>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Caption_Hinh"/>
    <w:basedOn w:val="1"/>
    <w:qFormat/>
    <w:uiPriority w:val="0"/>
    <w:pPr>
      <w:jc w:val="center"/>
    </w:pPr>
  </w:style>
  <w:style w:type="paragraph" w:customStyle="1" w:styleId="250">
    <w:name w:val="Caption-bang"/>
    <w:basedOn w:val="1"/>
    <w:qFormat/>
    <w:uiPriority w:val="0"/>
    <w:pPr>
      <w:jc w:val="left"/>
    </w:pPr>
  </w:style>
  <w:style w:type="paragraph" w:customStyle="1" w:styleId="251">
    <w:name w:val="WPSOffice手动目录 1"/>
    <w:qFormat/>
    <w:uiPriority w:val="0"/>
    <w:pPr>
      <w:ind w:leftChars="0"/>
    </w:pPr>
    <w:rPr>
      <w:rFonts w:ascii="Times New Roman" w:hAnsi="Times New Roman" w:eastAsia="SimSun" w:cs="Times New Roman"/>
      <w:sz w:val="20"/>
      <w:szCs w:val="20"/>
    </w:rPr>
  </w:style>
  <w:style w:type="paragraph" w:customStyle="1" w:styleId="252">
    <w:name w:val="WPSOffice手动目录 2"/>
    <w:qFormat/>
    <w:uiPriority w:val="0"/>
    <w:pPr>
      <w:ind w:leftChars="200"/>
    </w:pPr>
    <w:rPr>
      <w:rFonts w:ascii="Times New Roman" w:hAnsi="Times New Roman" w:eastAsia="SimSun" w:cs="Times New Roman"/>
      <w:sz w:val="20"/>
      <w:szCs w:val="20"/>
    </w:rPr>
  </w:style>
  <w:style w:type="paragraph" w:customStyle="1" w:styleId="253">
    <w:name w:val="WPSOffice手动目录 3"/>
    <w:qFormat/>
    <w:uiPriority w:val="0"/>
    <w:pPr>
      <w:ind w:leftChars="400"/>
    </w:pPr>
    <w:rPr>
      <w:rFonts w:ascii="Times New Roman" w:hAnsi="Times New Roman" w:eastAsia="SimSun" w:cs="Times New Roman"/>
      <w:sz w:val="20"/>
      <w:szCs w:val="20"/>
    </w:rPr>
  </w:style>
  <w:style w:type="paragraph" w:customStyle="1" w:styleId="254">
    <w:name w:val="Noi Dung Bang."/>
    <w:basedOn w:val="1"/>
    <w:qFormat/>
    <w:uiPriority w:val="0"/>
    <w:pPr>
      <w:spacing w:after="60" w:line="240" w:lineRule="auto"/>
      <w:ind w:firstLine="0"/>
    </w:pPr>
  </w:style>
  <w:style w:type="character" w:customStyle="1" w:styleId="255">
    <w:name w:val="Heading 3 Char"/>
    <w:link w:val="4"/>
    <w:qFormat/>
    <w:uiPriority w:val="0"/>
    <w:rPr>
      <w:rFonts w:eastAsiaTheme="minorEastAsia"/>
      <w:b/>
      <w:bCs/>
      <w:sz w:val="26"/>
      <w:szCs w:val="32"/>
    </w:rPr>
  </w:style>
  <w:style w:type="character" w:customStyle="1" w:styleId="256">
    <w:name w:val="Heading 2 Char"/>
    <w:link w:val="3"/>
    <w:qFormat/>
    <w:uiPriority w:val="0"/>
    <w:rPr>
      <w:rFonts w:eastAsiaTheme="minorEastAsia"/>
      <w:b/>
      <w:bCs/>
      <w:caps/>
      <w:sz w:val="26"/>
      <w:szCs w:val="32"/>
    </w:rPr>
  </w:style>
  <w:style w:type="character" w:customStyle="1" w:styleId="257">
    <w:name w:val="Heading 1 Char"/>
    <w:link w:val="2"/>
    <w:qFormat/>
    <w:uiPriority w:val="0"/>
    <w:rPr>
      <w:rFonts w:ascii="Times New Roman" w:hAnsi="Times New Roman"/>
      <w:b/>
      <w:bCs/>
      <w:caps/>
      <w:kern w:val="44"/>
      <w:sz w:val="28"/>
      <w:szCs w:val="44"/>
    </w:rPr>
  </w:style>
</w:styles>
</file>

<file path=word/_rels/document.xml.rels><?xml version="1.0" encoding="UTF-8" standalone="yes"?>
<Relationships xmlns="http://schemas.openxmlformats.org/package/2006/relationships"><Relationship Id="rId99" Type="http://schemas.openxmlformats.org/officeDocument/2006/relationships/image" Target="media/image90.png"/><Relationship Id="rId98" Type="http://schemas.openxmlformats.org/officeDocument/2006/relationships/image" Target="media/image89.png"/><Relationship Id="rId97" Type="http://schemas.openxmlformats.org/officeDocument/2006/relationships/image" Target="media/image88.png"/><Relationship Id="rId96" Type="http://schemas.openxmlformats.org/officeDocument/2006/relationships/image" Target="media/image87.png"/><Relationship Id="rId95" Type="http://schemas.openxmlformats.org/officeDocument/2006/relationships/image" Target="media/image86.png"/><Relationship Id="rId94" Type="http://schemas.openxmlformats.org/officeDocument/2006/relationships/image" Target="media/image85.png"/><Relationship Id="rId93" Type="http://schemas.openxmlformats.org/officeDocument/2006/relationships/image" Target="media/image84.png"/><Relationship Id="rId92" Type="http://schemas.openxmlformats.org/officeDocument/2006/relationships/image" Target="media/image83.png"/><Relationship Id="rId91" Type="http://schemas.openxmlformats.org/officeDocument/2006/relationships/image" Target="media/image82.png"/><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2.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header" Target="head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6" Type="http://schemas.openxmlformats.org/officeDocument/2006/relationships/fontTable" Target="fontTable.xml"/><Relationship Id="rId105" Type="http://schemas.openxmlformats.org/officeDocument/2006/relationships/numbering" Target="numbering.xml"/><Relationship Id="rId104" Type="http://schemas.openxmlformats.org/officeDocument/2006/relationships/customXml" Target="../customXml/item1.xml"/><Relationship Id="rId103" Type="http://schemas.openxmlformats.org/officeDocument/2006/relationships/image" Target="media/image94.png"/><Relationship Id="rId102" Type="http://schemas.openxmlformats.org/officeDocument/2006/relationships/image" Target="media/image93.png"/><Relationship Id="rId101" Type="http://schemas.openxmlformats.org/officeDocument/2006/relationships/image" Target="media/image92.png"/><Relationship Id="rId100" Type="http://schemas.openxmlformats.org/officeDocument/2006/relationships/image" Target="media/image91.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123</Pages>
  <Words>2456</Words>
  <Characters>9372</Characters>
  <Lines>1</Lines>
  <Paragraphs>1</Paragraphs>
  <TotalTime>5</TotalTime>
  <ScaleCrop>false</ScaleCrop>
  <LinksUpToDate>false</LinksUpToDate>
  <CharactersWithSpaces>11799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2026-02-06T05:38:00Z</dcterms:created>
  <dc:creator>- Nguyễn Vỹ Khang</dc:creator>
  <cp:lastModifiedBy>- Nguyễn Vỹ Khang</cp:lastModifiedBy>
  <dcterms:modified xsi:type="dcterms:W3CDTF">2026-03-20T03:15:00Z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D4EA91DCD59243D59ABFA66EFEA6AC64_13</vt:lpwstr>
  </property>
  <property fmtid="{D5CDD505-2E9C-101B-9397-08002B2CF9AE}" pid="4" name="KSOTemplateDocerSaveRecord">
    <vt:lpwstr>eyJoZGlkIjoiNjA5ZjczYWE1MWQxNjgxNDBmOGZmYTFmOWUxOTQyNjkiLCJ1c2VySWQiOiIxMzkyMTE2NDYxNTM4In0=</vt:lpwstr>
  </property>
</Properties>
</file>